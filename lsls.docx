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594B23" w14:textId="77777777" w:rsidR="00FA4D3F" w:rsidRDefault="00314989">
      <w:pPr>
        <w:spacing w:after="120" w:line="240" w:lineRule="auto"/>
        <w:jc w:val="center"/>
        <w:rPr>
          <w:b/>
        </w:rPr>
      </w:pPr>
      <w:r>
        <w:rPr>
          <w:b/>
        </w:rPr>
        <w:t>Literature Review (First</w:t>
      </w:r>
      <w:r w:rsidR="00F25B65">
        <w:rPr>
          <w:b/>
        </w:rPr>
        <w:t xml:space="preserve"> Research) Template</w:t>
      </w:r>
    </w:p>
    <w:tbl>
      <w:tblPr>
        <w:tblStyle w:val="Style10"/>
        <w:tblW w:w="141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76"/>
        <w:gridCol w:w="11797"/>
      </w:tblGrid>
      <w:tr w:rsidR="00314989" w14:paraId="69B52CF7" w14:textId="77777777">
        <w:tc>
          <w:tcPr>
            <w:tcW w:w="2376" w:type="dxa"/>
            <w:shd w:val="clear" w:color="auto" w:fill="D0CECE"/>
          </w:tcPr>
          <w:p w14:paraId="48A462CB" w14:textId="77777777" w:rsidR="00314989" w:rsidRDefault="00314989">
            <w:pPr>
              <w:spacing w:after="120" w:line="240" w:lineRule="auto"/>
              <w:rPr>
                <w:b/>
              </w:rPr>
            </w:pPr>
            <w:r>
              <w:rPr>
                <w:b/>
              </w:rPr>
              <w:t>Guide Name</w:t>
            </w:r>
          </w:p>
        </w:tc>
        <w:tc>
          <w:tcPr>
            <w:tcW w:w="11797" w:type="dxa"/>
          </w:tcPr>
          <w:p w14:paraId="656EE0DB" w14:textId="77777777" w:rsidR="00314989" w:rsidRDefault="00314989">
            <w:pPr>
              <w:spacing w:after="120" w:line="240" w:lineRule="auto"/>
              <w:rPr>
                <w:b/>
                <w:lang w:val="en-US"/>
              </w:rPr>
            </w:pPr>
            <w:proofErr w:type="spellStart"/>
            <w:r>
              <w:rPr>
                <w:b/>
                <w:lang w:val="en-US"/>
              </w:rPr>
              <w:t>Dr.</w:t>
            </w:r>
            <w:proofErr w:type="gramStart"/>
            <w:r>
              <w:rPr>
                <w:b/>
                <w:lang w:val="en-US"/>
              </w:rPr>
              <w:t>K</w:t>
            </w:r>
            <w:proofErr w:type="spellEnd"/>
            <w:r>
              <w:rPr>
                <w:b/>
              </w:rPr>
              <w:t>.Siva</w:t>
            </w:r>
            <w:r>
              <w:rPr>
                <w:b/>
                <w:lang w:val="en-US"/>
              </w:rPr>
              <w:t>Krishna</w:t>
            </w:r>
            <w:proofErr w:type="gramEnd"/>
          </w:p>
        </w:tc>
      </w:tr>
      <w:tr w:rsidR="00FA4D3F" w14:paraId="4A3C7F6E" w14:textId="77777777">
        <w:tc>
          <w:tcPr>
            <w:tcW w:w="2376" w:type="dxa"/>
            <w:shd w:val="clear" w:color="auto" w:fill="D0CECE"/>
          </w:tcPr>
          <w:p w14:paraId="668ADFC9" w14:textId="77777777" w:rsidR="00FA4D3F" w:rsidRDefault="00F25B65">
            <w:pPr>
              <w:spacing w:after="120" w:line="240" w:lineRule="auto"/>
              <w:rPr>
                <w:b/>
              </w:rPr>
            </w:pPr>
            <w:r>
              <w:rPr>
                <w:b/>
              </w:rPr>
              <w:t>Student Name</w:t>
            </w:r>
          </w:p>
        </w:tc>
        <w:tc>
          <w:tcPr>
            <w:tcW w:w="11797" w:type="dxa"/>
          </w:tcPr>
          <w:p w14:paraId="78B81CF9" w14:textId="692DAB5A" w:rsidR="00FA4D3F" w:rsidRDefault="00215E7F">
            <w:pPr>
              <w:spacing w:after="120" w:line="240" w:lineRule="auto"/>
              <w:rPr>
                <w:b/>
                <w:lang w:val="en-US"/>
              </w:rPr>
            </w:pPr>
            <w:r>
              <w:rPr>
                <w:rFonts w:ascii="Times New Roman" w:hAnsi="Times New Roman" w:cs="Times New Roman"/>
                <w:b/>
                <w:sz w:val="24"/>
                <w:szCs w:val="24"/>
              </w:rPr>
              <w:t xml:space="preserve">J. Sree </w:t>
            </w:r>
            <w:r w:rsidR="00314989" w:rsidRPr="00145126">
              <w:rPr>
                <w:rFonts w:ascii="Times New Roman" w:hAnsi="Times New Roman" w:cs="Times New Roman"/>
                <w:b/>
                <w:sz w:val="24"/>
                <w:szCs w:val="24"/>
              </w:rPr>
              <w:t xml:space="preserve">Vaishnavi, </w:t>
            </w:r>
            <w:r>
              <w:rPr>
                <w:rFonts w:ascii="Times New Roman" w:hAnsi="Times New Roman" w:cs="Times New Roman"/>
                <w:b/>
                <w:sz w:val="24"/>
                <w:szCs w:val="24"/>
              </w:rPr>
              <w:t xml:space="preserve">A. </w:t>
            </w:r>
            <w:proofErr w:type="gramStart"/>
            <w:r>
              <w:rPr>
                <w:rFonts w:ascii="Times New Roman" w:hAnsi="Times New Roman" w:cs="Times New Roman"/>
                <w:b/>
                <w:sz w:val="24"/>
                <w:szCs w:val="24"/>
              </w:rPr>
              <w:t xml:space="preserve">Sreelekha </w:t>
            </w:r>
            <w:r w:rsidR="00314989" w:rsidRPr="00145126">
              <w:rPr>
                <w:rFonts w:ascii="Times New Roman" w:hAnsi="Times New Roman" w:cs="Times New Roman"/>
                <w:b/>
                <w:sz w:val="24"/>
                <w:szCs w:val="24"/>
              </w:rPr>
              <w:t>,</w:t>
            </w:r>
            <w:proofErr w:type="gramEnd"/>
            <w:r w:rsidR="00314989" w:rsidRPr="00145126">
              <w:rPr>
                <w:rFonts w:ascii="Times New Roman" w:hAnsi="Times New Roman" w:cs="Times New Roman"/>
                <w:b/>
                <w:sz w:val="24"/>
                <w:szCs w:val="24"/>
              </w:rPr>
              <w:t xml:space="preserve"> </w:t>
            </w:r>
            <w:r>
              <w:rPr>
                <w:rFonts w:ascii="Times New Roman" w:hAnsi="Times New Roman" w:cs="Times New Roman"/>
                <w:b/>
                <w:sz w:val="24"/>
                <w:szCs w:val="24"/>
              </w:rPr>
              <w:t>S. Sindhu</w:t>
            </w:r>
            <w:r w:rsidR="00314989" w:rsidRPr="00145126">
              <w:rPr>
                <w:rFonts w:ascii="Times New Roman" w:hAnsi="Times New Roman" w:cs="Times New Roman"/>
                <w:b/>
                <w:sz w:val="24"/>
                <w:szCs w:val="24"/>
              </w:rPr>
              <w:t xml:space="preserve">, </w:t>
            </w:r>
            <w:proofErr w:type="spellStart"/>
            <w:r w:rsidR="00DF5089">
              <w:rPr>
                <w:rFonts w:ascii="Times New Roman" w:hAnsi="Times New Roman" w:cs="Times New Roman"/>
                <w:b/>
                <w:sz w:val="24"/>
                <w:szCs w:val="24"/>
              </w:rPr>
              <w:t>Ch.</w:t>
            </w:r>
            <w:r>
              <w:rPr>
                <w:rFonts w:ascii="Times New Roman" w:hAnsi="Times New Roman" w:cs="Times New Roman"/>
                <w:b/>
                <w:sz w:val="24"/>
                <w:szCs w:val="24"/>
              </w:rPr>
              <w:t>Varshitha</w:t>
            </w:r>
            <w:proofErr w:type="spellEnd"/>
          </w:p>
        </w:tc>
      </w:tr>
      <w:tr w:rsidR="00FA4D3F" w14:paraId="30124A68" w14:textId="77777777">
        <w:tc>
          <w:tcPr>
            <w:tcW w:w="2376" w:type="dxa"/>
            <w:shd w:val="clear" w:color="auto" w:fill="D0CECE"/>
          </w:tcPr>
          <w:p w14:paraId="0DF18C49" w14:textId="77777777" w:rsidR="00FA4D3F" w:rsidRDefault="00F25B65">
            <w:pPr>
              <w:spacing w:after="120" w:line="240" w:lineRule="auto"/>
              <w:rPr>
                <w:b/>
              </w:rPr>
            </w:pPr>
            <w:r>
              <w:rPr>
                <w:b/>
              </w:rPr>
              <w:t>Project Topic Title</w:t>
            </w:r>
          </w:p>
        </w:tc>
        <w:tc>
          <w:tcPr>
            <w:tcW w:w="11797" w:type="dxa"/>
          </w:tcPr>
          <w:p w14:paraId="069F8086" w14:textId="597CB9E5" w:rsidR="00FA4D3F" w:rsidRDefault="00215E7F">
            <w:pPr>
              <w:spacing w:after="120" w:line="240" w:lineRule="auto"/>
              <w:jc w:val="center"/>
              <w:rPr>
                <w:b/>
              </w:rPr>
            </w:pPr>
            <w:r w:rsidRPr="00215E7F">
              <w:rPr>
                <w:rFonts w:asciiTheme="majorHAnsi" w:eastAsia="Helvetica" w:hAnsiTheme="majorHAnsi"/>
                <w:b/>
                <w:bCs/>
                <w:color w:val="FF0000"/>
                <w:sz w:val="28"/>
                <w:szCs w:val="28"/>
                <w:u w:val="single"/>
                <w:shd w:val="clear" w:color="auto" w:fill="F7F7F7"/>
              </w:rPr>
              <w:t xml:space="preserve">Object Detection and Hazard Alert System for Child Safety </w:t>
            </w:r>
            <w:proofErr w:type="gramStart"/>
            <w:r w:rsidRPr="00215E7F">
              <w:rPr>
                <w:rFonts w:asciiTheme="majorHAnsi" w:eastAsia="Helvetica" w:hAnsiTheme="majorHAnsi"/>
                <w:b/>
                <w:bCs/>
                <w:color w:val="FF0000"/>
                <w:sz w:val="28"/>
                <w:szCs w:val="28"/>
                <w:u w:val="single"/>
                <w:shd w:val="clear" w:color="auto" w:fill="F7F7F7"/>
              </w:rPr>
              <w:t>On</w:t>
            </w:r>
            <w:proofErr w:type="gramEnd"/>
            <w:r w:rsidRPr="00215E7F">
              <w:rPr>
                <w:rFonts w:asciiTheme="majorHAnsi" w:eastAsia="Helvetica" w:hAnsiTheme="majorHAnsi"/>
                <w:b/>
                <w:bCs/>
                <w:color w:val="FF0000"/>
                <w:sz w:val="28"/>
                <w:szCs w:val="28"/>
                <w:u w:val="single"/>
                <w:shd w:val="clear" w:color="auto" w:fill="F7F7F7"/>
              </w:rPr>
              <w:t xml:space="preserve"> Robot Using YOLO</w:t>
            </w:r>
          </w:p>
        </w:tc>
      </w:tr>
    </w:tbl>
    <w:p w14:paraId="48BD3453" w14:textId="77777777" w:rsidR="00FA4D3F" w:rsidRDefault="00FA4D3F">
      <w:pPr>
        <w:spacing w:after="120" w:line="240" w:lineRule="auto"/>
      </w:pPr>
    </w:p>
    <w:tbl>
      <w:tblPr>
        <w:tblStyle w:val="Style11"/>
        <w:tblpPr w:leftFromText="180" w:rightFromText="180" w:vertAnchor="text" w:tblpX="1" w:tblpY="1"/>
        <w:tblW w:w="141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FA4D3F" w14:paraId="4AD14A77" w14:textId="77777777">
        <w:tc>
          <w:tcPr>
            <w:tcW w:w="14174" w:type="dxa"/>
            <w:gridSpan w:val="7"/>
            <w:shd w:val="clear" w:color="auto" w:fill="FFC000"/>
          </w:tcPr>
          <w:p w14:paraId="1D8D2501" w14:textId="77777777" w:rsidR="00FA4D3F" w:rsidRDefault="00F25B65">
            <w:pPr>
              <w:spacing w:after="120" w:line="240" w:lineRule="auto"/>
              <w:jc w:val="center"/>
            </w:pPr>
            <w:r>
              <w:rPr>
                <w:b/>
              </w:rPr>
              <w:t>Version 1.0 _   Week 1</w:t>
            </w:r>
          </w:p>
        </w:tc>
      </w:tr>
      <w:tr w:rsidR="00FA4D3F" w14:paraId="7A71F93A" w14:textId="77777777">
        <w:tc>
          <w:tcPr>
            <w:tcW w:w="14174" w:type="dxa"/>
            <w:gridSpan w:val="7"/>
            <w:shd w:val="clear" w:color="auto" w:fill="FFE599"/>
          </w:tcPr>
          <w:p w14:paraId="5A228C6C" w14:textId="77777777" w:rsidR="00FA4D3F" w:rsidRDefault="00F25B65">
            <w:pPr>
              <w:spacing w:after="120" w:line="240" w:lineRule="auto"/>
              <w:jc w:val="center"/>
              <w:rPr>
                <w:b/>
              </w:rPr>
            </w:pPr>
            <w:r>
              <w:rPr>
                <w:b/>
              </w:rPr>
              <w:t>1</w:t>
            </w:r>
          </w:p>
        </w:tc>
      </w:tr>
      <w:tr w:rsidR="00FA4D3F" w14:paraId="5F39B363" w14:textId="77777777">
        <w:tc>
          <w:tcPr>
            <w:tcW w:w="4077" w:type="dxa"/>
            <w:shd w:val="clear" w:color="auto" w:fill="F4B083"/>
          </w:tcPr>
          <w:p w14:paraId="017318CA" w14:textId="77777777" w:rsidR="00FA4D3F" w:rsidRDefault="00F25B65">
            <w:pPr>
              <w:spacing w:after="120" w:line="240" w:lineRule="auto"/>
              <w:jc w:val="center"/>
            </w:pPr>
            <w:r>
              <w:rPr>
                <w:b/>
              </w:rPr>
              <w:t>Reference in APA format</w:t>
            </w:r>
          </w:p>
        </w:tc>
        <w:tc>
          <w:tcPr>
            <w:tcW w:w="10097" w:type="dxa"/>
            <w:gridSpan w:val="6"/>
            <w:shd w:val="clear" w:color="auto" w:fill="auto"/>
          </w:tcPr>
          <w:p w14:paraId="378AB475" w14:textId="77777777" w:rsidR="00FA4D3F" w:rsidRDefault="00FA4D3F">
            <w:pPr>
              <w:spacing w:after="120" w:line="240" w:lineRule="auto"/>
              <w:jc w:val="center"/>
            </w:pPr>
          </w:p>
        </w:tc>
      </w:tr>
      <w:tr w:rsidR="00FA4D3F" w14:paraId="3FF3BB36" w14:textId="77777777">
        <w:tc>
          <w:tcPr>
            <w:tcW w:w="4077" w:type="dxa"/>
            <w:shd w:val="clear" w:color="auto" w:fill="F4B083"/>
          </w:tcPr>
          <w:p w14:paraId="43A3BBD3" w14:textId="77777777" w:rsidR="00FA4D3F" w:rsidRDefault="00F25B65">
            <w:pPr>
              <w:spacing w:after="120" w:line="240" w:lineRule="auto"/>
              <w:jc w:val="center"/>
            </w:pPr>
            <w:r>
              <w:rPr>
                <w:b/>
              </w:rPr>
              <w:t>URL of the Reference</w:t>
            </w:r>
          </w:p>
        </w:tc>
        <w:tc>
          <w:tcPr>
            <w:tcW w:w="4395" w:type="dxa"/>
            <w:gridSpan w:val="4"/>
            <w:shd w:val="clear" w:color="auto" w:fill="F4B083"/>
          </w:tcPr>
          <w:p w14:paraId="7B6965D7" w14:textId="77777777" w:rsidR="00FA4D3F" w:rsidRDefault="00F25B65">
            <w:pPr>
              <w:spacing w:after="120" w:line="240" w:lineRule="auto"/>
              <w:jc w:val="center"/>
              <w:rPr>
                <w:b/>
              </w:rPr>
            </w:pPr>
            <w:r>
              <w:rPr>
                <w:b/>
              </w:rPr>
              <w:t>Authors Names and Emails</w:t>
            </w:r>
          </w:p>
        </w:tc>
        <w:tc>
          <w:tcPr>
            <w:tcW w:w="5702" w:type="dxa"/>
            <w:gridSpan w:val="2"/>
            <w:shd w:val="clear" w:color="auto" w:fill="F4B083"/>
          </w:tcPr>
          <w:p w14:paraId="1574E14B" w14:textId="77777777" w:rsidR="00FA4D3F" w:rsidRDefault="00F25B65">
            <w:pPr>
              <w:spacing w:after="120" w:line="240" w:lineRule="auto"/>
              <w:jc w:val="center"/>
            </w:pPr>
            <w:r>
              <w:rPr>
                <w:b/>
              </w:rPr>
              <w:t>Keywords in this Reference</w:t>
            </w:r>
          </w:p>
        </w:tc>
      </w:tr>
      <w:tr w:rsidR="00FA4D3F" w14:paraId="75E20026" w14:textId="77777777">
        <w:tc>
          <w:tcPr>
            <w:tcW w:w="4077" w:type="dxa"/>
          </w:tcPr>
          <w:p w14:paraId="0461CC9B" w14:textId="59A60E46" w:rsidR="00FA4D3F" w:rsidRDefault="00215E7F">
            <w:pPr>
              <w:spacing w:after="120" w:line="240" w:lineRule="auto"/>
            </w:pPr>
            <w:r w:rsidRPr="00215E7F">
              <w:t>https://www.irjet.net/archives/V7/i6/IRJET-V7I6576.pdf</w:t>
            </w:r>
          </w:p>
        </w:tc>
        <w:tc>
          <w:tcPr>
            <w:tcW w:w="4395" w:type="dxa"/>
            <w:gridSpan w:val="4"/>
          </w:tcPr>
          <w:p w14:paraId="36F2FC73" w14:textId="1F2395F8" w:rsidR="00FA4D3F" w:rsidRDefault="00215E7F">
            <w:pPr>
              <w:spacing w:after="120" w:line="240" w:lineRule="auto"/>
              <w:jc w:val="center"/>
            </w:pPr>
            <w:r w:rsidRPr="00215E7F">
              <w:t>Rekha B. S.1, Athiya Marium2, Dr. G. N. Srinivasan3, Supreetha A. Shetty4</w:t>
            </w:r>
          </w:p>
        </w:tc>
        <w:tc>
          <w:tcPr>
            <w:tcW w:w="5702" w:type="dxa"/>
            <w:gridSpan w:val="2"/>
          </w:tcPr>
          <w:p w14:paraId="22CB8CB7" w14:textId="3E346592" w:rsidR="00FA4D3F" w:rsidRDefault="00215E7F">
            <w:pPr>
              <w:spacing w:after="120" w:line="240" w:lineRule="auto"/>
              <w:rPr>
                <w:lang w:val="en-IN"/>
              </w:rPr>
            </w:pPr>
            <w:r w:rsidRPr="00215E7F">
              <w:t>Object detection, YOLO, Convolution neural networks, light field camera, pedestrian detection, obstacle detection</w:t>
            </w:r>
          </w:p>
        </w:tc>
      </w:tr>
      <w:tr w:rsidR="00FA4D3F" w14:paraId="355DCFE1" w14:textId="77777777">
        <w:tc>
          <w:tcPr>
            <w:tcW w:w="4077" w:type="dxa"/>
            <w:shd w:val="clear" w:color="auto" w:fill="F7CBAC"/>
          </w:tcPr>
          <w:p w14:paraId="7A2CB06E" w14:textId="77777777" w:rsidR="00FA4D3F" w:rsidRDefault="00F25B65">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1F796B44" w14:textId="77777777" w:rsidR="00FA4D3F" w:rsidRDefault="00F25B65">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1014DA8F" w14:textId="77777777" w:rsidR="00FA4D3F" w:rsidRDefault="00F25B65">
            <w:pPr>
              <w:spacing w:after="120" w:line="240" w:lineRule="auto"/>
              <w:jc w:val="center"/>
              <w:rPr>
                <w:b/>
              </w:rPr>
            </w:pPr>
            <w:r>
              <w:rPr>
                <w:b/>
              </w:rPr>
              <w:t>What are the components of it?</w:t>
            </w:r>
          </w:p>
          <w:p w14:paraId="0B116509" w14:textId="77777777" w:rsidR="00FA4D3F" w:rsidRDefault="00FA4D3F">
            <w:pPr>
              <w:spacing w:after="120" w:line="240" w:lineRule="auto"/>
              <w:jc w:val="center"/>
              <w:rPr>
                <w:b/>
              </w:rPr>
            </w:pPr>
          </w:p>
        </w:tc>
      </w:tr>
      <w:tr w:rsidR="00FA4D3F" w14:paraId="2CA287E0" w14:textId="77777777">
        <w:trPr>
          <w:trHeight w:val="90"/>
        </w:trPr>
        <w:tc>
          <w:tcPr>
            <w:tcW w:w="4077" w:type="dxa"/>
          </w:tcPr>
          <w:p w14:paraId="6AFCBAC2" w14:textId="3FADAB9B" w:rsidR="00FA4D3F" w:rsidRDefault="00215E7F">
            <w:pPr>
              <w:spacing w:after="120" w:line="240" w:lineRule="auto"/>
              <w:jc w:val="center"/>
            </w:pPr>
            <w:r>
              <w:t>O</w:t>
            </w:r>
            <w:r w:rsidRPr="00215E7F">
              <w:t>bject detection using YOLO</w:t>
            </w:r>
          </w:p>
        </w:tc>
        <w:tc>
          <w:tcPr>
            <w:tcW w:w="4395" w:type="dxa"/>
            <w:gridSpan w:val="4"/>
          </w:tcPr>
          <w:p w14:paraId="7C95A460" w14:textId="2F0A1751" w:rsidR="00FA4D3F" w:rsidRDefault="00591BBA">
            <w:pPr>
              <w:spacing w:after="120" w:line="240" w:lineRule="auto"/>
              <w:jc w:val="both"/>
            </w:pPr>
            <w:r w:rsidRPr="00591BBA">
              <w:t xml:space="preserve">The objective is to enhance real-time object detection using the YOLO (You Only Look Once) framework. It addresses challenges like noise, blurring, and rotating jitter while improving speed over traditional methods. By unifying detection components in a single neural network, the goal is to achieve accurate bounding box predictions and optimize YOLO's </w:t>
            </w:r>
            <w:r w:rsidRPr="00591BBA">
              <w:lastRenderedPageBreak/>
              <w:t>performance for autonomous vehicles and automation.</w:t>
            </w:r>
          </w:p>
        </w:tc>
        <w:tc>
          <w:tcPr>
            <w:tcW w:w="5702" w:type="dxa"/>
            <w:gridSpan w:val="2"/>
          </w:tcPr>
          <w:p w14:paraId="13CFF97A" w14:textId="59E533DC" w:rsidR="00FA4D3F" w:rsidRDefault="00591BBA">
            <w:pPr>
              <w:spacing w:after="120" w:line="240" w:lineRule="auto"/>
              <w:jc w:val="both"/>
            </w:pPr>
            <w:r w:rsidRPr="00591BBA">
              <w:lastRenderedPageBreak/>
              <w:t>The YOLO (You Only Look Once) framework comprises several key components: the input image, grid division, bounding box predictions, confidence scores, class probability predictions, a convolutional neural network (CNN) for feature extraction, a loss function for training, and non-maximum suppression (NMS) to refine predictions and eliminate duplicates.</w:t>
            </w:r>
          </w:p>
        </w:tc>
      </w:tr>
      <w:tr w:rsidR="00FA4D3F" w14:paraId="1F911F5F" w14:textId="77777777">
        <w:tc>
          <w:tcPr>
            <w:tcW w:w="14174" w:type="dxa"/>
            <w:gridSpan w:val="7"/>
            <w:shd w:val="clear" w:color="auto" w:fill="F7CBAC"/>
          </w:tcPr>
          <w:p w14:paraId="72436BF2" w14:textId="77777777" w:rsidR="00FA4D3F" w:rsidRDefault="00F25B65">
            <w:pPr>
              <w:spacing w:after="120" w:line="240" w:lineRule="auto"/>
              <w:jc w:val="center"/>
              <w:rPr>
                <w:b/>
              </w:rPr>
            </w:pPr>
            <w:r>
              <w:rPr>
                <w:b/>
              </w:rPr>
              <w:t>The Process (Mechanism) of this Work; Means How the Problem has Solved &amp; Advantage &amp; Disadvantage of Each Step in This Process</w:t>
            </w:r>
          </w:p>
        </w:tc>
      </w:tr>
      <w:tr w:rsidR="00FA4D3F" w14:paraId="4D8C6D28" w14:textId="77777777">
        <w:tc>
          <w:tcPr>
            <w:tcW w:w="14174" w:type="dxa"/>
            <w:gridSpan w:val="7"/>
          </w:tcPr>
          <w:p w14:paraId="1D6D4E1D" w14:textId="6C266AC4" w:rsidR="00FA4D3F" w:rsidRDefault="00591BBA">
            <w:pPr>
              <w:spacing w:after="120" w:line="240" w:lineRule="auto"/>
            </w:pPr>
            <w:r w:rsidRPr="00591BBA">
              <w:t>The YOLO framework solves object detection by processing an input image through a unified CNN, predicting bounding boxes and class probabilities in real time, and refining results with non-maximum suppression. Advantages include speed and simplicity, while disadvantages may include lower accuracy for small objects and challenges with complex scenes.</w:t>
            </w:r>
          </w:p>
          <w:tbl>
            <w:tblPr>
              <w:tblStyle w:val="Style12"/>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FA4D3F" w14:paraId="127C511A" w14:textId="77777777">
              <w:tc>
                <w:tcPr>
                  <w:tcW w:w="846" w:type="dxa"/>
                  <w:shd w:val="clear" w:color="auto" w:fill="C9C9C9"/>
                </w:tcPr>
                <w:p w14:paraId="055A76C5" w14:textId="77777777" w:rsidR="00FA4D3F" w:rsidRDefault="00FA4D3F" w:rsidP="0057119D">
                  <w:pPr>
                    <w:framePr w:hSpace="180" w:wrap="around" w:vAnchor="text" w:hAnchor="text" w:x="1" w:y="1"/>
                    <w:spacing w:after="120" w:line="240" w:lineRule="auto"/>
                    <w:jc w:val="center"/>
                    <w:rPr>
                      <w:b/>
                      <w:highlight w:val="white"/>
                    </w:rPr>
                  </w:pPr>
                </w:p>
              </w:tc>
              <w:tc>
                <w:tcPr>
                  <w:tcW w:w="4536" w:type="dxa"/>
                  <w:shd w:val="clear" w:color="auto" w:fill="C9C9C9"/>
                </w:tcPr>
                <w:p w14:paraId="7A8B1AEF" w14:textId="77777777" w:rsidR="00FA4D3F" w:rsidRDefault="00F25B65" w:rsidP="0057119D">
                  <w:pPr>
                    <w:framePr w:hSpace="180" w:wrap="around" w:vAnchor="text" w:hAnchor="text" w:x="1" w:y="1"/>
                    <w:spacing w:after="120" w:line="240" w:lineRule="auto"/>
                    <w:jc w:val="center"/>
                    <w:rPr>
                      <w:b/>
                      <w:highlight w:val="white"/>
                    </w:rPr>
                  </w:pPr>
                  <w:r>
                    <w:rPr>
                      <w:b/>
                      <w:highlight w:val="white"/>
                    </w:rPr>
                    <w:t>Process Steps</w:t>
                  </w:r>
                </w:p>
              </w:tc>
              <w:tc>
                <w:tcPr>
                  <w:tcW w:w="4394" w:type="dxa"/>
                  <w:shd w:val="clear" w:color="auto" w:fill="C9C9C9"/>
                </w:tcPr>
                <w:p w14:paraId="45954BF1" w14:textId="77777777" w:rsidR="00FA4D3F" w:rsidRDefault="00F25B65" w:rsidP="0057119D">
                  <w:pPr>
                    <w:framePr w:hSpace="180" w:wrap="around" w:vAnchor="text" w:hAnchor="text" w:x="1" w:y="1"/>
                    <w:spacing w:after="120" w:line="240" w:lineRule="auto"/>
                    <w:jc w:val="center"/>
                    <w:rPr>
                      <w:b/>
                      <w:highlight w:val="white"/>
                    </w:rPr>
                  </w:pPr>
                  <w:r>
                    <w:rPr>
                      <w:b/>
                      <w:highlight w:val="white"/>
                    </w:rPr>
                    <w:t>Advantage</w:t>
                  </w:r>
                </w:p>
              </w:tc>
              <w:tc>
                <w:tcPr>
                  <w:tcW w:w="4167" w:type="dxa"/>
                  <w:shd w:val="clear" w:color="auto" w:fill="C9C9C9"/>
                </w:tcPr>
                <w:p w14:paraId="0B8F45FA" w14:textId="77777777" w:rsidR="00FA4D3F" w:rsidRDefault="00F25B65" w:rsidP="0057119D">
                  <w:pPr>
                    <w:framePr w:hSpace="180" w:wrap="around" w:vAnchor="text" w:hAnchor="text" w:x="1" w:y="1"/>
                    <w:spacing w:after="120" w:line="240" w:lineRule="auto"/>
                    <w:jc w:val="center"/>
                    <w:rPr>
                      <w:b/>
                      <w:highlight w:val="white"/>
                    </w:rPr>
                  </w:pPr>
                  <w:r>
                    <w:rPr>
                      <w:b/>
                      <w:highlight w:val="white"/>
                    </w:rPr>
                    <w:t>Disadvantage (Limitation)</w:t>
                  </w:r>
                </w:p>
              </w:tc>
            </w:tr>
            <w:tr w:rsidR="00FA4D3F" w14:paraId="35CEC2EB" w14:textId="77777777">
              <w:tc>
                <w:tcPr>
                  <w:tcW w:w="846" w:type="dxa"/>
                  <w:shd w:val="clear" w:color="auto" w:fill="C9C9C9"/>
                </w:tcPr>
                <w:p w14:paraId="46401EA6" w14:textId="77777777" w:rsidR="00FA4D3F" w:rsidRDefault="00F25B65" w:rsidP="0057119D">
                  <w:pPr>
                    <w:framePr w:hSpace="180" w:wrap="around" w:vAnchor="text" w:hAnchor="text" w:x="1" w:y="1"/>
                    <w:spacing w:after="120" w:line="240" w:lineRule="auto"/>
                    <w:jc w:val="center"/>
                    <w:rPr>
                      <w:b/>
                      <w:highlight w:val="white"/>
                    </w:rPr>
                  </w:pPr>
                  <w:r>
                    <w:rPr>
                      <w:b/>
                      <w:highlight w:val="white"/>
                    </w:rPr>
                    <w:t>1</w:t>
                  </w:r>
                </w:p>
              </w:tc>
              <w:tc>
                <w:tcPr>
                  <w:tcW w:w="4536" w:type="dxa"/>
                </w:tcPr>
                <w:p w14:paraId="24E495BB" w14:textId="1B870C14" w:rsidR="00FA4D3F" w:rsidRDefault="00591BBA" w:rsidP="0057119D">
                  <w:pPr>
                    <w:framePr w:hSpace="180" w:wrap="around" w:vAnchor="text" w:hAnchor="text" w:x="1" w:y="1"/>
                    <w:spacing w:after="120" w:line="240" w:lineRule="auto"/>
                    <w:jc w:val="both"/>
                    <w:rPr>
                      <w:highlight w:val="white"/>
                    </w:rPr>
                  </w:pPr>
                  <w:r w:rsidRPr="00591BBA">
                    <w:rPr>
                      <w:highlight w:val="white"/>
                    </w:rPr>
                    <w:t>Unified Image Processing with CNN</w:t>
                  </w:r>
                </w:p>
              </w:tc>
              <w:tc>
                <w:tcPr>
                  <w:tcW w:w="4394" w:type="dxa"/>
                </w:tcPr>
                <w:p w14:paraId="7050EF16" w14:textId="49C8B5E1" w:rsidR="00FA4D3F" w:rsidRDefault="007F087C" w:rsidP="0057119D">
                  <w:pPr>
                    <w:framePr w:hSpace="180" w:wrap="around" w:vAnchor="text" w:hAnchor="text" w:x="1" w:y="1"/>
                    <w:spacing w:after="120" w:line="240" w:lineRule="auto"/>
                    <w:rPr>
                      <w:b/>
                    </w:rPr>
                  </w:pPr>
                  <w:r w:rsidRPr="007F087C">
                    <w:rPr>
                      <w:bCs/>
                    </w:rPr>
                    <w:t>The CNN-based approach in YOLO allows for fast, real-time object detection by processing the entire image in a single pass. This unification of detection components into one streamlined pipeline simplifies the workflow, making YOLO especially suitable for applications that require rapid detection, such as robotics and autonomous driving.</w:t>
                  </w:r>
                </w:p>
              </w:tc>
              <w:tc>
                <w:tcPr>
                  <w:tcW w:w="4167" w:type="dxa"/>
                </w:tcPr>
                <w:p w14:paraId="313ABF6F" w14:textId="1FF49593" w:rsidR="00FA4D3F" w:rsidRDefault="007F087C" w:rsidP="0057119D">
                  <w:pPr>
                    <w:framePr w:hSpace="180" w:wrap="around" w:vAnchor="text" w:hAnchor="text" w:x="1" w:y="1"/>
                    <w:spacing w:after="120" w:line="240" w:lineRule="auto"/>
                    <w:rPr>
                      <w:highlight w:val="white"/>
                    </w:rPr>
                  </w:pPr>
                  <w:r w:rsidRPr="007F087C">
                    <w:rPr>
                      <w:bCs/>
                    </w:rPr>
                    <w:t>This method may struggle with accurately detecting small objects, as the grid structure can cause smaller items to be missed if they fall within a larger cell. Additionally, complex scenes with overlapping objects may challenge YOLO’s ability to differentiate between items accurately, potentially leading to reduced performance.</w:t>
                  </w:r>
                </w:p>
              </w:tc>
            </w:tr>
            <w:tr w:rsidR="00FA4D3F" w14:paraId="299BF932" w14:textId="77777777">
              <w:trPr>
                <w:trHeight w:val="1259"/>
              </w:trPr>
              <w:tc>
                <w:tcPr>
                  <w:tcW w:w="846" w:type="dxa"/>
                  <w:shd w:val="clear" w:color="auto" w:fill="C9C9C9"/>
                </w:tcPr>
                <w:p w14:paraId="581870AF" w14:textId="77777777" w:rsidR="00FA4D3F" w:rsidRDefault="00F25B65" w:rsidP="0057119D">
                  <w:pPr>
                    <w:framePr w:hSpace="180" w:wrap="around" w:vAnchor="text" w:hAnchor="text" w:x="1" w:y="1"/>
                    <w:spacing w:after="120" w:line="240" w:lineRule="auto"/>
                    <w:jc w:val="center"/>
                    <w:rPr>
                      <w:b/>
                      <w:highlight w:val="white"/>
                    </w:rPr>
                  </w:pPr>
                  <w:r>
                    <w:rPr>
                      <w:b/>
                      <w:highlight w:val="white"/>
                    </w:rPr>
                    <w:t>2</w:t>
                  </w:r>
                </w:p>
              </w:tc>
              <w:tc>
                <w:tcPr>
                  <w:tcW w:w="4536" w:type="dxa"/>
                </w:tcPr>
                <w:p w14:paraId="3CA7D612" w14:textId="76DF92DC" w:rsidR="00FA4D3F" w:rsidRDefault="007F087C" w:rsidP="0057119D">
                  <w:pPr>
                    <w:framePr w:hSpace="180" w:wrap="around" w:vAnchor="text" w:hAnchor="text" w:x="1" w:y="1"/>
                    <w:tabs>
                      <w:tab w:val="left" w:pos="3480"/>
                    </w:tabs>
                    <w:spacing w:after="120" w:line="240" w:lineRule="auto"/>
                    <w:jc w:val="both"/>
                    <w:rPr>
                      <w:highlight w:val="white"/>
                    </w:rPr>
                  </w:pPr>
                  <w:r w:rsidRPr="007F087C">
                    <w:rPr>
                      <w:highlight w:val="white"/>
                    </w:rPr>
                    <w:t>Bounding Box Prediction and Non-Maximum Suppression (NMS)</w:t>
                  </w:r>
                </w:p>
              </w:tc>
              <w:tc>
                <w:tcPr>
                  <w:tcW w:w="4394" w:type="dxa"/>
                </w:tcPr>
                <w:p w14:paraId="0DCC4AFB" w14:textId="1CCD2457" w:rsidR="00FA4D3F" w:rsidRDefault="007F087C" w:rsidP="0057119D">
                  <w:pPr>
                    <w:framePr w:hSpace="180" w:wrap="around" w:vAnchor="text" w:hAnchor="text" w:x="1" w:y="1"/>
                    <w:spacing w:after="120" w:line="240" w:lineRule="auto"/>
                    <w:rPr>
                      <w:bCs/>
                    </w:rPr>
                  </w:pPr>
                  <w:r w:rsidRPr="007F087C">
                    <w:rPr>
                      <w:bCs/>
                    </w:rPr>
                    <w:t>Non-maximum suppression (NMS) refines predictions by removing duplicate bounding boxes, ensuring a clearer and more concise output. Confidence scoring further improves detection quality by allowing the model to prioritize boxes with higher accuracy, making the detections more reliable in relatively simple scenes.</w:t>
                  </w:r>
                </w:p>
              </w:tc>
              <w:tc>
                <w:tcPr>
                  <w:tcW w:w="4167" w:type="dxa"/>
                </w:tcPr>
                <w:p w14:paraId="53B6DF29" w14:textId="2A047880" w:rsidR="00FA4D3F" w:rsidRDefault="007F087C" w:rsidP="0057119D">
                  <w:pPr>
                    <w:framePr w:hSpace="180" w:wrap="around" w:vAnchor="text" w:hAnchor="text" w:x="1" w:y="1"/>
                    <w:spacing w:after="120" w:line="240" w:lineRule="auto"/>
                    <w:rPr>
                      <w:bCs/>
                    </w:rPr>
                  </w:pPr>
                  <w:r w:rsidRPr="007F087C">
                    <w:t>The effectiveness of NMS is sensitive to the confidence threshold; setting it too low can result in false positives, while a high threshold may miss valid detections. Closely located or overlapping objects can also pose difficulties, as NMS may mistakenly suppress true positives, reducing the detection accuracy for nearby objects.</w:t>
                  </w:r>
                </w:p>
              </w:tc>
            </w:tr>
          </w:tbl>
          <w:p w14:paraId="5FB3A9B6" w14:textId="77777777" w:rsidR="00FA4D3F" w:rsidRDefault="00FA4D3F">
            <w:pPr>
              <w:spacing w:after="120" w:line="240" w:lineRule="auto"/>
              <w:rPr>
                <w:highlight w:val="white"/>
              </w:rPr>
            </w:pPr>
          </w:p>
          <w:p w14:paraId="7552874F" w14:textId="77777777" w:rsidR="00FA4D3F" w:rsidRDefault="00FA4D3F">
            <w:pPr>
              <w:spacing w:after="120" w:line="240" w:lineRule="auto"/>
            </w:pPr>
          </w:p>
          <w:p w14:paraId="0A828DF4" w14:textId="77777777" w:rsidR="007F087C" w:rsidRDefault="007F087C">
            <w:pPr>
              <w:spacing w:after="120" w:line="240" w:lineRule="auto"/>
            </w:pPr>
          </w:p>
        </w:tc>
      </w:tr>
      <w:tr w:rsidR="00FA4D3F" w14:paraId="204DD4B8" w14:textId="77777777">
        <w:tc>
          <w:tcPr>
            <w:tcW w:w="14174" w:type="dxa"/>
            <w:gridSpan w:val="7"/>
            <w:shd w:val="clear" w:color="auto" w:fill="F7CBAC"/>
          </w:tcPr>
          <w:p w14:paraId="1F44751E" w14:textId="77777777" w:rsidR="00FA4D3F" w:rsidRDefault="00F25B65">
            <w:pPr>
              <w:spacing w:after="120" w:line="240" w:lineRule="auto"/>
              <w:jc w:val="center"/>
              <w:rPr>
                <w:b/>
              </w:rPr>
            </w:pPr>
            <w:r>
              <w:rPr>
                <w:b/>
              </w:rPr>
              <w:lastRenderedPageBreak/>
              <w:t xml:space="preserve">Major Impact Factors in this Work </w:t>
            </w:r>
          </w:p>
        </w:tc>
      </w:tr>
      <w:tr w:rsidR="00FA4D3F" w14:paraId="3136DE6E" w14:textId="77777777">
        <w:tc>
          <w:tcPr>
            <w:tcW w:w="14174" w:type="dxa"/>
            <w:gridSpan w:val="7"/>
          </w:tcPr>
          <w:p w14:paraId="754A5497" w14:textId="5297FD5B" w:rsidR="00FA4D3F" w:rsidRDefault="007F087C">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r w:rsidRPr="007F087C">
              <w:rPr>
                <w:rFonts w:ascii="Times New Roman" w:eastAsia="Times New Roman" w:hAnsi="Times New Roman" w:cs="Times New Roman"/>
                <w:color w:val="000000"/>
              </w:rPr>
              <w:t xml:space="preserve">The major impact factors in this project are enhanced detection speed, improved accuracy for real-time applications, and simplified processing, enabling efficient object detection in complex environments. </w:t>
            </w:r>
          </w:p>
          <w:tbl>
            <w:tblPr>
              <w:tblStyle w:val="Style13"/>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FA4D3F" w14:paraId="08366B58" w14:textId="77777777">
              <w:tc>
                <w:tcPr>
                  <w:tcW w:w="3485" w:type="dxa"/>
                  <w:shd w:val="clear" w:color="auto" w:fill="D0CECE"/>
                </w:tcPr>
                <w:p w14:paraId="3F9C26B5" w14:textId="77777777" w:rsidR="00FA4D3F" w:rsidRDefault="00F25B65" w:rsidP="0057119D">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6485BF59" w14:textId="77777777" w:rsidR="00FA4D3F" w:rsidRDefault="00F25B65" w:rsidP="0057119D">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7A0AB21D" w14:textId="77777777" w:rsidR="00FA4D3F" w:rsidRDefault="00F25B65" w:rsidP="0057119D">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075FFB40" w14:textId="77777777" w:rsidR="00FA4D3F" w:rsidRDefault="00F25B65" w:rsidP="0057119D">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FA4D3F" w14:paraId="22E9102A" w14:textId="77777777">
              <w:tc>
                <w:tcPr>
                  <w:tcW w:w="3485" w:type="dxa"/>
                </w:tcPr>
                <w:p w14:paraId="2AC0BF13" w14:textId="53547B11" w:rsidR="00FA4D3F" w:rsidRDefault="007F087C" w:rsidP="0057119D">
                  <w:pPr>
                    <w:pStyle w:val="NormalWeb"/>
                    <w:framePr w:hSpace="180" w:wrap="around" w:vAnchor="text" w:hAnchor="text" w:x="1" w:y="1"/>
                  </w:pPr>
                  <w:r w:rsidRPr="007F087C">
                    <w:rPr>
                      <w:lang w:val="en-AU"/>
                    </w:rPr>
                    <w:t>Detection accuracy and performance reflect the YOLO model’s effectiveness, influenced by metrics like precision and recall, measuring the success of object detection in varying real-time scenarios.</w:t>
                  </w:r>
                </w:p>
              </w:tc>
              <w:tc>
                <w:tcPr>
                  <w:tcW w:w="3486" w:type="dxa"/>
                </w:tcPr>
                <w:p w14:paraId="3F6F06E8" w14:textId="738CA7B1" w:rsidR="00FA4D3F" w:rsidRDefault="007F087C" w:rsidP="0057119D">
                  <w:pPr>
                    <w:framePr w:hSpace="180" w:wrap="around" w:vAnchor="text" w:hAnchor="text" w:x="1" w:y="1"/>
                    <w:spacing w:after="0" w:line="240" w:lineRule="auto"/>
                  </w:pPr>
                  <w:r w:rsidRPr="007F087C">
                    <w:t>Input image quality, including resolution, noise, and complexity, directly affects detection. Higher-quality images improve accuracy, while low-quality or complex images make object detection more challenging.</w:t>
                  </w:r>
                </w:p>
              </w:tc>
              <w:tc>
                <w:tcPr>
                  <w:tcW w:w="3486" w:type="dxa"/>
                </w:tcPr>
                <w:p w14:paraId="2168C54E" w14:textId="1D0D7055" w:rsidR="00FA4D3F" w:rsidRDefault="007F087C" w:rsidP="0057119D">
                  <w:pPr>
                    <w:framePr w:hSpace="180" w:wrap="around" w:vAnchor="text" w:hAnchor="text" w:x="1" w:y="1"/>
                    <w:shd w:val="clear" w:color="auto" w:fill="FFFFFF"/>
                    <w:spacing w:after="0" w:line="240" w:lineRule="auto"/>
                    <w:jc w:val="both"/>
                    <w:rPr>
                      <w:color w:val="000000"/>
                    </w:rPr>
                  </w:pPr>
                  <w:r w:rsidRPr="007F087C">
                    <w:t>Confidence threshold settings and NMS parameters adjust detection certainty and bounding box refinement, impacting detection reliability, especially in scenes with overlapping or multiple objects.</w:t>
                  </w:r>
                </w:p>
              </w:tc>
              <w:tc>
                <w:tcPr>
                  <w:tcW w:w="3486" w:type="dxa"/>
                </w:tcPr>
                <w:p w14:paraId="4B65FEB4" w14:textId="4F92D81D" w:rsidR="00FA4D3F" w:rsidRDefault="007F087C" w:rsidP="0057119D">
                  <w:pPr>
                    <w:framePr w:hSpace="180" w:wrap="around" w:vAnchor="text" w:hAnchor="text" w:x="1" w:y="1"/>
                    <w:shd w:val="clear" w:color="auto" w:fill="FFFFFF"/>
                    <w:spacing w:after="0" w:line="240" w:lineRule="auto"/>
                    <w:rPr>
                      <w:rFonts w:ascii="Times New Roman" w:eastAsia="Times New Roman" w:hAnsi="Times New Roman" w:cs="Times New Roman"/>
                      <w:color w:val="000000"/>
                    </w:rPr>
                  </w:pPr>
                  <w:r w:rsidRPr="007F087C">
                    <w:rPr>
                      <w:rFonts w:ascii="Times New Roman" w:eastAsia="Times New Roman" w:hAnsi="Times New Roman" w:cs="Times New Roman"/>
                      <w:color w:val="000000"/>
                    </w:rPr>
                    <w:t>Neural network architecture influences how input features are processed, mediating between image data and final detection results, with layers that refine feature extraction for accurate object predictions.</w:t>
                  </w:r>
                </w:p>
              </w:tc>
            </w:tr>
          </w:tbl>
          <w:p w14:paraId="621DEDC1" w14:textId="77777777" w:rsidR="00FA4D3F" w:rsidRDefault="00FA4D3F">
            <w:pPr>
              <w:spacing w:after="120" w:line="240" w:lineRule="auto"/>
            </w:pPr>
          </w:p>
        </w:tc>
      </w:tr>
      <w:tr w:rsidR="00FA4D3F" w14:paraId="003AFD56" w14:textId="77777777">
        <w:tc>
          <w:tcPr>
            <w:tcW w:w="14174" w:type="dxa"/>
            <w:gridSpan w:val="7"/>
            <w:shd w:val="clear" w:color="auto" w:fill="auto"/>
          </w:tcPr>
          <w:p w14:paraId="20FFE938" w14:textId="77777777" w:rsidR="00FA4D3F" w:rsidRDefault="00FA4D3F">
            <w:pPr>
              <w:spacing w:after="120" w:line="240" w:lineRule="auto"/>
              <w:jc w:val="center"/>
              <w:rPr>
                <w:b/>
              </w:rPr>
            </w:pPr>
          </w:p>
          <w:tbl>
            <w:tblPr>
              <w:tblStyle w:val="Style14"/>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FA4D3F" w14:paraId="467404F2" w14:textId="77777777">
              <w:tc>
                <w:tcPr>
                  <w:tcW w:w="13943" w:type="dxa"/>
                  <w:shd w:val="clear" w:color="auto" w:fill="D0CECE"/>
                </w:tcPr>
                <w:p w14:paraId="14A2D938" w14:textId="77777777" w:rsidR="00FA4D3F" w:rsidRDefault="00F25B65" w:rsidP="0057119D">
                  <w:pPr>
                    <w:framePr w:hSpace="180" w:wrap="around" w:vAnchor="text" w:hAnchor="text" w:x="1" w:y="1"/>
                    <w:spacing w:after="120" w:line="240" w:lineRule="auto"/>
                    <w:jc w:val="center"/>
                    <w:rPr>
                      <w:highlight w:val="white"/>
                    </w:rPr>
                  </w:pPr>
                  <w:r>
                    <w:rPr>
                      <w:b/>
                      <w:color w:val="000000"/>
                      <w:highlight w:val="white"/>
                    </w:rPr>
                    <w:t>Relationship Among </w:t>
                  </w:r>
                  <w:proofErr w:type="gramStart"/>
                  <w:r>
                    <w:rPr>
                      <w:b/>
                      <w:color w:val="000000"/>
                      <w:highlight w:val="white"/>
                    </w:rPr>
                    <w:t>The</w:t>
                  </w:r>
                  <w:proofErr w:type="gramEnd"/>
                  <w:r>
                    <w:rPr>
                      <w:b/>
                      <w:color w:val="000000"/>
                      <w:highlight w:val="white"/>
                    </w:rPr>
                    <w:t xml:space="preserve"> Above 4 Variables in This article</w:t>
                  </w:r>
                </w:p>
              </w:tc>
            </w:tr>
            <w:tr w:rsidR="00FA4D3F" w14:paraId="3BEFB88D" w14:textId="77777777">
              <w:tc>
                <w:tcPr>
                  <w:tcW w:w="13943" w:type="dxa"/>
                </w:tcPr>
                <w:p w14:paraId="6BEE9C51" w14:textId="77777777" w:rsidR="00FA4D3F" w:rsidRDefault="00FA4D3F" w:rsidP="0057119D">
                  <w:pPr>
                    <w:framePr w:hSpace="180" w:wrap="around" w:vAnchor="text" w:hAnchor="text" w:x="1" w:y="1"/>
                    <w:spacing w:after="120" w:line="240" w:lineRule="auto"/>
                    <w:rPr>
                      <w:highlight w:val="white"/>
                    </w:rPr>
                  </w:pPr>
                </w:p>
              </w:tc>
            </w:tr>
          </w:tbl>
          <w:p w14:paraId="7687CD10" w14:textId="77777777" w:rsidR="00FA4D3F" w:rsidRDefault="00FA4D3F">
            <w:pPr>
              <w:spacing w:after="120" w:line="240" w:lineRule="auto"/>
              <w:jc w:val="center"/>
              <w:rPr>
                <w:b/>
              </w:rPr>
            </w:pPr>
          </w:p>
          <w:p w14:paraId="52D2E8D4" w14:textId="77777777" w:rsidR="00FA4D3F" w:rsidRDefault="00FA4D3F">
            <w:pPr>
              <w:spacing w:after="120" w:line="240" w:lineRule="auto"/>
              <w:jc w:val="center"/>
              <w:rPr>
                <w:b/>
              </w:rPr>
            </w:pPr>
          </w:p>
        </w:tc>
      </w:tr>
      <w:tr w:rsidR="00FA4D3F" w14:paraId="1AD40E3B" w14:textId="77777777">
        <w:tc>
          <w:tcPr>
            <w:tcW w:w="4644" w:type="dxa"/>
            <w:gridSpan w:val="2"/>
            <w:shd w:val="clear" w:color="auto" w:fill="F7CBAC"/>
          </w:tcPr>
          <w:p w14:paraId="72158A6E" w14:textId="77777777" w:rsidR="00FA4D3F" w:rsidRDefault="00F25B65">
            <w:pPr>
              <w:spacing w:after="120" w:line="240" w:lineRule="auto"/>
              <w:jc w:val="center"/>
              <w:rPr>
                <w:b/>
              </w:rPr>
            </w:pPr>
            <w:r>
              <w:rPr>
                <w:b/>
              </w:rPr>
              <w:t xml:space="preserve">Input and Output  </w:t>
            </w:r>
          </w:p>
        </w:tc>
        <w:tc>
          <w:tcPr>
            <w:tcW w:w="4678" w:type="dxa"/>
            <w:gridSpan w:val="4"/>
            <w:shd w:val="clear" w:color="auto" w:fill="F7CBAC"/>
          </w:tcPr>
          <w:p w14:paraId="3F6C9506" w14:textId="77777777" w:rsidR="00FA4D3F" w:rsidRDefault="00F25B65">
            <w:pPr>
              <w:spacing w:after="120" w:line="240" w:lineRule="auto"/>
              <w:jc w:val="center"/>
              <w:rPr>
                <w:b/>
              </w:rPr>
            </w:pPr>
            <w:r>
              <w:rPr>
                <w:b/>
              </w:rPr>
              <w:t xml:space="preserve">Feature of This   Solution </w:t>
            </w:r>
          </w:p>
        </w:tc>
        <w:tc>
          <w:tcPr>
            <w:tcW w:w="4852" w:type="dxa"/>
            <w:shd w:val="clear" w:color="auto" w:fill="F7CBAC"/>
          </w:tcPr>
          <w:p w14:paraId="439DE12B" w14:textId="77777777" w:rsidR="00FA4D3F" w:rsidRDefault="00F25B65">
            <w:pPr>
              <w:spacing w:after="120" w:line="240" w:lineRule="auto"/>
              <w:jc w:val="center"/>
              <w:rPr>
                <w:b/>
              </w:rPr>
            </w:pPr>
            <w:r>
              <w:rPr>
                <w:b/>
              </w:rPr>
              <w:t xml:space="preserve">Contribution &amp; The Value of </w:t>
            </w:r>
            <w:proofErr w:type="gramStart"/>
            <w:r>
              <w:rPr>
                <w:b/>
              </w:rPr>
              <w:t>This  Work</w:t>
            </w:r>
            <w:proofErr w:type="gramEnd"/>
          </w:p>
        </w:tc>
      </w:tr>
      <w:tr w:rsidR="00FA4D3F" w14:paraId="46EA4B04" w14:textId="77777777">
        <w:tc>
          <w:tcPr>
            <w:tcW w:w="4644" w:type="dxa"/>
            <w:gridSpan w:val="2"/>
          </w:tcPr>
          <w:p w14:paraId="5432BE94" w14:textId="77777777" w:rsidR="00FA4D3F" w:rsidRDefault="00FA4D3F">
            <w:pPr>
              <w:spacing w:after="120" w:line="240" w:lineRule="auto"/>
            </w:pPr>
          </w:p>
          <w:tbl>
            <w:tblPr>
              <w:tblStyle w:val="Style15"/>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91"/>
              <w:gridCol w:w="2422"/>
            </w:tblGrid>
            <w:tr w:rsidR="00FA4D3F" w14:paraId="2EF77873" w14:textId="77777777" w:rsidTr="001A484D">
              <w:tc>
                <w:tcPr>
                  <w:tcW w:w="1991" w:type="dxa"/>
                  <w:shd w:val="clear" w:color="auto" w:fill="C9C9C9"/>
                </w:tcPr>
                <w:p w14:paraId="39C6291B" w14:textId="77777777" w:rsidR="00FA4D3F" w:rsidRDefault="00F25B65" w:rsidP="0057119D">
                  <w:pPr>
                    <w:framePr w:hSpace="180" w:wrap="around" w:vAnchor="text" w:hAnchor="text" w:x="1" w:y="1"/>
                    <w:spacing w:after="120" w:line="240" w:lineRule="auto"/>
                    <w:jc w:val="center"/>
                    <w:rPr>
                      <w:b/>
                    </w:rPr>
                  </w:pPr>
                  <w:r>
                    <w:rPr>
                      <w:b/>
                    </w:rPr>
                    <w:t>Input</w:t>
                  </w:r>
                </w:p>
              </w:tc>
              <w:tc>
                <w:tcPr>
                  <w:tcW w:w="2422" w:type="dxa"/>
                  <w:shd w:val="clear" w:color="auto" w:fill="C9C9C9"/>
                </w:tcPr>
                <w:p w14:paraId="0223B586" w14:textId="77777777" w:rsidR="00FA4D3F" w:rsidRDefault="00F25B65" w:rsidP="0057119D">
                  <w:pPr>
                    <w:framePr w:hSpace="180" w:wrap="around" w:vAnchor="text" w:hAnchor="text" w:x="1" w:y="1"/>
                    <w:spacing w:after="120" w:line="240" w:lineRule="auto"/>
                    <w:jc w:val="center"/>
                    <w:rPr>
                      <w:b/>
                    </w:rPr>
                  </w:pPr>
                  <w:r>
                    <w:rPr>
                      <w:b/>
                    </w:rPr>
                    <w:t>Output</w:t>
                  </w:r>
                </w:p>
              </w:tc>
            </w:tr>
            <w:tr w:rsidR="00FA4D3F" w14:paraId="01EFC181" w14:textId="77777777" w:rsidTr="001A484D">
              <w:tc>
                <w:tcPr>
                  <w:tcW w:w="1991" w:type="dxa"/>
                </w:tcPr>
                <w:p w14:paraId="03F39EAB" w14:textId="771DC746" w:rsidR="00FA4D3F" w:rsidRDefault="001A484D" w:rsidP="0057119D">
                  <w:pPr>
                    <w:framePr w:hSpace="180" w:wrap="around" w:vAnchor="text" w:hAnchor="text" w:x="1" w:y="1"/>
                    <w:spacing w:after="120" w:line="240" w:lineRule="auto"/>
                  </w:pPr>
                  <w:r w:rsidRPr="001A484D">
                    <w:t>An image resized to 448 × 448 pixels containing various objects.</w:t>
                  </w:r>
                </w:p>
              </w:tc>
              <w:tc>
                <w:tcPr>
                  <w:tcW w:w="2422" w:type="dxa"/>
                </w:tcPr>
                <w:p w14:paraId="341AC476" w14:textId="479E5D72" w:rsidR="00FA4D3F" w:rsidRDefault="001A484D" w:rsidP="0057119D">
                  <w:pPr>
                    <w:framePr w:hSpace="180" w:wrap="around" w:vAnchor="text" w:hAnchor="text" w:x="1" w:y="1"/>
                    <w:spacing w:after="120" w:line="240" w:lineRule="auto"/>
                    <w:jc w:val="both"/>
                  </w:pPr>
                  <w:r w:rsidRPr="001A484D">
                    <w:t>Detected objects with their</w:t>
                  </w:r>
                  <w:r>
                    <w:t xml:space="preserve"> </w:t>
                  </w:r>
                  <w:r w:rsidRPr="001A484D">
                    <w:t xml:space="preserve">respective bounding boxes, </w:t>
                  </w:r>
                  <w:r w:rsidRPr="001A484D">
                    <w:lastRenderedPageBreak/>
                    <w:t>confidence scores, and</w:t>
                  </w:r>
                  <w:r>
                    <w:t xml:space="preserve"> </w:t>
                  </w:r>
                  <w:r w:rsidRPr="001A484D">
                    <w:t>class probabilities.</w:t>
                  </w:r>
                </w:p>
              </w:tc>
            </w:tr>
          </w:tbl>
          <w:p w14:paraId="3F06D0FE" w14:textId="77777777" w:rsidR="00FA4D3F" w:rsidRDefault="00FA4D3F">
            <w:pPr>
              <w:spacing w:after="120" w:line="240" w:lineRule="auto"/>
            </w:pPr>
          </w:p>
        </w:tc>
        <w:tc>
          <w:tcPr>
            <w:tcW w:w="4678" w:type="dxa"/>
            <w:gridSpan w:val="4"/>
          </w:tcPr>
          <w:p w14:paraId="038C771F" w14:textId="3829C1C8" w:rsidR="00FA4D3F" w:rsidRDefault="001A484D">
            <w:pPr>
              <w:spacing w:after="120" w:line="240" w:lineRule="auto"/>
              <w:jc w:val="both"/>
            </w:pPr>
            <w:r w:rsidRPr="001A484D">
              <w:lastRenderedPageBreak/>
              <w:t>Utilizes the YOLO algorithm for real-time object detection, effectively identifying multiple objects simultaneously with high accuracy and minimal processing delay.</w:t>
            </w:r>
          </w:p>
        </w:tc>
        <w:tc>
          <w:tcPr>
            <w:tcW w:w="4852" w:type="dxa"/>
          </w:tcPr>
          <w:p w14:paraId="3EC28161" w14:textId="69A959FE" w:rsidR="00FA4D3F" w:rsidRDefault="001A484D">
            <w:pPr>
              <w:spacing w:after="120" w:line="240" w:lineRule="auto"/>
              <w:jc w:val="both"/>
            </w:pPr>
            <w:r w:rsidRPr="001A484D">
              <w:t>Advances the field of object detection by optimizing the YOLO algorithm for improved accuracy and speed, facilitating its application in diverse sectors such as automation and surveillance.</w:t>
            </w:r>
          </w:p>
        </w:tc>
      </w:tr>
      <w:tr w:rsidR="00FA4D3F" w14:paraId="5CD1D998" w14:textId="77777777">
        <w:tc>
          <w:tcPr>
            <w:tcW w:w="6771" w:type="dxa"/>
            <w:gridSpan w:val="4"/>
            <w:shd w:val="clear" w:color="auto" w:fill="FFCCFF"/>
          </w:tcPr>
          <w:p w14:paraId="254CBE0F" w14:textId="77777777" w:rsidR="00FA4D3F" w:rsidRDefault="00F25B65">
            <w:pPr>
              <w:spacing w:after="120" w:line="240" w:lineRule="auto"/>
              <w:jc w:val="center"/>
              <w:rPr>
                <w:b/>
              </w:rPr>
            </w:pPr>
            <w:r>
              <w:rPr>
                <w:b/>
              </w:rPr>
              <w:t>Positive Impact of this Solution in This Project Domain</w:t>
            </w:r>
          </w:p>
        </w:tc>
        <w:tc>
          <w:tcPr>
            <w:tcW w:w="7403" w:type="dxa"/>
            <w:gridSpan w:val="3"/>
            <w:shd w:val="clear" w:color="auto" w:fill="FFCCFF"/>
          </w:tcPr>
          <w:p w14:paraId="0C24049E" w14:textId="77777777" w:rsidR="00FA4D3F" w:rsidRDefault="00F25B65">
            <w:pPr>
              <w:spacing w:after="120" w:line="240" w:lineRule="auto"/>
              <w:jc w:val="center"/>
              <w:rPr>
                <w:b/>
              </w:rPr>
            </w:pPr>
            <w:r>
              <w:rPr>
                <w:b/>
              </w:rPr>
              <w:t>Negative Impact of this Solution in This Project Domain</w:t>
            </w:r>
          </w:p>
        </w:tc>
      </w:tr>
      <w:tr w:rsidR="00FA4D3F" w14:paraId="58FD20C0" w14:textId="77777777">
        <w:tc>
          <w:tcPr>
            <w:tcW w:w="6771" w:type="dxa"/>
            <w:gridSpan w:val="4"/>
            <w:shd w:val="clear" w:color="auto" w:fill="auto"/>
          </w:tcPr>
          <w:p w14:paraId="79957EE5" w14:textId="435D64C9" w:rsidR="00FA4D3F" w:rsidRDefault="001A484D">
            <w:pPr>
              <w:pBdr>
                <w:top w:val="single" w:sz="4" w:space="0" w:color="D9D9E3"/>
                <w:left w:val="single" w:sz="4" w:space="0" w:color="D9D9E3"/>
                <w:bottom w:val="single" w:sz="4" w:space="0" w:color="D9D9E3"/>
                <w:right w:val="single" w:sz="4" w:space="0" w:color="D9D9E3"/>
              </w:pBdr>
              <w:spacing w:before="280" w:line="240" w:lineRule="auto"/>
              <w:rPr>
                <w:rFonts w:ascii="Times New Roman" w:eastAsia="Times New Roman" w:hAnsi="Times New Roman" w:cs="Times New Roman"/>
                <w:color w:val="000000"/>
                <w:sz w:val="24"/>
                <w:szCs w:val="24"/>
              </w:rPr>
            </w:pPr>
            <w:r w:rsidRPr="001A484D">
              <w:rPr>
                <w:rFonts w:ascii="Times New Roman" w:eastAsia="Times New Roman" w:hAnsi="Times New Roman"/>
                <w:color w:val="000000"/>
                <w:sz w:val="24"/>
                <w:szCs w:val="24"/>
              </w:rPr>
              <w:t>Enhances real-time object detection capabilities, improving applications in autonomous systems, industrial automation, and surveillance through accurate identification of various objects.</w:t>
            </w:r>
          </w:p>
        </w:tc>
        <w:tc>
          <w:tcPr>
            <w:tcW w:w="7403" w:type="dxa"/>
            <w:gridSpan w:val="3"/>
            <w:shd w:val="clear" w:color="auto" w:fill="auto"/>
          </w:tcPr>
          <w:p w14:paraId="77321FDC" w14:textId="13B38F7B" w:rsidR="00FA4D3F" w:rsidRDefault="001A484D">
            <w:pPr>
              <w:spacing w:after="120" w:line="240" w:lineRule="auto"/>
              <w:rPr>
                <w:b/>
              </w:rPr>
            </w:pPr>
            <w:r w:rsidRPr="001A484D">
              <w:t>Potential for false positives may disrupt operations, and reliance on automated detection systems could lead to decreased human oversight and decision-making in critical situations.</w:t>
            </w:r>
          </w:p>
        </w:tc>
      </w:tr>
      <w:tr w:rsidR="00FA4D3F" w14:paraId="03FFB925" w14:textId="77777777">
        <w:tc>
          <w:tcPr>
            <w:tcW w:w="4661" w:type="dxa"/>
            <w:gridSpan w:val="3"/>
            <w:shd w:val="clear" w:color="auto" w:fill="F7CBAC"/>
          </w:tcPr>
          <w:p w14:paraId="01DE39E6" w14:textId="77777777" w:rsidR="00FA4D3F" w:rsidRDefault="00F25B65">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455FDF5B" w14:textId="77777777" w:rsidR="00FA4D3F" w:rsidRDefault="00F25B65">
            <w:pPr>
              <w:spacing w:after="120" w:line="240" w:lineRule="auto"/>
              <w:jc w:val="center"/>
              <w:rPr>
                <w:b/>
              </w:rPr>
            </w:pPr>
            <w:r>
              <w:rPr>
                <w:b/>
              </w:rPr>
              <w:t>The Tools That Assessed this Work</w:t>
            </w:r>
          </w:p>
        </w:tc>
        <w:tc>
          <w:tcPr>
            <w:tcW w:w="4852" w:type="dxa"/>
            <w:shd w:val="clear" w:color="auto" w:fill="F7CBAC"/>
          </w:tcPr>
          <w:p w14:paraId="0A0885BF" w14:textId="77777777" w:rsidR="00FA4D3F" w:rsidRDefault="00F25B65">
            <w:pPr>
              <w:tabs>
                <w:tab w:val="left" w:pos="380"/>
                <w:tab w:val="center" w:pos="2318"/>
              </w:tabs>
              <w:spacing w:after="120" w:line="240" w:lineRule="auto"/>
              <w:rPr>
                <w:b/>
              </w:rPr>
            </w:pPr>
            <w:r>
              <w:rPr>
                <w:b/>
              </w:rPr>
              <w:tab/>
            </w:r>
            <w:r>
              <w:rPr>
                <w:b/>
              </w:rPr>
              <w:tab/>
              <w:t>What is the Structure of this Paper</w:t>
            </w:r>
          </w:p>
        </w:tc>
      </w:tr>
      <w:tr w:rsidR="00FA4D3F" w14:paraId="7382C0E9" w14:textId="77777777">
        <w:tc>
          <w:tcPr>
            <w:tcW w:w="4661" w:type="dxa"/>
            <w:gridSpan w:val="3"/>
          </w:tcPr>
          <w:p w14:paraId="046E823B" w14:textId="7A80D065" w:rsidR="00FA4D3F" w:rsidRDefault="001A484D">
            <w:pPr>
              <w:spacing w:after="120" w:line="240" w:lineRule="auto"/>
              <w:jc w:val="both"/>
            </w:pPr>
            <w:r w:rsidRPr="001A484D">
              <w:t>Critically examines the efficiency and accuracy of YOLO in diverse scenarios, identifying strengths, limitations, and potential improvements for real-world object detection applications.</w:t>
            </w:r>
          </w:p>
        </w:tc>
        <w:tc>
          <w:tcPr>
            <w:tcW w:w="4661" w:type="dxa"/>
            <w:gridSpan w:val="3"/>
          </w:tcPr>
          <w:p w14:paraId="1C052E09" w14:textId="13DD25C6" w:rsidR="00FA4D3F" w:rsidRDefault="001A484D">
            <w:pPr>
              <w:spacing w:after="120" w:line="240" w:lineRule="auto"/>
            </w:pPr>
            <w:r w:rsidRPr="001A484D">
              <w:t>Utilizes advanced evaluation metrics, including Intersection over Union (</w:t>
            </w:r>
            <w:proofErr w:type="spellStart"/>
            <w:r w:rsidRPr="001A484D">
              <w:t>IoU</w:t>
            </w:r>
            <w:proofErr w:type="spellEnd"/>
            <w:r w:rsidRPr="001A484D">
              <w:t>) and mean Average Precision (</w:t>
            </w:r>
            <w:proofErr w:type="spellStart"/>
            <w:r w:rsidRPr="001A484D">
              <w:t>mAP</w:t>
            </w:r>
            <w:proofErr w:type="spellEnd"/>
            <w:r w:rsidRPr="001A484D">
              <w:t>), alongside standard datasets like PASCAL VOC and COCO, to comprehensively benchmark the YOLO algorithm's object detection performance.</w:t>
            </w:r>
          </w:p>
        </w:tc>
        <w:tc>
          <w:tcPr>
            <w:tcW w:w="4852" w:type="dxa"/>
          </w:tcPr>
          <w:p w14:paraId="0DC3C4B2" w14:textId="77777777" w:rsidR="00FA4D3F" w:rsidRDefault="00F25B65">
            <w:pPr>
              <w:spacing w:after="120" w:line="240" w:lineRule="auto"/>
            </w:pPr>
            <w:r>
              <w:t>Abstract</w:t>
            </w:r>
          </w:p>
          <w:p w14:paraId="2A5DA7B3" w14:textId="77777777" w:rsidR="00FA4D3F" w:rsidRDefault="00F25B65">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color w:val="000000"/>
              </w:rPr>
              <w:t>Introduction</w:t>
            </w:r>
          </w:p>
          <w:p w14:paraId="65F738FE" w14:textId="34A1A6C8" w:rsidR="00FA4D3F" w:rsidRDefault="001A484D">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Architecture</w:t>
            </w:r>
          </w:p>
          <w:p w14:paraId="5852669A" w14:textId="7E30D2D5" w:rsidR="00FA4D3F" w:rsidRDefault="001A484D">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Applications</w:t>
            </w:r>
          </w:p>
          <w:p w14:paraId="6C370539" w14:textId="35B284DE" w:rsidR="00FA4D3F" w:rsidRDefault="001A484D">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40" w:lineRule="auto"/>
              <w:rPr>
                <w:color w:val="000000"/>
              </w:rPr>
            </w:pPr>
            <w:proofErr w:type="gramStart"/>
            <w:r>
              <w:rPr>
                <w:color w:val="000000"/>
              </w:rPr>
              <w:t>Pro’s</w:t>
            </w:r>
            <w:proofErr w:type="gramEnd"/>
            <w:r>
              <w:rPr>
                <w:color w:val="000000"/>
              </w:rPr>
              <w:t xml:space="preserve"> And Con’s</w:t>
            </w:r>
          </w:p>
          <w:p w14:paraId="15D04F66" w14:textId="77777777" w:rsidR="00FA4D3F" w:rsidRDefault="00F25B65">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40" w:lineRule="auto"/>
              <w:rPr>
                <w:color w:val="000000"/>
              </w:rPr>
            </w:pPr>
            <w:r>
              <w:rPr>
                <w:color w:val="000000"/>
              </w:rPr>
              <w:t xml:space="preserve">Conclusion </w:t>
            </w:r>
          </w:p>
        </w:tc>
      </w:tr>
      <w:tr w:rsidR="00FA4D3F" w14:paraId="114FBD71" w14:textId="77777777">
        <w:tc>
          <w:tcPr>
            <w:tcW w:w="14174" w:type="dxa"/>
            <w:gridSpan w:val="7"/>
            <w:shd w:val="clear" w:color="auto" w:fill="F7CBAC"/>
          </w:tcPr>
          <w:p w14:paraId="7A2FA812" w14:textId="77777777" w:rsidR="00FA4D3F" w:rsidRDefault="00F25B65">
            <w:pPr>
              <w:spacing w:after="120" w:line="240" w:lineRule="auto"/>
              <w:jc w:val="center"/>
              <w:rPr>
                <w:b/>
              </w:rPr>
            </w:pPr>
            <w:r>
              <w:rPr>
                <w:b/>
              </w:rPr>
              <w:t>Diagram/Flowchart</w:t>
            </w:r>
          </w:p>
        </w:tc>
      </w:tr>
      <w:tr w:rsidR="00FA4D3F" w14:paraId="55F835FD" w14:textId="77777777">
        <w:tc>
          <w:tcPr>
            <w:tcW w:w="14174" w:type="dxa"/>
            <w:gridSpan w:val="7"/>
          </w:tcPr>
          <w:p w14:paraId="3B23581D" w14:textId="72D6861E" w:rsidR="00FA4D3F" w:rsidRDefault="007F087C">
            <w:pPr>
              <w:spacing w:after="120" w:line="240" w:lineRule="auto"/>
              <w:jc w:val="center"/>
              <w:rPr>
                <w:vertAlign w:val="subscript"/>
              </w:rPr>
            </w:pPr>
            <w:r w:rsidRPr="007F087C">
              <w:rPr>
                <w:noProof/>
                <w:vertAlign w:val="subscript"/>
              </w:rPr>
              <w:drawing>
                <wp:inline distT="0" distB="0" distL="0" distR="0" wp14:anchorId="2AE4204A" wp14:editId="0F93C456">
                  <wp:extent cx="8862538" cy="1645920"/>
                  <wp:effectExtent l="0" t="0" r="0" b="0"/>
                  <wp:docPr id="51321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16471" name=""/>
                          <pic:cNvPicPr/>
                        </pic:nvPicPr>
                        <pic:blipFill>
                          <a:blip r:embed="rId7"/>
                          <a:stretch>
                            <a:fillRect/>
                          </a:stretch>
                        </pic:blipFill>
                        <pic:spPr>
                          <a:xfrm>
                            <a:off x="0" y="0"/>
                            <a:ext cx="8896775" cy="1652278"/>
                          </a:xfrm>
                          <a:prstGeom prst="rect">
                            <a:avLst/>
                          </a:prstGeom>
                        </pic:spPr>
                      </pic:pic>
                    </a:graphicData>
                  </a:graphic>
                </wp:inline>
              </w:drawing>
            </w:r>
          </w:p>
        </w:tc>
      </w:tr>
    </w:tbl>
    <w:p w14:paraId="7F5BBECD" w14:textId="77777777" w:rsidR="00DF5089" w:rsidRDefault="00DF5089" w:rsidP="00DF5089">
      <w:pPr>
        <w:spacing w:after="120" w:line="240" w:lineRule="auto"/>
        <w:rPr>
          <w:b/>
        </w:rPr>
      </w:pPr>
      <w:r>
        <w:rPr>
          <w:b/>
        </w:rPr>
        <w:t xml:space="preserve">                                                   </w:t>
      </w:r>
    </w:p>
    <w:p w14:paraId="754D51A8" w14:textId="77777777" w:rsidR="00DF5089" w:rsidRDefault="00DF5089" w:rsidP="00DF5089">
      <w:pPr>
        <w:spacing w:after="120" w:line="240" w:lineRule="auto"/>
        <w:rPr>
          <w:b/>
        </w:rPr>
      </w:pPr>
    </w:p>
    <w:p w14:paraId="7EDCFA5C" w14:textId="16B03D5F" w:rsidR="00FA4D3F" w:rsidRDefault="00DF5089" w:rsidP="00DF5089">
      <w:pPr>
        <w:spacing w:after="120" w:line="240" w:lineRule="auto"/>
        <w:rPr>
          <w:b/>
        </w:rPr>
      </w:pPr>
      <w:r>
        <w:rPr>
          <w:b/>
        </w:rPr>
        <w:t xml:space="preserve">                                                                                                                          </w:t>
      </w:r>
      <w:r w:rsidR="00F25B65">
        <w:rPr>
          <w:b/>
        </w:rPr>
        <w:t>---End of Paper 1-</w:t>
      </w:r>
    </w:p>
    <w:tbl>
      <w:tblPr>
        <w:tblStyle w:val="Style1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FA4D3F" w14:paraId="31A8D364" w14:textId="77777777">
        <w:tc>
          <w:tcPr>
            <w:tcW w:w="14174" w:type="dxa"/>
            <w:gridSpan w:val="7"/>
            <w:shd w:val="clear" w:color="auto" w:fill="FFE599"/>
          </w:tcPr>
          <w:p w14:paraId="7E7D8D76" w14:textId="77777777" w:rsidR="00FA4D3F" w:rsidRDefault="00F25B65">
            <w:pPr>
              <w:spacing w:after="120" w:line="240" w:lineRule="auto"/>
              <w:jc w:val="center"/>
              <w:rPr>
                <w:b/>
              </w:rPr>
            </w:pPr>
            <w:r>
              <w:rPr>
                <w:b/>
              </w:rPr>
              <w:t>2</w:t>
            </w:r>
          </w:p>
        </w:tc>
      </w:tr>
      <w:tr w:rsidR="00FA4D3F" w14:paraId="429DC5E1" w14:textId="77777777">
        <w:tc>
          <w:tcPr>
            <w:tcW w:w="4077" w:type="dxa"/>
            <w:shd w:val="clear" w:color="auto" w:fill="F4B083"/>
          </w:tcPr>
          <w:p w14:paraId="34C26FFB" w14:textId="77777777" w:rsidR="00FA4D3F" w:rsidRDefault="00F25B65">
            <w:pPr>
              <w:spacing w:after="120" w:line="240" w:lineRule="auto"/>
              <w:jc w:val="center"/>
            </w:pPr>
            <w:r>
              <w:rPr>
                <w:b/>
              </w:rPr>
              <w:t>Reference in APA format</w:t>
            </w:r>
          </w:p>
        </w:tc>
        <w:tc>
          <w:tcPr>
            <w:tcW w:w="10097" w:type="dxa"/>
            <w:gridSpan w:val="6"/>
            <w:shd w:val="clear" w:color="auto" w:fill="auto"/>
          </w:tcPr>
          <w:p w14:paraId="224EC30E" w14:textId="77777777" w:rsidR="00FA4D3F" w:rsidRDefault="00FA4D3F">
            <w:pPr>
              <w:spacing w:after="120" w:line="240" w:lineRule="auto"/>
              <w:jc w:val="center"/>
            </w:pPr>
          </w:p>
        </w:tc>
      </w:tr>
      <w:tr w:rsidR="00FA4D3F" w14:paraId="05971644" w14:textId="77777777">
        <w:tc>
          <w:tcPr>
            <w:tcW w:w="4077" w:type="dxa"/>
            <w:shd w:val="clear" w:color="auto" w:fill="F4B083"/>
          </w:tcPr>
          <w:p w14:paraId="39BD21C1" w14:textId="77777777" w:rsidR="00FA4D3F" w:rsidRDefault="00F25B65">
            <w:pPr>
              <w:spacing w:after="120" w:line="240" w:lineRule="auto"/>
              <w:jc w:val="center"/>
            </w:pPr>
            <w:r>
              <w:rPr>
                <w:b/>
              </w:rPr>
              <w:t>URL of the Reference</w:t>
            </w:r>
          </w:p>
        </w:tc>
        <w:tc>
          <w:tcPr>
            <w:tcW w:w="4395" w:type="dxa"/>
            <w:gridSpan w:val="4"/>
            <w:shd w:val="clear" w:color="auto" w:fill="F4B083"/>
          </w:tcPr>
          <w:p w14:paraId="27C4BADD" w14:textId="77777777" w:rsidR="00FA4D3F" w:rsidRDefault="00F25B65">
            <w:pPr>
              <w:spacing w:after="120" w:line="240" w:lineRule="auto"/>
              <w:jc w:val="center"/>
              <w:rPr>
                <w:b/>
              </w:rPr>
            </w:pPr>
            <w:r>
              <w:rPr>
                <w:b/>
              </w:rPr>
              <w:t>Authors Names and Emails</w:t>
            </w:r>
          </w:p>
        </w:tc>
        <w:tc>
          <w:tcPr>
            <w:tcW w:w="5702" w:type="dxa"/>
            <w:gridSpan w:val="2"/>
            <w:shd w:val="clear" w:color="auto" w:fill="F4B083"/>
          </w:tcPr>
          <w:p w14:paraId="41416A48" w14:textId="77777777" w:rsidR="00FA4D3F" w:rsidRDefault="00F25B65">
            <w:pPr>
              <w:spacing w:after="120" w:line="240" w:lineRule="auto"/>
              <w:jc w:val="center"/>
            </w:pPr>
            <w:r>
              <w:rPr>
                <w:b/>
              </w:rPr>
              <w:t>Keywords in this Reference</w:t>
            </w:r>
          </w:p>
        </w:tc>
      </w:tr>
      <w:tr w:rsidR="00FA4D3F" w14:paraId="38734165" w14:textId="77777777">
        <w:tc>
          <w:tcPr>
            <w:tcW w:w="4077" w:type="dxa"/>
          </w:tcPr>
          <w:p w14:paraId="103DD478" w14:textId="36ED757D" w:rsidR="00FA4D3F" w:rsidRDefault="00DF5089">
            <w:pPr>
              <w:spacing w:after="120" w:line="240" w:lineRule="auto"/>
              <w:rPr>
                <w:u w:val="single"/>
              </w:rPr>
            </w:pPr>
            <w:r w:rsidRPr="00DF5089">
              <w:rPr>
                <w:u w:val="single"/>
              </w:rPr>
              <w:t>https://www.ijcrt.org/papers/IJCRT2310510.pdf</w:t>
            </w:r>
          </w:p>
        </w:tc>
        <w:tc>
          <w:tcPr>
            <w:tcW w:w="4395" w:type="dxa"/>
            <w:gridSpan w:val="4"/>
          </w:tcPr>
          <w:p w14:paraId="2F0CC80D" w14:textId="38F618B1" w:rsidR="00FA4D3F" w:rsidRDefault="00DF5089">
            <w:pPr>
              <w:spacing w:after="120" w:line="240" w:lineRule="auto"/>
            </w:pPr>
            <w:r w:rsidRPr="00DF5089">
              <w:t xml:space="preserve">Ms. Shaik </w:t>
            </w:r>
            <w:proofErr w:type="spellStart"/>
            <w:r w:rsidRPr="00DF5089">
              <w:t>Ishrath</w:t>
            </w:r>
            <w:proofErr w:type="spellEnd"/>
            <w:r w:rsidRPr="00DF5089">
              <w:t xml:space="preserve"> Anjum*</w:t>
            </w:r>
            <w:proofErr w:type="gramStart"/>
            <w:r w:rsidRPr="00DF5089">
              <w:t>1 ,</w:t>
            </w:r>
            <w:proofErr w:type="gramEnd"/>
            <w:r w:rsidRPr="00DF5089">
              <w:t xml:space="preserve"> </w:t>
            </w:r>
            <w:proofErr w:type="spellStart"/>
            <w:r w:rsidRPr="00DF5089">
              <w:t>Ms.Syed</w:t>
            </w:r>
            <w:proofErr w:type="spellEnd"/>
            <w:r w:rsidRPr="00DF5089">
              <w:t xml:space="preserve"> Roohi*2 , </w:t>
            </w:r>
            <w:proofErr w:type="spellStart"/>
            <w:r w:rsidRPr="00DF5089">
              <w:t>Ms.Vibudi</w:t>
            </w:r>
            <w:proofErr w:type="spellEnd"/>
            <w:r w:rsidRPr="00DF5089">
              <w:t xml:space="preserve"> Divya Priya*3 , </w:t>
            </w:r>
            <w:proofErr w:type="spellStart"/>
            <w:r w:rsidRPr="00DF5089">
              <w:t>Ms.Venicherla</w:t>
            </w:r>
            <w:proofErr w:type="spellEnd"/>
            <w:r w:rsidRPr="00DF5089">
              <w:t xml:space="preserve"> Bhargavi*4 , </w:t>
            </w:r>
            <w:proofErr w:type="spellStart"/>
            <w:r w:rsidRPr="00DF5089">
              <w:t>Mr.B.Avinash</w:t>
            </w:r>
            <w:proofErr w:type="spellEnd"/>
            <w:r w:rsidRPr="00DF5089">
              <w:t>*5</w:t>
            </w:r>
          </w:p>
        </w:tc>
        <w:tc>
          <w:tcPr>
            <w:tcW w:w="5702" w:type="dxa"/>
            <w:gridSpan w:val="2"/>
          </w:tcPr>
          <w:p w14:paraId="18636701" w14:textId="1958D9E5" w:rsidR="00FA4D3F" w:rsidRDefault="00DF5089">
            <w:pPr>
              <w:spacing w:after="120" w:line="240" w:lineRule="auto"/>
              <w:jc w:val="both"/>
            </w:pPr>
            <w:r w:rsidRPr="00DF5089">
              <w:t>Computer Vision, Object Detection, YOLO algorithm, Deep Learning, Open-CV, COCO dataset.</w:t>
            </w:r>
          </w:p>
        </w:tc>
      </w:tr>
      <w:tr w:rsidR="00FA4D3F" w14:paraId="256299D1" w14:textId="77777777">
        <w:tc>
          <w:tcPr>
            <w:tcW w:w="4077" w:type="dxa"/>
            <w:shd w:val="clear" w:color="auto" w:fill="F7CBAC"/>
          </w:tcPr>
          <w:p w14:paraId="38A083BA" w14:textId="77777777" w:rsidR="00FA4D3F" w:rsidRDefault="00F25B65">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00EA4DB7" w14:textId="77777777" w:rsidR="00FA4D3F" w:rsidRDefault="00F25B65">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37B42279" w14:textId="77777777" w:rsidR="00FA4D3F" w:rsidRDefault="00F25B65">
            <w:pPr>
              <w:spacing w:after="120" w:line="240" w:lineRule="auto"/>
              <w:jc w:val="center"/>
              <w:rPr>
                <w:b/>
              </w:rPr>
            </w:pPr>
            <w:r>
              <w:rPr>
                <w:b/>
              </w:rPr>
              <w:t>What are the components of it?</w:t>
            </w:r>
          </w:p>
          <w:p w14:paraId="149B5041" w14:textId="77777777" w:rsidR="00FA4D3F" w:rsidRDefault="00FA4D3F">
            <w:pPr>
              <w:spacing w:after="120" w:line="240" w:lineRule="auto"/>
              <w:jc w:val="center"/>
              <w:rPr>
                <w:b/>
              </w:rPr>
            </w:pPr>
          </w:p>
        </w:tc>
      </w:tr>
      <w:tr w:rsidR="00FA4D3F" w14:paraId="216F99CB" w14:textId="77777777">
        <w:tc>
          <w:tcPr>
            <w:tcW w:w="4077" w:type="dxa"/>
          </w:tcPr>
          <w:p w14:paraId="6A831C30" w14:textId="77777777" w:rsidR="00321887" w:rsidRDefault="00321887">
            <w:pPr>
              <w:spacing w:after="120" w:line="240" w:lineRule="auto"/>
              <w:jc w:val="center"/>
              <w:rPr>
                <w:rFonts w:ascii="Segoe UI" w:eastAsia="Segoe UI" w:hAnsi="Segoe UI" w:cs="Segoe UI"/>
                <w:sz w:val="19"/>
                <w:szCs w:val="19"/>
              </w:rPr>
            </w:pPr>
            <w:r>
              <w:rPr>
                <w:rFonts w:ascii="Segoe UI" w:eastAsia="Segoe UI" w:hAnsi="Segoe UI" w:cs="Segoe UI"/>
                <w:sz w:val="19"/>
                <w:szCs w:val="19"/>
              </w:rPr>
              <w:t>R</w:t>
            </w:r>
            <w:r w:rsidRPr="00321887">
              <w:rPr>
                <w:rFonts w:ascii="Segoe UI" w:eastAsia="Segoe UI" w:hAnsi="Segoe UI" w:cs="Segoe UI"/>
                <w:sz w:val="19"/>
                <w:szCs w:val="19"/>
              </w:rPr>
              <w:t>eal-time object detection</w:t>
            </w:r>
          </w:p>
          <w:p w14:paraId="52B3B659" w14:textId="68359431" w:rsidR="00FA4D3F" w:rsidRDefault="00321887">
            <w:pPr>
              <w:spacing w:after="120" w:line="240" w:lineRule="auto"/>
              <w:jc w:val="center"/>
            </w:pPr>
            <w:r w:rsidRPr="00321887">
              <w:rPr>
                <w:rFonts w:ascii="Segoe UI" w:eastAsia="Segoe UI" w:hAnsi="Segoe UI" w:cs="Segoe UI"/>
                <w:sz w:val="19"/>
                <w:szCs w:val="19"/>
              </w:rPr>
              <w:t xml:space="preserve"> in video streams</w:t>
            </w:r>
          </w:p>
        </w:tc>
        <w:tc>
          <w:tcPr>
            <w:tcW w:w="4395" w:type="dxa"/>
            <w:gridSpan w:val="4"/>
          </w:tcPr>
          <w:p w14:paraId="536762DA" w14:textId="1BA7EFC0" w:rsidR="00FA4D3F" w:rsidRDefault="00843D2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sidRPr="00843D22">
              <w:rPr>
                <w:color w:val="000000"/>
              </w:rPr>
              <w:t>The objective of this solution is to implement a real-time object detection system using the YOLO algorithm to accurately identify and count objects in video streams, facilitating enhanced monitoring and analysis across various applications.</w:t>
            </w:r>
          </w:p>
        </w:tc>
        <w:tc>
          <w:tcPr>
            <w:tcW w:w="5702" w:type="dxa"/>
            <w:gridSpan w:val="2"/>
          </w:tcPr>
          <w:p w14:paraId="71A122EA" w14:textId="09110F0B" w:rsidR="00843D22" w:rsidRPr="00843D22" w:rsidRDefault="00843D22" w:rsidP="00843D22">
            <w:pPr>
              <w:spacing w:after="120" w:line="240" w:lineRule="auto"/>
              <w:jc w:val="both"/>
              <w:rPr>
                <w:lang w:val="en-IN"/>
              </w:rPr>
            </w:pPr>
            <w:r w:rsidRPr="00843D22">
              <w:rPr>
                <w:lang w:val="en-IN"/>
              </w:rPr>
              <w:t>Video Input Handling: Utilizes Vid Gear for video capture.</w:t>
            </w:r>
          </w:p>
          <w:p w14:paraId="4DC5545B" w14:textId="6543BF89" w:rsidR="00843D22" w:rsidRPr="00843D22" w:rsidRDefault="00843D22" w:rsidP="00843D22">
            <w:pPr>
              <w:spacing w:after="120" w:line="240" w:lineRule="auto"/>
              <w:jc w:val="both"/>
              <w:rPr>
                <w:lang w:val="en-IN"/>
              </w:rPr>
            </w:pPr>
            <w:r w:rsidRPr="00843D22">
              <w:rPr>
                <w:lang w:val="en-IN"/>
              </w:rPr>
              <w:t>Object Detection Model: Employs the YOLO algorithm.</w:t>
            </w:r>
          </w:p>
          <w:p w14:paraId="26420FE3" w14:textId="5857B113" w:rsidR="00843D22" w:rsidRPr="00843D22" w:rsidRDefault="00843D22" w:rsidP="00843D22">
            <w:pPr>
              <w:spacing w:after="120" w:line="240" w:lineRule="auto"/>
              <w:jc w:val="both"/>
              <w:rPr>
                <w:lang w:val="en-IN"/>
              </w:rPr>
            </w:pPr>
            <w:r w:rsidRPr="00843D22">
              <w:rPr>
                <w:lang w:val="en-IN"/>
              </w:rPr>
              <w:t>Image Processing Library: Uses OpenCV for frame processing.</w:t>
            </w:r>
          </w:p>
          <w:p w14:paraId="4F682F5C" w14:textId="6661135F" w:rsidR="00843D22" w:rsidRPr="00843D22" w:rsidRDefault="00843D22" w:rsidP="00843D22">
            <w:pPr>
              <w:spacing w:after="120" w:line="240" w:lineRule="auto"/>
              <w:jc w:val="both"/>
              <w:rPr>
                <w:lang w:val="en-IN"/>
              </w:rPr>
            </w:pPr>
            <w:r w:rsidRPr="00843D22">
              <w:rPr>
                <w:lang w:val="en-IN"/>
              </w:rPr>
              <w:t>User Interface: Provides a full-screen display for visualization.</w:t>
            </w:r>
          </w:p>
          <w:p w14:paraId="1FA8952D" w14:textId="58D9B4F4" w:rsidR="00FA4D3F" w:rsidRDefault="00843D22" w:rsidP="00843D22">
            <w:pPr>
              <w:spacing w:after="120" w:line="240" w:lineRule="auto"/>
              <w:jc w:val="both"/>
            </w:pPr>
            <w:r w:rsidRPr="00843D22">
              <w:rPr>
                <w:lang w:val="en-IN"/>
              </w:rPr>
              <w:t>Counting Mechanism: Tallies detected objects in real time.</w:t>
            </w:r>
          </w:p>
        </w:tc>
      </w:tr>
      <w:tr w:rsidR="00FA4D3F" w14:paraId="2FD61360" w14:textId="77777777">
        <w:tc>
          <w:tcPr>
            <w:tcW w:w="14174" w:type="dxa"/>
            <w:gridSpan w:val="7"/>
            <w:shd w:val="clear" w:color="auto" w:fill="F7CBAC"/>
          </w:tcPr>
          <w:p w14:paraId="516BCE4C" w14:textId="77777777" w:rsidR="00FA4D3F" w:rsidRDefault="00F25B65">
            <w:pPr>
              <w:spacing w:after="120" w:line="240" w:lineRule="auto"/>
              <w:jc w:val="center"/>
              <w:rPr>
                <w:b/>
              </w:rPr>
            </w:pPr>
            <w:r>
              <w:rPr>
                <w:b/>
              </w:rPr>
              <w:t>The Process (Mechanism) of this Work; Means How the Problem has Solved &amp; Advantage &amp; Disadvantage of Each Step in This Process</w:t>
            </w:r>
          </w:p>
        </w:tc>
      </w:tr>
      <w:tr w:rsidR="00FA4D3F" w14:paraId="0C211951" w14:textId="77777777">
        <w:trPr>
          <w:trHeight w:val="744"/>
        </w:trPr>
        <w:tc>
          <w:tcPr>
            <w:tcW w:w="14174" w:type="dxa"/>
            <w:gridSpan w:val="7"/>
          </w:tcPr>
          <w:p w14:paraId="42B21494" w14:textId="668C968A" w:rsidR="00FA4D3F" w:rsidRDefault="00843D22">
            <w:pPr>
              <w:spacing w:after="120" w:line="240" w:lineRule="auto"/>
              <w:jc w:val="both"/>
            </w:pPr>
            <w:r w:rsidRPr="00843D22">
              <w:t>The system captures video, utilizes YOLO for real-time object detection, visualizes results with bounding boxes, and enhances user engagement through interaction.</w:t>
            </w:r>
          </w:p>
          <w:tbl>
            <w:tblPr>
              <w:tblStyle w:val="Style1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FA4D3F" w14:paraId="0B385E11" w14:textId="77777777">
              <w:tc>
                <w:tcPr>
                  <w:tcW w:w="846" w:type="dxa"/>
                  <w:shd w:val="clear" w:color="auto" w:fill="C9C9C9"/>
                </w:tcPr>
                <w:p w14:paraId="44CC4F47" w14:textId="77777777" w:rsidR="00FA4D3F" w:rsidRDefault="00FA4D3F">
                  <w:pPr>
                    <w:spacing w:after="120" w:line="240" w:lineRule="auto"/>
                    <w:jc w:val="both"/>
                    <w:rPr>
                      <w:b/>
                      <w:highlight w:val="white"/>
                    </w:rPr>
                  </w:pPr>
                </w:p>
              </w:tc>
              <w:tc>
                <w:tcPr>
                  <w:tcW w:w="4536" w:type="dxa"/>
                  <w:shd w:val="clear" w:color="auto" w:fill="C9C9C9"/>
                </w:tcPr>
                <w:p w14:paraId="6D0A24A4" w14:textId="77777777" w:rsidR="00FA4D3F" w:rsidRDefault="00F25B65">
                  <w:pPr>
                    <w:spacing w:after="120" w:line="240" w:lineRule="auto"/>
                    <w:jc w:val="both"/>
                    <w:rPr>
                      <w:b/>
                      <w:highlight w:val="white"/>
                    </w:rPr>
                  </w:pPr>
                  <w:r>
                    <w:rPr>
                      <w:b/>
                      <w:highlight w:val="white"/>
                    </w:rPr>
                    <w:t>Process Steps</w:t>
                  </w:r>
                </w:p>
              </w:tc>
              <w:tc>
                <w:tcPr>
                  <w:tcW w:w="4394" w:type="dxa"/>
                  <w:shd w:val="clear" w:color="auto" w:fill="C9C9C9"/>
                </w:tcPr>
                <w:p w14:paraId="392C9D37" w14:textId="77777777" w:rsidR="00FA4D3F" w:rsidRDefault="00F25B65">
                  <w:pPr>
                    <w:spacing w:after="120" w:line="240" w:lineRule="auto"/>
                    <w:jc w:val="both"/>
                    <w:rPr>
                      <w:b/>
                      <w:highlight w:val="white"/>
                    </w:rPr>
                  </w:pPr>
                  <w:r>
                    <w:rPr>
                      <w:b/>
                      <w:highlight w:val="white"/>
                    </w:rPr>
                    <w:t>Advantage</w:t>
                  </w:r>
                </w:p>
              </w:tc>
              <w:tc>
                <w:tcPr>
                  <w:tcW w:w="4167" w:type="dxa"/>
                  <w:shd w:val="clear" w:color="auto" w:fill="C9C9C9"/>
                </w:tcPr>
                <w:p w14:paraId="7F9827B6" w14:textId="77777777" w:rsidR="00FA4D3F" w:rsidRDefault="00F25B65">
                  <w:pPr>
                    <w:spacing w:after="120" w:line="240" w:lineRule="auto"/>
                    <w:jc w:val="both"/>
                    <w:rPr>
                      <w:b/>
                      <w:highlight w:val="white"/>
                    </w:rPr>
                  </w:pPr>
                  <w:r>
                    <w:rPr>
                      <w:b/>
                      <w:highlight w:val="white"/>
                    </w:rPr>
                    <w:t>Disadvantage (Limitation)</w:t>
                  </w:r>
                </w:p>
              </w:tc>
            </w:tr>
            <w:tr w:rsidR="00FA4D3F" w14:paraId="58FA575F" w14:textId="77777777">
              <w:tc>
                <w:tcPr>
                  <w:tcW w:w="846" w:type="dxa"/>
                  <w:shd w:val="clear" w:color="auto" w:fill="C9C9C9"/>
                </w:tcPr>
                <w:p w14:paraId="0C7D69DA" w14:textId="77777777" w:rsidR="00FA4D3F" w:rsidRDefault="00F25B65">
                  <w:pPr>
                    <w:spacing w:after="120" w:line="240" w:lineRule="auto"/>
                    <w:jc w:val="both"/>
                    <w:rPr>
                      <w:b/>
                      <w:highlight w:val="white"/>
                    </w:rPr>
                  </w:pPr>
                  <w:r>
                    <w:rPr>
                      <w:b/>
                      <w:highlight w:val="white"/>
                    </w:rPr>
                    <w:lastRenderedPageBreak/>
                    <w:t>1</w:t>
                  </w:r>
                </w:p>
              </w:tc>
              <w:tc>
                <w:tcPr>
                  <w:tcW w:w="4536" w:type="dxa"/>
                </w:tcPr>
                <w:p w14:paraId="603E5E9E" w14:textId="77777777" w:rsidR="00321887" w:rsidRDefault="00321887">
                  <w:pPr>
                    <w:spacing w:after="120" w:line="240" w:lineRule="auto"/>
                    <w:jc w:val="both"/>
                  </w:pPr>
                  <w:r w:rsidRPr="00321887">
                    <w:t>Data Collection</w:t>
                  </w:r>
                  <w:r>
                    <w:t>:</w:t>
                  </w:r>
                </w:p>
                <w:p w14:paraId="7255D1DF" w14:textId="3E8E033E" w:rsidR="00FA4D3F" w:rsidRDefault="00321887">
                  <w:pPr>
                    <w:spacing w:after="120" w:line="240" w:lineRule="auto"/>
                    <w:jc w:val="both"/>
                    <w:rPr>
                      <w:highlight w:val="white"/>
                    </w:rPr>
                  </w:pPr>
                  <w:r w:rsidRPr="00321887">
                    <w:t>Capture video streams using a webcam or other video input devices.</w:t>
                  </w:r>
                </w:p>
              </w:tc>
              <w:tc>
                <w:tcPr>
                  <w:tcW w:w="4394" w:type="dxa"/>
                </w:tcPr>
                <w:p w14:paraId="61613B37" w14:textId="6742D487" w:rsidR="00FA4D3F" w:rsidRDefault="00843D22">
                  <w:pPr>
                    <w:spacing w:after="120" w:line="240" w:lineRule="auto"/>
                    <w:jc w:val="both"/>
                    <w:rPr>
                      <w:highlight w:val="white"/>
                    </w:rPr>
                  </w:pPr>
                  <w:r w:rsidRPr="00843D22">
                    <w:rPr>
                      <w:highlight w:val="white"/>
                    </w:rPr>
                    <w:t>Captures real-time video, enabling immediate analysis and detection of objects as they occur.</w:t>
                  </w:r>
                </w:p>
              </w:tc>
              <w:tc>
                <w:tcPr>
                  <w:tcW w:w="4167" w:type="dxa"/>
                </w:tcPr>
                <w:p w14:paraId="6A2999B3" w14:textId="20328E03" w:rsidR="00FA4D3F" w:rsidRDefault="00843D22">
                  <w:pPr>
                    <w:spacing w:after="120" w:line="240" w:lineRule="auto"/>
                    <w:jc w:val="both"/>
                    <w:rPr>
                      <w:highlight w:val="white"/>
                    </w:rPr>
                  </w:pPr>
                  <w:r w:rsidRPr="00843D22">
                    <w:rPr>
                      <w:rFonts w:ascii="Segoe UI" w:eastAsia="Segoe UI" w:hAnsi="Segoe UI" w:cs="Segoe UI"/>
                      <w:sz w:val="19"/>
                      <w:szCs w:val="19"/>
                    </w:rPr>
                    <w:t>Quality of input can be affected by camera resolution, lighting, and environmental conditions.</w:t>
                  </w:r>
                </w:p>
              </w:tc>
            </w:tr>
            <w:tr w:rsidR="00FA4D3F" w14:paraId="4E6702FF" w14:textId="77777777">
              <w:tc>
                <w:tcPr>
                  <w:tcW w:w="846" w:type="dxa"/>
                  <w:shd w:val="clear" w:color="auto" w:fill="C9C9C9"/>
                </w:tcPr>
                <w:p w14:paraId="16F6AE35" w14:textId="77777777" w:rsidR="00FA4D3F" w:rsidRDefault="00F25B65">
                  <w:pPr>
                    <w:spacing w:after="120" w:line="240" w:lineRule="auto"/>
                    <w:jc w:val="both"/>
                    <w:rPr>
                      <w:b/>
                      <w:highlight w:val="white"/>
                    </w:rPr>
                  </w:pPr>
                  <w:r>
                    <w:rPr>
                      <w:b/>
                      <w:highlight w:val="white"/>
                    </w:rPr>
                    <w:t>2</w:t>
                  </w:r>
                </w:p>
              </w:tc>
              <w:tc>
                <w:tcPr>
                  <w:tcW w:w="4536" w:type="dxa"/>
                </w:tcPr>
                <w:p w14:paraId="7B0DDF20" w14:textId="36862AA3" w:rsidR="00FA4D3F" w:rsidRDefault="00321887">
                  <w:pPr>
                    <w:spacing w:after="120" w:line="240" w:lineRule="auto"/>
                    <w:jc w:val="both"/>
                    <w:rPr>
                      <w:highlight w:val="white"/>
                    </w:rPr>
                  </w:pPr>
                  <w:r w:rsidRPr="00321887">
                    <w:t xml:space="preserve">Model Integration: </w:t>
                  </w:r>
                  <w:r>
                    <w:br/>
                  </w:r>
                  <w:r w:rsidRPr="00321887">
                    <w:t>Implement the YOLO algorithm, utilizing a pretrained model to enhance accuracy and speed in detecting objects.</w:t>
                  </w:r>
                </w:p>
              </w:tc>
              <w:tc>
                <w:tcPr>
                  <w:tcW w:w="4394" w:type="dxa"/>
                </w:tcPr>
                <w:p w14:paraId="5E35D9D7" w14:textId="4B9B219F" w:rsidR="00FA4D3F" w:rsidRDefault="00843D22">
                  <w:pPr>
                    <w:spacing w:after="120" w:line="240" w:lineRule="auto"/>
                    <w:jc w:val="both"/>
                  </w:pPr>
                  <w:r w:rsidRPr="00843D22">
                    <w:t>Utilizes a pretrained YOLO model, enhancing detection speed and accuracy for various objects.</w:t>
                  </w:r>
                </w:p>
              </w:tc>
              <w:tc>
                <w:tcPr>
                  <w:tcW w:w="4167" w:type="dxa"/>
                </w:tcPr>
                <w:p w14:paraId="52F2F9D3" w14:textId="6B3A70A4" w:rsidR="00FA4D3F" w:rsidRDefault="00843D22">
                  <w:pPr>
                    <w:spacing w:after="120" w:line="240" w:lineRule="auto"/>
                    <w:jc w:val="both"/>
                    <w:rPr>
                      <w:highlight w:val="white"/>
                    </w:rPr>
                  </w:pPr>
                  <w:r w:rsidRPr="00843D22">
                    <w:rPr>
                      <w:highlight w:val="white"/>
                    </w:rPr>
                    <w:t>May require fine-tuning for specific applications, potentially increasing setup time and complexity.</w:t>
                  </w:r>
                </w:p>
              </w:tc>
            </w:tr>
            <w:tr w:rsidR="00FA4D3F" w14:paraId="3B9005E1" w14:textId="77777777">
              <w:tc>
                <w:tcPr>
                  <w:tcW w:w="846" w:type="dxa"/>
                  <w:shd w:val="clear" w:color="auto" w:fill="C9C9C9"/>
                </w:tcPr>
                <w:p w14:paraId="60EAC754" w14:textId="77777777" w:rsidR="00FA4D3F" w:rsidRDefault="00F25B65">
                  <w:pPr>
                    <w:spacing w:after="120" w:line="240" w:lineRule="auto"/>
                    <w:jc w:val="both"/>
                    <w:rPr>
                      <w:b/>
                      <w:highlight w:val="white"/>
                    </w:rPr>
                  </w:pPr>
                  <w:r>
                    <w:rPr>
                      <w:b/>
                      <w:highlight w:val="white"/>
                    </w:rPr>
                    <w:t>3</w:t>
                  </w:r>
                </w:p>
              </w:tc>
              <w:tc>
                <w:tcPr>
                  <w:tcW w:w="4536" w:type="dxa"/>
                </w:tcPr>
                <w:p w14:paraId="21223942" w14:textId="06CDC3D3" w:rsidR="00FA4D3F" w:rsidRDefault="00321887">
                  <w:pPr>
                    <w:spacing w:after="120" w:line="240" w:lineRule="auto"/>
                    <w:jc w:val="both"/>
                  </w:pPr>
                  <w:r w:rsidRPr="00321887">
                    <w:t>Object Detection:</w:t>
                  </w:r>
                  <w:r w:rsidRPr="00321887">
                    <w:br/>
                    <w:t xml:space="preserve"> Use OpenCV (cv lib) to process each video frame in real time, identifying and classifying objects.</w:t>
                  </w:r>
                </w:p>
              </w:tc>
              <w:tc>
                <w:tcPr>
                  <w:tcW w:w="4394" w:type="dxa"/>
                </w:tcPr>
                <w:p w14:paraId="38FB5778" w14:textId="32365495" w:rsidR="00FA4D3F" w:rsidRDefault="00843D22">
                  <w:pPr>
                    <w:spacing w:after="120" w:line="240" w:lineRule="auto"/>
                    <w:jc w:val="both"/>
                  </w:pPr>
                  <w:r w:rsidRPr="00843D22">
                    <w:t>Processes video frames in real time, providing instant identification of multiple objects simultaneously.</w:t>
                  </w:r>
                </w:p>
              </w:tc>
              <w:tc>
                <w:tcPr>
                  <w:tcW w:w="4167" w:type="dxa"/>
                </w:tcPr>
                <w:p w14:paraId="1D575CCE" w14:textId="41F7A7C3" w:rsidR="00FA4D3F" w:rsidRDefault="00843D22">
                  <w:pPr>
                    <w:spacing w:after="120" w:line="240" w:lineRule="auto"/>
                    <w:jc w:val="both"/>
                    <w:rPr>
                      <w:highlight w:val="white"/>
                    </w:rPr>
                  </w:pPr>
                  <w:r w:rsidRPr="00843D22">
                    <w:rPr>
                      <w:highlight w:val="white"/>
                    </w:rPr>
                    <w:t>Detection performance may vary with frame rate and computational limitations of the hardware.</w:t>
                  </w:r>
                </w:p>
              </w:tc>
            </w:tr>
            <w:tr w:rsidR="00FA4D3F" w14:paraId="4169F35A" w14:textId="77777777">
              <w:tc>
                <w:tcPr>
                  <w:tcW w:w="846" w:type="dxa"/>
                  <w:shd w:val="clear" w:color="auto" w:fill="C9C9C9"/>
                </w:tcPr>
                <w:p w14:paraId="1F3E67AD" w14:textId="77777777" w:rsidR="00FA4D3F" w:rsidRDefault="00F25B65">
                  <w:pPr>
                    <w:spacing w:after="120" w:line="240" w:lineRule="auto"/>
                    <w:jc w:val="both"/>
                    <w:rPr>
                      <w:b/>
                      <w:highlight w:val="white"/>
                    </w:rPr>
                  </w:pPr>
                  <w:r>
                    <w:rPr>
                      <w:b/>
                      <w:highlight w:val="white"/>
                    </w:rPr>
                    <w:t>4</w:t>
                  </w:r>
                </w:p>
              </w:tc>
              <w:tc>
                <w:tcPr>
                  <w:tcW w:w="4536" w:type="dxa"/>
                </w:tcPr>
                <w:p w14:paraId="27B757A5" w14:textId="43AD4954" w:rsidR="00FA4D3F" w:rsidRDefault="00843D22">
                  <w:pPr>
                    <w:spacing w:after="120" w:line="240" w:lineRule="auto"/>
                    <w:jc w:val="both"/>
                    <w:rPr>
                      <w:highlight w:val="white"/>
                    </w:rPr>
                  </w:pPr>
                  <w:r w:rsidRPr="00843D22">
                    <w:t xml:space="preserve">Visualization: </w:t>
                  </w:r>
                  <w:r w:rsidRPr="00843D22">
                    <w:br/>
                    <w:t>Overlay bounding boxes around detected objects and display the object counts on the video stream for clear visualization.</w:t>
                  </w:r>
                </w:p>
              </w:tc>
              <w:tc>
                <w:tcPr>
                  <w:tcW w:w="4394" w:type="dxa"/>
                </w:tcPr>
                <w:p w14:paraId="7B258A9D" w14:textId="35719A62" w:rsidR="00FA4D3F" w:rsidRDefault="00843D22">
                  <w:pPr>
                    <w:spacing w:after="120" w:line="240" w:lineRule="auto"/>
                    <w:jc w:val="both"/>
                    <w:rPr>
                      <w:highlight w:val="white"/>
                    </w:rPr>
                  </w:pPr>
                  <w:r w:rsidRPr="00843D22">
                    <w:rPr>
                      <w:highlight w:val="white"/>
                    </w:rPr>
                    <w:t>Clearly displays detected objects with bounding boxes, aiding user comprehension and situational awareness.</w:t>
                  </w:r>
                </w:p>
              </w:tc>
              <w:tc>
                <w:tcPr>
                  <w:tcW w:w="4167" w:type="dxa"/>
                </w:tcPr>
                <w:p w14:paraId="6A43ADA8" w14:textId="1D0F6BB7" w:rsidR="00FA4D3F" w:rsidRDefault="00843D22">
                  <w:pPr>
                    <w:spacing w:after="120" w:line="240" w:lineRule="auto"/>
                    <w:jc w:val="both"/>
                    <w:rPr>
                      <w:highlight w:val="white"/>
                    </w:rPr>
                  </w:pPr>
                  <w:r w:rsidRPr="00843D22">
                    <w:rPr>
                      <w:highlight w:val="white"/>
                    </w:rPr>
                    <w:t>Overlapping bounding boxes can clutter the display, making it difficult to interpret results.</w:t>
                  </w:r>
                </w:p>
              </w:tc>
            </w:tr>
            <w:tr w:rsidR="00FA4D3F" w14:paraId="02142210" w14:textId="77777777">
              <w:tc>
                <w:tcPr>
                  <w:tcW w:w="846" w:type="dxa"/>
                  <w:shd w:val="clear" w:color="auto" w:fill="C9C9C9"/>
                </w:tcPr>
                <w:p w14:paraId="18A99E10" w14:textId="77777777" w:rsidR="00FA4D3F" w:rsidRDefault="00F25B65">
                  <w:pPr>
                    <w:spacing w:after="120" w:line="240" w:lineRule="auto"/>
                    <w:jc w:val="center"/>
                    <w:rPr>
                      <w:b/>
                      <w:highlight w:val="white"/>
                    </w:rPr>
                  </w:pPr>
                  <w:r>
                    <w:rPr>
                      <w:b/>
                      <w:highlight w:val="white"/>
                    </w:rPr>
                    <w:t>5</w:t>
                  </w:r>
                </w:p>
              </w:tc>
              <w:tc>
                <w:tcPr>
                  <w:tcW w:w="4536" w:type="dxa"/>
                </w:tcPr>
                <w:p w14:paraId="267347AD" w14:textId="17BFFC44" w:rsidR="00FA4D3F" w:rsidRDefault="00843D22">
                  <w:pPr>
                    <w:spacing w:after="120" w:line="240" w:lineRule="auto"/>
                    <w:jc w:val="both"/>
                    <w:rPr>
                      <w:highlight w:val="white"/>
                    </w:rPr>
                  </w:pPr>
                  <w:r w:rsidRPr="00843D22">
                    <w:t xml:space="preserve">User Interaction: </w:t>
                  </w:r>
                  <w:r>
                    <w:br/>
                  </w:r>
                  <w:r w:rsidRPr="00843D22">
                    <w:t>Present the processed video in full-screen mode, allowing users to engage with the content, and include a mechanism for a smooth application exit.</w:t>
                  </w:r>
                </w:p>
              </w:tc>
              <w:tc>
                <w:tcPr>
                  <w:tcW w:w="4394" w:type="dxa"/>
                </w:tcPr>
                <w:p w14:paraId="2F9188B2" w14:textId="027BB795" w:rsidR="00FA4D3F" w:rsidRDefault="00843D22">
                  <w:pPr>
                    <w:spacing w:after="120" w:line="240" w:lineRule="auto"/>
                    <w:rPr>
                      <w:highlight w:val="white"/>
                    </w:rPr>
                  </w:pPr>
                  <w:r w:rsidRPr="00843D22">
                    <w:rPr>
                      <w:highlight w:val="white"/>
                    </w:rPr>
                    <w:t>Engages users with a full-screen view, enhancing the experience and visibility of detected objects.</w:t>
                  </w:r>
                </w:p>
              </w:tc>
              <w:tc>
                <w:tcPr>
                  <w:tcW w:w="4167" w:type="dxa"/>
                </w:tcPr>
                <w:p w14:paraId="749AFB8D" w14:textId="77777777" w:rsidR="00FA4D3F" w:rsidRDefault="00843D22">
                  <w:pPr>
                    <w:spacing w:after="120" w:line="240" w:lineRule="auto"/>
                    <w:rPr>
                      <w:highlight w:val="white"/>
                    </w:rPr>
                  </w:pPr>
                  <w:r w:rsidRPr="00843D22">
                    <w:rPr>
                      <w:highlight w:val="white"/>
                    </w:rPr>
                    <w:t>Users may struggle to exit the application if the termination mechanism is not intuitive.</w:t>
                  </w:r>
                </w:p>
                <w:p w14:paraId="42173D6C" w14:textId="77777777" w:rsidR="00843D22" w:rsidRDefault="00843D22">
                  <w:pPr>
                    <w:spacing w:after="120" w:line="240" w:lineRule="auto"/>
                    <w:rPr>
                      <w:highlight w:val="white"/>
                    </w:rPr>
                  </w:pPr>
                </w:p>
                <w:p w14:paraId="516269C8" w14:textId="77777777" w:rsidR="00843D22" w:rsidRDefault="00843D22">
                  <w:pPr>
                    <w:spacing w:after="120" w:line="240" w:lineRule="auto"/>
                    <w:rPr>
                      <w:highlight w:val="white"/>
                    </w:rPr>
                  </w:pPr>
                </w:p>
                <w:p w14:paraId="3D1EACB8" w14:textId="77777777" w:rsidR="00843D22" w:rsidRDefault="00843D22">
                  <w:pPr>
                    <w:spacing w:after="120" w:line="240" w:lineRule="auto"/>
                    <w:rPr>
                      <w:highlight w:val="white"/>
                    </w:rPr>
                  </w:pPr>
                </w:p>
                <w:p w14:paraId="7A67FAF9" w14:textId="7BAB3759" w:rsidR="00843D22" w:rsidRDefault="00843D22">
                  <w:pPr>
                    <w:spacing w:after="120" w:line="240" w:lineRule="auto"/>
                    <w:rPr>
                      <w:highlight w:val="white"/>
                    </w:rPr>
                  </w:pPr>
                </w:p>
              </w:tc>
            </w:tr>
          </w:tbl>
          <w:p w14:paraId="596B802D" w14:textId="77777777" w:rsidR="00FA4D3F" w:rsidRDefault="00FA4D3F">
            <w:pPr>
              <w:spacing w:after="120" w:line="240" w:lineRule="auto"/>
            </w:pPr>
          </w:p>
        </w:tc>
      </w:tr>
      <w:tr w:rsidR="00FA4D3F" w14:paraId="400EA738" w14:textId="77777777">
        <w:tc>
          <w:tcPr>
            <w:tcW w:w="14174" w:type="dxa"/>
            <w:gridSpan w:val="7"/>
            <w:shd w:val="clear" w:color="auto" w:fill="F7CBAC"/>
          </w:tcPr>
          <w:p w14:paraId="6CD4F02C" w14:textId="77777777" w:rsidR="00FA4D3F" w:rsidRDefault="00F25B65">
            <w:pPr>
              <w:spacing w:after="120" w:line="240" w:lineRule="auto"/>
              <w:jc w:val="center"/>
              <w:rPr>
                <w:b/>
              </w:rPr>
            </w:pPr>
            <w:r>
              <w:rPr>
                <w:b/>
              </w:rPr>
              <w:lastRenderedPageBreak/>
              <w:t xml:space="preserve">Major Impact Factors in this Work </w:t>
            </w:r>
          </w:p>
        </w:tc>
      </w:tr>
      <w:tr w:rsidR="00FA4D3F" w14:paraId="077EEA87" w14:textId="77777777">
        <w:tc>
          <w:tcPr>
            <w:tcW w:w="14174" w:type="dxa"/>
            <w:gridSpan w:val="7"/>
          </w:tcPr>
          <w:p w14:paraId="0D31E417" w14:textId="77777777" w:rsidR="00FA4D3F" w:rsidRDefault="00FA4D3F">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1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FA4D3F" w14:paraId="6D9793E0" w14:textId="77777777">
              <w:tc>
                <w:tcPr>
                  <w:tcW w:w="3485" w:type="dxa"/>
                  <w:shd w:val="clear" w:color="auto" w:fill="D0CECE"/>
                </w:tcPr>
                <w:p w14:paraId="4E080A8A"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25893537"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1BCB33BC"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5D8C61FA"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FA4D3F" w14:paraId="3552F0B4" w14:textId="77777777">
              <w:tc>
                <w:tcPr>
                  <w:tcW w:w="3485" w:type="dxa"/>
                </w:tcPr>
                <w:p w14:paraId="6B10F354" w14:textId="7869784C" w:rsidR="00FA4D3F" w:rsidRDefault="00321887">
                  <w:pPr>
                    <w:spacing w:after="0" w:line="240" w:lineRule="auto"/>
                  </w:pPr>
                  <w:r w:rsidRPr="00321887">
                    <w:lastRenderedPageBreak/>
                    <w:t xml:space="preserve">The accuracy of object detection results, measured by metrics such as precision, recall, and overall detection rate in the processed video </w:t>
                  </w:r>
                  <w:proofErr w:type="gramStart"/>
                  <w:r w:rsidRPr="00321887">
                    <w:t>streams.</w:t>
                  </w:r>
                  <w:r w:rsidR="00F25B65">
                    <w:t>.</w:t>
                  </w:r>
                  <w:proofErr w:type="gramEnd"/>
                  <w:r w:rsidR="00F25B65">
                    <w:t xml:space="preserve"> </w:t>
                  </w:r>
                </w:p>
                <w:p w14:paraId="0453E092" w14:textId="77777777" w:rsidR="00FA4D3F" w:rsidRDefault="00FA4D3F">
                  <w:pPr>
                    <w:spacing w:after="0" w:line="240" w:lineRule="auto"/>
                  </w:pPr>
                </w:p>
              </w:tc>
              <w:tc>
                <w:tcPr>
                  <w:tcW w:w="3486" w:type="dxa"/>
                </w:tcPr>
                <w:p w14:paraId="1A3BF7FE" w14:textId="78FE4E05" w:rsidR="00FA4D3F" w:rsidRDefault="00321887">
                  <w:pPr>
                    <w:spacing w:after="0" w:line="240" w:lineRule="auto"/>
                  </w:pPr>
                  <w:r w:rsidRPr="00321887">
                    <w:t>The implementation of the YOLO algorithm and the quality of the input data, including factors like resolution, lighting conditions, and the dataset used for training (e.g., COCO dataset).</w:t>
                  </w:r>
                </w:p>
                <w:p w14:paraId="09A590BC" w14:textId="77777777" w:rsidR="00FA4D3F" w:rsidRDefault="00FA4D3F">
                  <w:pPr>
                    <w:spacing w:after="0" w:line="240" w:lineRule="auto"/>
                  </w:pPr>
                </w:p>
              </w:tc>
              <w:tc>
                <w:tcPr>
                  <w:tcW w:w="3486" w:type="dxa"/>
                </w:tcPr>
                <w:p w14:paraId="1B06064E" w14:textId="6AB6FD82" w:rsidR="00FA4D3F" w:rsidRDefault="00321887">
                  <w:pPr>
                    <w:shd w:val="clear" w:color="auto" w:fill="FFFFFF"/>
                    <w:spacing w:after="0" w:line="240" w:lineRule="auto"/>
                    <w:rPr>
                      <w:color w:val="000000"/>
                    </w:rPr>
                  </w:pPr>
                  <w:r w:rsidRPr="00321887">
                    <w:t>Environmental factors, such as varying lighting conditions or the presence of occlusions, which can influence the relationship between the YOLO implementation and the accuracy of object detection.</w:t>
                  </w:r>
                </w:p>
              </w:tc>
              <w:tc>
                <w:tcPr>
                  <w:tcW w:w="3486" w:type="dxa"/>
                </w:tcPr>
                <w:p w14:paraId="512C8E11" w14:textId="2F75E6F3" w:rsidR="00FA4D3F" w:rsidRDefault="00321887">
                  <w:pPr>
                    <w:shd w:val="clear" w:color="auto" w:fill="FFFFFF"/>
                    <w:spacing w:after="0" w:line="240" w:lineRule="auto"/>
                  </w:pPr>
                  <w:r w:rsidRPr="00321887">
                    <w:t>The processing capabilities of the system (e.g., the efficiency of video handling with Vid Gear and OpenCV), which affect how well the YOLO algorithm performs in detecting and counting objects in real time.</w:t>
                  </w:r>
                </w:p>
              </w:tc>
            </w:tr>
          </w:tbl>
          <w:p w14:paraId="49E8EAA7" w14:textId="77777777" w:rsidR="00FA4D3F" w:rsidRDefault="00FA4D3F">
            <w:pPr>
              <w:spacing w:after="120" w:line="240" w:lineRule="auto"/>
            </w:pPr>
          </w:p>
        </w:tc>
      </w:tr>
      <w:tr w:rsidR="00FA4D3F" w14:paraId="39849506" w14:textId="77777777">
        <w:tc>
          <w:tcPr>
            <w:tcW w:w="14174" w:type="dxa"/>
            <w:gridSpan w:val="7"/>
            <w:shd w:val="clear" w:color="auto" w:fill="auto"/>
          </w:tcPr>
          <w:p w14:paraId="2AF7F910" w14:textId="77777777" w:rsidR="00FA4D3F" w:rsidRDefault="00FA4D3F">
            <w:pPr>
              <w:spacing w:after="120" w:line="240" w:lineRule="auto"/>
              <w:jc w:val="center"/>
              <w:rPr>
                <w:b/>
              </w:rPr>
            </w:pPr>
          </w:p>
          <w:tbl>
            <w:tblPr>
              <w:tblStyle w:val="Style1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FA4D3F" w14:paraId="46A8BDD6" w14:textId="77777777">
              <w:tc>
                <w:tcPr>
                  <w:tcW w:w="13943" w:type="dxa"/>
                  <w:shd w:val="clear" w:color="auto" w:fill="D0CECE"/>
                </w:tcPr>
                <w:p w14:paraId="061AA140" w14:textId="77777777" w:rsidR="00FA4D3F" w:rsidRDefault="00F25B65">
                  <w:pPr>
                    <w:spacing w:after="120" w:line="240" w:lineRule="auto"/>
                    <w:jc w:val="center"/>
                    <w:rPr>
                      <w:highlight w:val="white"/>
                    </w:rPr>
                  </w:pPr>
                  <w:r>
                    <w:rPr>
                      <w:b/>
                      <w:color w:val="000000"/>
                      <w:highlight w:val="white"/>
                    </w:rPr>
                    <w:t>Relationship Among </w:t>
                  </w:r>
                  <w:proofErr w:type="gramStart"/>
                  <w:r>
                    <w:rPr>
                      <w:b/>
                      <w:color w:val="000000"/>
                      <w:highlight w:val="white"/>
                    </w:rPr>
                    <w:t>The</w:t>
                  </w:r>
                  <w:proofErr w:type="gramEnd"/>
                  <w:r>
                    <w:rPr>
                      <w:b/>
                      <w:color w:val="000000"/>
                      <w:highlight w:val="white"/>
                    </w:rPr>
                    <w:t xml:space="preserve"> Above 4 Variables in This article</w:t>
                  </w:r>
                </w:p>
              </w:tc>
            </w:tr>
            <w:tr w:rsidR="00FA4D3F" w14:paraId="36771778" w14:textId="77777777">
              <w:tc>
                <w:tcPr>
                  <w:tcW w:w="13943" w:type="dxa"/>
                </w:tcPr>
                <w:p w14:paraId="52878D50" w14:textId="77777777" w:rsidR="00FA4D3F" w:rsidRDefault="00FA4D3F">
                  <w:pPr>
                    <w:spacing w:after="120" w:line="240" w:lineRule="auto"/>
                    <w:rPr>
                      <w:color w:val="000000"/>
                    </w:rPr>
                  </w:pPr>
                </w:p>
                <w:p w14:paraId="35451659" w14:textId="77777777" w:rsidR="00FA4D3F" w:rsidRDefault="00FA4D3F">
                  <w:pPr>
                    <w:spacing w:after="120" w:line="240" w:lineRule="auto"/>
                    <w:rPr>
                      <w:highlight w:val="white"/>
                    </w:rPr>
                  </w:pPr>
                </w:p>
              </w:tc>
            </w:tr>
          </w:tbl>
          <w:p w14:paraId="11CC26D8" w14:textId="77777777" w:rsidR="00FA4D3F" w:rsidRDefault="00FA4D3F">
            <w:pPr>
              <w:spacing w:after="120" w:line="240" w:lineRule="auto"/>
              <w:jc w:val="center"/>
              <w:rPr>
                <w:b/>
              </w:rPr>
            </w:pPr>
          </w:p>
          <w:p w14:paraId="5FFAF48C" w14:textId="77777777" w:rsidR="00FA4D3F" w:rsidRDefault="00FA4D3F">
            <w:pPr>
              <w:spacing w:after="120" w:line="240" w:lineRule="auto"/>
              <w:jc w:val="center"/>
              <w:rPr>
                <w:b/>
              </w:rPr>
            </w:pPr>
          </w:p>
        </w:tc>
      </w:tr>
      <w:tr w:rsidR="00FA4D3F" w14:paraId="6368DF50" w14:textId="77777777">
        <w:tc>
          <w:tcPr>
            <w:tcW w:w="4644" w:type="dxa"/>
            <w:gridSpan w:val="2"/>
            <w:shd w:val="clear" w:color="auto" w:fill="F7CBAC"/>
          </w:tcPr>
          <w:p w14:paraId="2E55CBD1" w14:textId="77777777" w:rsidR="00FA4D3F" w:rsidRDefault="00F25B65">
            <w:pPr>
              <w:spacing w:after="120" w:line="240" w:lineRule="auto"/>
              <w:jc w:val="center"/>
              <w:rPr>
                <w:b/>
              </w:rPr>
            </w:pPr>
            <w:r>
              <w:rPr>
                <w:b/>
              </w:rPr>
              <w:t xml:space="preserve">Input and Output  </w:t>
            </w:r>
          </w:p>
        </w:tc>
        <w:tc>
          <w:tcPr>
            <w:tcW w:w="4678" w:type="dxa"/>
            <w:gridSpan w:val="4"/>
            <w:shd w:val="clear" w:color="auto" w:fill="F7CBAC"/>
          </w:tcPr>
          <w:p w14:paraId="2C78D317" w14:textId="77777777" w:rsidR="00FA4D3F" w:rsidRDefault="00F25B65">
            <w:pPr>
              <w:spacing w:after="120" w:line="240" w:lineRule="auto"/>
              <w:jc w:val="center"/>
              <w:rPr>
                <w:b/>
              </w:rPr>
            </w:pPr>
            <w:r>
              <w:rPr>
                <w:b/>
              </w:rPr>
              <w:t xml:space="preserve">Feature of This   Solution </w:t>
            </w:r>
          </w:p>
        </w:tc>
        <w:tc>
          <w:tcPr>
            <w:tcW w:w="4852" w:type="dxa"/>
            <w:shd w:val="clear" w:color="auto" w:fill="F7CBAC"/>
          </w:tcPr>
          <w:p w14:paraId="3246DBBE" w14:textId="77777777" w:rsidR="00FA4D3F" w:rsidRDefault="00F25B65">
            <w:pPr>
              <w:spacing w:after="120" w:line="240" w:lineRule="auto"/>
              <w:jc w:val="center"/>
              <w:rPr>
                <w:b/>
              </w:rPr>
            </w:pPr>
            <w:r>
              <w:rPr>
                <w:b/>
              </w:rPr>
              <w:t xml:space="preserve">Contribution in </w:t>
            </w:r>
            <w:proofErr w:type="gramStart"/>
            <w:r>
              <w:rPr>
                <w:b/>
              </w:rPr>
              <w:t>This  Work</w:t>
            </w:r>
            <w:proofErr w:type="gramEnd"/>
          </w:p>
        </w:tc>
      </w:tr>
      <w:tr w:rsidR="00FA4D3F" w14:paraId="0935F60D" w14:textId="77777777">
        <w:tc>
          <w:tcPr>
            <w:tcW w:w="4644" w:type="dxa"/>
            <w:gridSpan w:val="2"/>
          </w:tcPr>
          <w:p w14:paraId="494BF15B" w14:textId="77777777" w:rsidR="00FA4D3F" w:rsidRDefault="00FA4D3F">
            <w:pPr>
              <w:spacing w:after="120" w:line="240" w:lineRule="auto"/>
              <w:jc w:val="both"/>
            </w:pPr>
          </w:p>
          <w:tbl>
            <w:tblPr>
              <w:tblStyle w:val="Style2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FA4D3F" w14:paraId="7C980493" w14:textId="77777777">
              <w:tc>
                <w:tcPr>
                  <w:tcW w:w="2206" w:type="dxa"/>
                  <w:shd w:val="clear" w:color="auto" w:fill="C9C9C9"/>
                </w:tcPr>
                <w:p w14:paraId="0176FC1D" w14:textId="77777777" w:rsidR="00FA4D3F" w:rsidRDefault="00F25B65">
                  <w:pPr>
                    <w:spacing w:after="120" w:line="240" w:lineRule="auto"/>
                    <w:jc w:val="both"/>
                    <w:rPr>
                      <w:b/>
                    </w:rPr>
                  </w:pPr>
                  <w:r>
                    <w:rPr>
                      <w:b/>
                    </w:rPr>
                    <w:t>Input</w:t>
                  </w:r>
                </w:p>
              </w:tc>
              <w:tc>
                <w:tcPr>
                  <w:tcW w:w="2207" w:type="dxa"/>
                  <w:shd w:val="clear" w:color="auto" w:fill="C9C9C9"/>
                </w:tcPr>
                <w:p w14:paraId="4CB2A606" w14:textId="77777777" w:rsidR="00FA4D3F" w:rsidRDefault="00F25B65">
                  <w:pPr>
                    <w:spacing w:after="120" w:line="240" w:lineRule="auto"/>
                    <w:jc w:val="both"/>
                    <w:rPr>
                      <w:b/>
                    </w:rPr>
                  </w:pPr>
                  <w:r>
                    <w:rPr>
                      <w:b/>
                    </w:rPr>
                    <w:t>Output</w:t>
                  </w:r>
                </w:p>
              </w:tc>
            </w:tr>
            <w:tr w:rsidR="00FA4D3F" w14:paraId="22C1195E" w14:textId="77777777">
              <w:tc>
                <w:tcPr>
                  <w:tcW w:w="2206" w:type="dxa"/>
                </w:tcPr>
                <w:p w14:paraId="6EF4833F" w14:textId="0E838327" w:rsidR="00FA4D3F" w:rsidRDefault="00321887">
                  <w:pPr>
                    <w:spacing w:after="120" w:line="240" w:lineRule="auto"/>
                    <w:jc w:val="both"/>
                  </w:pPr>
                  <w:r w:rsidRPr="00321887">
                    <w:t>Webcam-captured images and video streams processed in real time.</w:t>
                  </w:r>
                </w:p>
              </w:tc>
              <w:tc>
                <w:tcPr>
                  <w:tcW w:w="2207" w:type="dxa"/>
                </w:tcPr>
                <w:p w14:paraId="355BEDDD" w14:textId="3D374D3E" w:rsidR="00FA4D3F" w:rsidRDefault="00321887">
                  <w:pPr>
                    <w:spacing w:after="120" w:line="240" w:lineRule="auto"/>
                    <w:jc w:val="both"/>
                    <w:rPr>
                      <w:lang w:val="en-IN"/>
                    </w:rPr>
                  </w:pPr>
                  <w:r w:rsidRPr="00321887">
                    <w:t>Detected objects with bounding boxes, counts, and class labels displayed in the video feed.</w:t>
                  </w:r>
                </w:p>
              </w:tc>
            </w:tr>
          </w:tbl>
          <w:p w14:paraId="64F6FC12" w14:textId="77777777" w:rsidR="00FA4D3F" w:rsidRDefault="00FA4D3F">
            <w:pPr>
              <w:spacing w:after="120" w:line="240" w:lineRule="auto"/>
              <w:jc w:val="both"/>
            </w:pPr>
          </w:p>
          <w:p w14:paraId="72311EF8" w14:textId="77777777" w:rsidR="00FA4D3F" w:rsidRDefault="00FA4D3F">
            <w:pPr>
              <w:spacing w:after="120" w:line="240" w:lineRule="auto"/>
              <w:jc w:val="both"/>
            </w:pPr>
          </w:p>
        </w:tc>
        <w:tc>
          <w:tcPr>
            <w:tcW w:w="4678" w:type="dxa"/>
            <w:gridSpan w:val="4"/>
          </w:tcPr>
          <w:p w14:paraId="13AF1925" w14:textId="7C43BAC1" w:rsidR="00FA4D3F" w:rsidRDefault="00321887">
            <w:pPr>
              <w:spacing w:after="120" w:line="240" w:lineRule="auto"/>
              <w:jc w:val="both"/>
            </w:pPr>
            <w:r w:rsidRPr="00321887">
              <w:t>This solution leverages the YOLO algorithm for real-time object detection in video streams, efficiently identifying and counting multiple objects simultaneously, ensuring high accuracy and responsiveness for various practical applications, including surveillance and monitoring.</w:t>
            </w:r>
          </w:p>
        </w:tc>
        <w:tc>
          <w:tcPr>
            <w:tcW w:w="4852" w:type="dxa"/>
          </w:tcPr>
          <w:p w14:paraId="3F6462FA" w14:textId="074FB5A0" w:rsidR="00FA4D3F" w:rsidRDefault="00321887">
            <w:pPr>
              <w:spacing w:after="120" w:line="240" w:lineRule="auto"/>
              <w:jc w:val="both"/>
            </w:pPr>
            <w:r w:rsidRPr="00321887">
              <w:t>This work enhances the field of computer vision by integrating YOLO with real-time video processing, significantly improving object detection accuracy and speed, thereby offering valuable insights and operational efficiencies across industries such as security, retail, and healthcare.</w:t>
            </w:r>
          </w:p>
        </w:tc>
      </w:tr>
      <w:tr w:rsidR="00FA4D3F" w14:paraId="6E2977CB" w14:textId="77777777">
        <w:tc>
          <w:tcPr>
            <w:tcW w:w="6771" w:type="dxa"/>
            <w:gridSpan w:val="4"/>
            <w:shd w:val="clear" w:color="auto" w:fill="FFCCFF"/>
          </w:tcPr>
          <w:p w14:paraId="762D1368" w14:textId="77777777" w:rsidR="00FA4D3F" w:rsidRDefault="00F25B65">
            <w:pPr>
              <w:spacing w:after="120" w:line="240" w:lineRule="auto"/>
              <w:jc w:val="center"/>
              <w:rPr>
                <w:b/>
              </w:rPr>
            </w:pPr>
            <w:r>
              <w:rPr>
                <w:b/>
              </w:rPr>
              <w:t>Positive Impact of this Solution in This Project Domain</w:t>
            </w:r>
          </w:p>
        </w:tc>
        <w:tc>
          <w:tcPr>
            <w:tcW w:w="7403" w:type="dxa"/>
            <w:gridSpan w:val="3"/>
            <w:shd w:val="clear" w:color="auto" w:fill="FFCCFF"/>
          </w:tcPr>
          <w:p w14:paraId="3A4E6FF2" w14:textId="77777777" w:rsidR="00FA4D3F" w:rsidRDefault="00F25B65">
            <w:pPr>
              <w:spacing w:after="120" w:line="240" w:lineRule="auto"/>
              <w:jc w:val="center"/>
              <w:rPr>
                <w:b/>
              </w:rPr>
            </w:pPr>
            <w:r>
              <w:rPr>
                <w:b/>
              </w:rPr>
              <w:t>Negative Impact of this Solution in This Project Domain</w:t>
            </w:r>
          </w:p>
        </w:tc>
      </w:tr>
      <w:tr w:rsidR="00FA4D3F" w14:paraId="0E2BAA6F" w14:textId="77777777">
        <w:tc>
          <w:tcPr>
            <w:tcW w:w="6771" w:type="dxa"/>
            <w:gridSpan w:val="4"/>
            <w:shd w:val="clear" w:color="auto" w:fill="auto"/>
          </w:tcPr>
          <w:p w14:paraId="47E5A1A1" w14:textId="571A34AE" w:rsidR="00FA4D3F" w:rsidRDefault="00321887">
            <w:pPr>
              <w:spacing w:after="120" w:line="240" w:lineRule="auto"/>
              <w:jc w:val="both"/>
            </w:pPr>
            <w:r w:rsidRPr="00321887">
              <w:lastRenderedPageBreak/>
              <w:t>Improves real-time monitoring and analysis across various fields, facilitating better decision-making and operational efficiency through accurate object detection and counting.</w:t>
            </w:r>
          </w:p>
        </w:tc>
        <w:tc>
          <w:tcPr>
            <w:tcW w:w="7403" w:type="dxa"/>
            <w:gridSpan w:val="3"/>
            <w:shd w:val="clear" w:color="auto" w:fill="auto"/>
          </w:tcPr>
          <w:p w14:paraId="1A873786" w14:textId="77777777" w:rsidR="00FA4D3F" w:rsidRDefault="00321887">
            <w:pPr>
              <w:spacing w:after="120" w:line="240" w:lineRule="auto"/>
              <w:jc w:val="both"/>
            </w:pPr>
            <w:r w:rsidRPr="00321887">
              <w:t>Potential for false positives may disrupt operations, and reliance on automated detection could reduce critical human oversight in monitoring environments</w:t>
            </w:r>
            <w:r w:rsidR="00F25B65">
              <w:t>.</w:t>
            </w:r>
          </w:p>
          <w:p w14:paraId="042E8A2E" w14:textId="77777777" w:rsidR="00843D22" w:rsidRDefault="00843D22">
            <w:pPr>
              <w:spacing w:after="120" w:line="240" w:lineRule="auto"/>
              <w:jc w:val="both"/>
            </w:pPr>
          </w:p>
          <w:p w14:paraId="4F767321" w14:textId="02B21E73" w:rsidR="00843D22" w:rsidRDefault="00843D22">
            <w:pPr>
              <w:spacing w:after="120" w:line="240" w:lineRule="auto"/>
              <w:jc w:val="both"/>
            </w:pPr>
          </w:p>
        </w:tc>
      </w:tr>
      <w:tr w:rsidR="00FA4D3F" w14:paraId="06637B04" w14:textId="77777777">
        <w:tc>
          <w:tcPr>
            <w:tcW w:w="4661" w:type="dxa"/>
            <w:gridSpan w:val="3"/>
            <w:shd w:val="clear" w:color="auto" w:fill="F7CBAC"/>
          </w:tcPr>
          <w:p w14:paraId="3C3617F3" w14:textId="77777777" w:rsidR="00FA4D3F" w:rsidRDefault="00F25B65">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0241A4E4" w14:textId="77777777" w:rsidR="00FA4D3F" w:rsidRDefault="00F25B65">
            <w:pPr>
              <w:spacing w:after="120" w:line="240" w:lineRule="auto"/>
              <w:jc w:val="center"/>
              <w:rPr>
                <w:b/>
              </w:rPr>
            </w:pPr>
            <w:r>
              <w:rPr>
                <w:b/>
              </w:rPr>
              <w:t>The Tools That Assessed this Work</w:t>
            </w:r>
          </w:p>
        </w:tc>
        <w:tc>
          <w:tcPr>
            <w:tcW w:w="4852" w:type="dxa"/>
            <w:shd w:val="clear" w:color="auto" w:fill="F7CBAC"/>
          </w:tcPr>
          <w:p w14:paraId="2B5F699D" w14:textId="77777777" w:rsidR="00FA4D3F" w:rsidRDefault="00F25B65">
            <w:pPr>
              <w:spacing w:after="120" w:line="240" w:lineRule="auto"/>
              <w:jc w:val="center"/>
              <w:rPr>
                <w:b/>
              </w:rPr>
            </w:pPr>
            <w:r>
              <w:rPr>
                <w:b/>
              </w:rPr>
              <w:t>What is the Structure of this Paper</w:t>
            </w:r>
          </w:p>
        </w:tc>
      </w:tr>
      <w:tr w:rsidR="00FA4D3F" w14:paraId="46BDD903" w14:textId="77777777">
        <w:tc>
          <w:tcPr>
            <w:tcW w:w="4661" w:type="dxa"/>
            <w:gridSpan w:val="3"/>
          </w:tcPr>
          <w:p w14:paraId="237F87E7" w14:textId="37D04992" w:rsidR="00FA4D3F" w:rsidRDefault="00321887">
            <w:pPr>
              <w:pBdr>
                <w:top w:val="single" w:sz="2" w:space="0" w:color="E5E7EB"/>
                <w:left w:val="single" w:sz="2" w:space="0" w:color="E5E7EB"/>
                <w:bottom w:val="single" w:sz="2" w:space="0" w:color="E5E7EB"/>
                <w:right w:val="single" w:sz="2" w:space="0" w:color="E5E7EB"/>
              </w:pBdr>
              <w:spacing w:line="24" w:lineRule="atLeast"/>
            </w:pPr>
            <w:r w:rsidRPr="00321887">
              <w:rPr>
                <w:lang w:eastAsia="zh-CN"/>
              </w:rPr>
              <w:t>Critically examines the efficiency and accuracy of the YOLO algorithm in real-time video analysis, identifying strengths, limitations, and areas for future improvements in object detection technology.</w:t>
            </w:r>
          </w:p>
        </w:tc>
        <w:tc>
          <w:tcPr>
            <w:tcW w:w="4661" w:type="dxa"/>
            <w:gridSpan w:val="3"/>
          </w:tcPr>
          <w:p w14:paraId="519560DF" w14:textId="766F9D3D" w:rsidR="00FA4D3F" w:rsidRDefault="00321887">
            <w:pPr>
              <w:spacing w:after="120" w:line="240" w:lineRule="auto"/>
            </w:pPr>
            <w:r w:rsidRPr="00321887">
              <w:t>Employs advanced evaluation metrics like Intersection over Union (</w:t>
            </w:r>
            <w:proofErr w:type="spellStart"/>
            <w:r w:rsidRPr="00321887">
              <w:t>IoU</w:t>
            </w:r>
            <w:proofErr w:type="spellEnd"/>
            <w:r w:rsidRPr="00321887">
              <w:t>) and mean Average Precision (</w:t>
            </w:r>
            <w:proofErr w:type="spellStart"/>
            <w:r w:rsidRPr="00321887">
              <w:t>mAP</w:t>
            </w:r>
            <w:proofErr w:type="spellEnd"/>
            <w:r w:rsidRPr="00321887">
              <w:t>), alongside standard datasets like COCO, to benchmark the YOLO algorithm’s performance in real-time applications.</w:t>
            </w:r>
          </w:p>
        </w:tc>
        <w:tc>
          <w:tcPr>
            <w:tcW w:w="4852" w:type="dxa"/>
          </w:tcPr>
          <w:p w14:paraId="6AB2303D" w14:textId="77777777" w:rsidR="00FA4D3F" w:rsidRDefault="00F25B65">
            <w:pPr>
              <w:numPr>
                <w:ilvl w:val="0"/>
                <w:numId w:val="2"/>
              </w:numPr>
              <w:spacing w:after="0" w:line="240" w:lineRule="auto"/>
            </w:pPr>
            <w:r>
              <w:rPr>
                <w:rFonts w:ascii="Cambria" w:eastAsia="Cambria" w:hAnsi="Cambria" w:cs="Cambria"/>
                <w:color w:val="000000"/>
              </w:rPr>
              <w:t>Abstract</w:t>
            </w:r>
          </w:p>
          <w:p w14:paraId="50F17D35" w14:textId="77777777" w:rsidR="00FA4D3F" w:rsidRDefault="00F25B65">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Cambria" w:eastAsia="Cambria" w:hAnsi="Cambria" w:cs="Cambria"/>
                <w:color w:val="000000"/>
              </w:rPr>
            </w:pPr>
            <w:r>
              <w:rPr>
                <w:rFonts w:ascii="Cambria" w:eastAsia="Cambria" w:hAnsi="Cambria" w:cs="Cambria"/>
                <w:color w:val="000000"/>
              </w:rPr>
              <w:t>Introduction</w:t>
            </w:r>
          </w:p>
          <w:p w14:paraId="5B5D4D6B" w14:textId="77777777" w:rsidR="00FA4D3F" w:rsidRDefault="00F25B65">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Cambria" w:eastAsia="Cambria" w:hAnsi="Cambria" w:cs="Cambria"/>
                <w:color w:val="000000"/>
              </w:rPr>
            </w:pPr>
            <w:r>
              <w:rPr>
                <w:rFonts w:ascii="Cambria" w:eastAsia="Cambria" w:hAnsi="Cambria" w:cs="Cambria"/>
                <w:color w:val="000000"/>
              </w:rPr>
              <w:t>Literature Review</w:t>
            </w:r>
          </w:p>
          <w:p w14:paraId="256FE2AE" w14:textId="686F1E9B" w:rsidR="00FA4D3F" w:rsidRDefault="00843D22">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Cambria" w:eastAsia="Cambria" w:hAnsi="Cambria" w:cs="Cambria"/>
                <w:color w:val="000000"/>
              </w:rPr>
            </w:pPr>
            <w:r>
              <w:rPr>
                <w:rFonts w:ascii="Cambria" w:eastAsia="Cambria" w:hAnsi="Cambria" w:cs="Cambria"/>
                <w:color w:val="000000"/>
              </w:rPr>
              <w:t>Existing System</w:t>
            </w:r>
          </w:p>
          <w:p w14:paraId="5057FAC3" w14:textId="05B42205" w:rsidR="00FA4D3F" w:rsidRDefault="00843D22">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Cambria" w:eastAsia="Cambria" w:hAnsi="Cambria" w:cs="Cambria"/>
                <w:color w:val="000000"/>
              </w:rPr>
            </w:pPr>
            <w:r>
              <w:rPr>
                <w:rFonts w:ascii="Cambria" w:eastAsia="Cambria" w:hAnsi="Cambria" w:cs="Cambria"/>
                <w:color w:val="000000"/>
              </w:rPr>
              <w:t>Proposed System</w:t>
            </w:r>
            <w:r w:rsidR="00F25B65">
              <w:rPr>
                <w:rFonts w:ascii="Segoe UI" w:eastAsia="Segoe UI" w:hAnsi="Segoe UI" w:cs="Segoe UI"/>
                <w:sz w:val="19"/>
                <w:szCs w:val="19"/>
              </w:rPr>
              <w:t> </w:t>
            </w:r>
          </w:p>
          <w:p w14:paraId="702F3AF2" w14:textId="77777777" w:rsidR="00FA4D3F" w:rsidRDefault="00843D22" w:rsidP="00843D22">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Cambria" w:eastAsia="Cambria" w:hAnsi="Cambria" w:cs="Cambria"/>
                <w:color w:val="000000"/>
              </w:rPr>
            </w:pPr>
            <w:r>
              <w:rPr>
                <w:rFonts w:ascii="Cambria" w:eastAsia="Cambria" w:hAnsi="Cambria" w:cs="Cambria"/>
                <w:color w:val="000000"/>
              </w:rPr>
              <w:t>Results</w:t>
            </w:r>
          </w:p>
          <w:p w14:paraId="5A3BE49A" w14:textId="3EF5C977" w:rsidR="00843D22" w:rsidRDefault="00843D22" w:rsidP="00843D22">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Cambria" w:eastAsia="Cambria" w:hAnsi="Cambria" w:cs="Cambria"/>
                <w:color w:val="000000"/>
              </w:rPr>
            </w:pPr>
            <w:r>
              <w:rPr>
                <w:rFonts w:ascii="Cambria" w:eastAsia="Cambria" w:hAnsi="Cambria" w:cs="Cambria"/>
                <w:color w:val="000000"/>
              </w:rPr>
              <w:t>Conclusion</w:t>
            </w:r>
          </w:p>
        </w:tc>
      </w:tr>
      <w:tr w:rsidR="00FA4D3F" w14:paraId="041E52CD" w14:textId="77777777">
        <w:tc>
          <w:tcPr>
            <w:tcW w:w="14174" w:type="dxa"/>
            <w:gridSpan w:val="7"/>
            <w:shd w:val="clear" w:color="auto" w:fill="F7CBAC"/>
          </w:tcPr>
          <w:p w14:paraId="7C3B2599" w14:textId="77777777" w:rsidR="00FA4D3F" w:rsidRDefault="00F25B65">
            <w:pPr>
              <w:spacing w:after="120" w:line="240" w:lineRule="auto"/>
              <w:jc w:val="center"/>
              <w:rPr>
                <w:b/>
              </w:rPr>
            </w:pPr>
            <w:r>
              <w:rPr>
                <w:b/>
              </w:rPr>
              <w:t>Diagram/Flowchart</w:t>
            </w:r>
          </w:p>
        </w:tc>
      </w:tr>
      <w:tr w:rsidR="00FA4D3F" w14:paraId="0F1166FA" w14:textId="77777777" w:rsidTr="00843D22">
        <w:trPr>
          <w:trHeight w:val="4169"/>
        </w:trPr>
        <w:tc>
          <w:tcPr>
            <w:tcW w:w="14174" w:type="dxa"/>
            <w:gridSpan w:val="7"/>
          </w:tcPr>
          <w:p w14:paraId="1A5B2B76" w14:textId="65005C5C" w:rsidR="00FA4D3F" w:rsidRDefault="00843D22">
            <w:pPr>
              <w:spacing w:after="120" w:line="240" w:lineRule="auto"/>
              <w:jc w:val="center"/>
            </w:pPr>
            <w:r w:rsidRPr="00843D22">
              <w:rPr>
                <w:noProof/>
              </w:rPr>
              <w:lastRenderedPageBreak/>
              <w:drawing>
                <wp:inline distT="0" distB="0" distL="0" distR="0" wp14:anchorId="59E41BC6" wp14:editId="6859F0F2">
                  <wp:extent cx="6561965" cy="2792437"/>
                  <wp:effectExtent l="0" t="0" r="0" b="0"/>
                  <wp:docPr id="82402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8050" name=""/>
                          <pic:cNvPicPr/>
                        </pic:nvPicPr>
                        <pic:blipFill>
                          <a:blip r:embed="rId8"/>
                          <a:stretch>
                            <a:fillRect/>
                          </a:stretch>
                        </pic:blipFill>
                        <pic:spPr>
                          <a:xfrm>
                            <a:off x="0" y="0"/>
                            <a:ext cx="6575065" cy="2798012"/>
                          </a:xfrm>
                          <a:prstGeom prst="rect">
                            <a:avLst/>
                          </a:prstGeom>
                        </pic:spPr>
                      </pic:pic>
                    </a:graphicData>
                  </a:graphic>
                </wp:inline>
              </w:drawing>
            </w:r>
          </w:p>
          <w:p w14:paraId="369F0F0E" w14:textId="77777777" w:rsidR="00FA4D3F" w:rsidRDefault="00FA4D3F">
            <w:pPr>
              <w:spacing w:after="120" w:line="240" w:lineRule="auto"/>
            </w:pPr>
          </w:p>
        </w:tc>
      </w:tr>
    </w:tbl>
    <w:p w14:paraId="2D41BE16" w14:textId="77777777" w:rsidR="00843D22" w:rsidRDefault="00843D22" w:rsidP="00843D22">
      <w:pPr>
        <w:spacing w:after="120" w:line="240" w:lineRule="auto"/>
        <w:rPr>
          <w:b/>
        </w:rPr>
      </w:pPr>
    </w:p>
    <w:p w14:paraId="7B2D21C5" w14:textId="19821779" w:rsidR="00FA4D3F" w:rsidRDefault="00843D22" w:rsidP="00843D22">
      <w:pPr>
        <w:spacing w:after="120" w:line="240" w:lineRule="auto"/>
        <w:rPr>
          <w:b/>
        </w:rPr>
      </w:pPr>
      <w:r>
        <w:rPr>
          <w:b/>
        </w:rPr>
        <w:t xml:space="preserve">                                                                                                                             </w:t>
      </w:r>
      <w:r w:rsidR="00F25B65">
        <w:rPr>
          <w:b/>
        </w:rPr>
        <w:t>--End of Paper 2--</w:t>
      </w:r>
    </w:p>
    <w:tbl>
      <w:tblPr>
        <w:tblStyle w:val="Style21"/>
        <w:tblW w:w="141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FA4D3F" w14:paraId="6DCDCC6A" w14:textId="77777777">
        <w:tc>
          <w:tcPr>
            <w:tcW w:w="14174" w:type="dxa"/>
            <w:gridSpan w:val="7"/>
            <w:shd w:val="clear" w:color="auto" w:fill="FFE599"/>
          </w:tcPr>
          <w:p w14:paraId="0D75731D" w14:textId="77777777" w:rsidR="00FA4D3F" w:rsidRDefault="00F25B65">
            <w:pPr>
              <w:spacing w:after="120" w:line="240" w:lineRule="auto"/>
              <w:jc w:val="center"/>
              <w:rPr>
                <w:b/>
              </w:rPr>
            </w:pPr>
            <w:r>
              <w:rPr>
                <w:b/>
              </w:rPr>
              <w:t>3</w:t>
            </w:r>
          </w:p>
        </w:tc>
      </w:tr>
      <w:tr w:rsidR="00FA4D3F" w14:paraId="354FE08F" w14:textId="77777777">
        <w:tc>
          <w:tcPr>
            <w:tcW w:w="4077" w:type="dxa"/>
            <w:shd w:val="clear" w:color="auto" w:fill="F4B083"/>
          </w:tcPr>
          <w:p w14:paraId="0B27F725" w14:textId="77777777" w:rsidR="00FA4D3F" w:rsidRDefault="00F25B65">
            <w:pPr>
              <w:spacing w:after="120" w:line="240" w:lineRule="auto"/>
              <w:jc w:val="center"/>
            </w:pPr>
            <w:r>
              <w:rPr>
                <w:b/>
              </w:rPr>
              <w:t>Reference in APA format</w:t>
            </w:r>
          </w:p>
        </w:tc>
        <w:tc>
          <w:tcPr>
            <w:tcW w:w="10097" w:type="dxa"/>
            <w:gridSpan w:val="6"/>
            <w:shd w:val="clear" w:color="auto" w:fill="auto"/>
          </w:tcPr>
          <w:p w14:paraId="17410B01" w14:textId="77777777" w:rsidR="00FA4D3F" w:rsidRDefault="00FA4D3F">
            <w:pPr>
              <w:spacing w:after="120" w:line="240" w:lineRule="auto"/>
              <w:jc w:val="center"/>
            </w:pPr>
          </w:p>
        </w:tc>
      </w:tr>
      <w:tr w:rsidR="00FA4D3F" w14:paraId="1FD97E4F" w14:textId="77777777">
        <w:tc>
          <w:tcPr>
            <w:tcW w:w="4077" w:type="dxa"/>
            <w:shd w:val="clear" w:color="auto" w:fill="F4B083"/>
          </w:tcPr>
          <w:p w14:paraId="54669475" w14:textId="77777777" w:rsidR="00FA4D3F" w:rsidRDefault="00F25B65">
            <w:pPr>
              <w:spacing w:after="120" w:line="240" w:lineRule="auto"/>
              <w:jc w:val="center"/>
            </w:pPr>
            <w:r>
              <w:rPr>
                <w:b/>
              </w:rPr>
              <w:t>URL of the Reference</w:t>
            </w:r>
          </w:p>
        </w:tc>
        <w:tc>
          <w:tcPr>
            <w:tcW w:w="4395" w:type="dxa"/>
            <w:gridSpan w:val="4"/>
            <w:shd w:val="clear" w:color="auto" w:fill="F4B083"/>
          </w:tcPr>
          <w:p w14:paraId="7E5A236B" w14:textId="77777777" w:rsidR="00FA4D3F" w:rsidRDefault="00F25B65">
            <w:pPr>
              <w:spacing w:after="120" w:line="240" w:lineRule="auto"/>
              <w:jc w:val="center"/>
              <w:rPr>
                <w:b/>
              </w:rPr>
            </w:pPr>
            <w:r>
              <w:rPr>
                <w:b/>
              </w:rPr>
              <w:t>Authors Names and Emails</w:t>
            </w:r>
          </w:p>
        </w:tc>
        <w:tc>
          <w:tcPr>
            <w:tcW w:w="5702" w:type="dxa"/>
            <w:gridSpan w:val="2"/>
            <w:shd w:val="clear" w:color="auto" w:fill="F4B083"/>
          </w:tcPr>
          <w:p w14:paraId="630DB4AF" w14:textId="77777777" w:rsidR="00FA4D3F" w:rsidRDefault="00F25B65">
            <w:pPr>
              <w:spacing w:after="120" w:line="240" w:lineRule="auto"/>
              <w:jc w:val="center"/>
            </w:pPr>
            <w:r>
              <w:rPr>
                <w:b/>
              </w:rPr>
              <w:t>Keywords in this Reference</w:t>
            </w:r>
          </w:p>
        </w:tc>
      </w:tr>
      <w:tr w:rsidR="00FA4D3F" w14:paraId="56332665" w14:textId="77777777">
        <w:tc>
          <w:tcPr>
            <w:tcW w:w="4077" w:type="dxa"/>
          </w:tcPr>
          <w:p w14:paraId="75CF6347" w14:textId="23FCB8F8" w:rsidR="00FA4D3F" w:rsidRDefault="00E85D72">
            <w:pPr>
              <w:spacing w:after="0" w:line="240" w:lineRule="auto"/>
              <w:rPr>
                <w:rFonts w:ascii="Times New Roman" w:eastAsia="Times New Roman" w:hAnsi="Times New Roman" w:cs="Times New Roman"/>
                <w:color w:val="000000"/>
                <w:sz w:val="24"/>
                <w:szCs w:val="24"/>
              </w:rPr>
            </w:pPr>
            <w:r w:rsidRPr="00E85D72">
              <w:rPr>
                <w:rFonts w:ascii="Times New Roman" w:eastAsia="Times New Roman" w:hAnsi="Times New Roman" w:cs="Times New Roman"/>
                <w:color w:val="000000"/>
                <w:sz w:val="24"/>
                <w:szCs w:val="24"/>
              </w:rPr>
              <w:t>https://hcis-journal.springeropen.com/articles/10.1186/s13673-020-00219-9</w:t>
            </w:r>
          </w:p>
        </w:tc>
        <w:tc>
          <w:tcPr>
            <w:tcW w:w="4395" w:type="dxa"/>
            <w:gridSpan w:val="4"/>
          </w:tcPr>
          <w:p w14:paraId="30209F0B" w14:textId="2CEA793C" w:rsidR="00FA4D3F" w:rsidRDefault="00E85D72" w:rsidP="00E85D72">
            <w:pPr>
              <w:spacing w:after="120" w:line="240" w:lineRule="auto"/>
              <w:jc w:val="both"/>
              <w:rPr>
                <w:rFonts w:ascii="Times New Roman" w:eastAsia="Times New Roman" w:hAnsi="Times New Roman" w:cs="Times New Roman"/>
              </w:rPr>
            </w:pPr>
            <w:r w:rsidRPr="00E85D72">
              <w:t>Danyang Cao1,2</w:t>
            </w:r>
            <w:proofErr w:type="gramStart"/>
            <w:r w:rsidRPr="00E85D72">
              <w:t>* ,</w:t>
            </w:r>
            <w:proofErr w:type="gramEnd"/>
            <w:r w:rsidRPr="00E85D72">
              <w:t xml:space="preserve"> </w:t>
            </w:r>
            <w:proofErr w:type="spellStart"/>
            <w:r w:rsidRPr="00E85D72">
              <w:t>Zhixin</w:t>
            </w:r>
            <w:proofErr w:type="spellEnd"/>
            <w:r w:rsidRPr="00E85D72">
              <w:t xml:space="preserve"> Chen1 and Lei Gao1</w:t>
            </w:r>
          </w:p>
        </w:tc>
        <w:tc>
          <w:tcPr>
            <w:tcW w:w="5702" w:type="dxa"/>
            <w:gridSpan w:val="2"/>
          </w:tcPr>
          <w:p w14:paraId="39CCB10B" w14:textId="77777777" w:rsidR="00FA4D3F" w:rsidRDefault="00E85D72">
            <w:pPr>
              <w:spacing w:after="120" w:line="240" w:lineRule="auto"/>
              <w:jc w:val="both"/>
            </w:pPr>
            <w:r w:rsidRPr="00E85D72">
              <w:t>Object detection, Machine learning, AI, Deformable convolution, Computer vision</w:t>
            </w:r>
          </w:p>
          <w:p w14:paraId="24982BF6" w14:textId="77777777" w:rsidR="00960C79" w:rsidRDefault="00960C79">
            <w:pPr>
              <w:spacing w:after="120" w:line="240" w:lineRule="auto"/>
              <w:jc w:val="both"/>
            </w:pPr>
          </w:p>
          <w:p w14:paraId="41E3AB65" w14:textId="4CA8CB7F" w:rsidR="00960C79" w:rsidRDefault="00960C79">
            <w:pPr>
              <w:spacing w:after="120" w:line="240" w:lineRule="auto"/>
              <w:jc w:val="both"/>
            </w:pPr>
          </w:p>
        </w:tc>
      </w:tr>
      <w:tr w:rsidR="00FA4D3F" w14:paraId="76B2AFA4" w14:textId="77777777">
        <w:tc>
          <w:tcPr>
            <w:tcW w:w="4077" w:type="dxa"/>
            <w:shd w:val="clear" w:color="auto" w:fill="F7CBAC"/>
          </w:tcPr>
          <w:p w14:paraId="0354CF54" w14:textId="77777777" w:rsidR="00FA4D3F" w:rsidRDefault="00F25B65">
            <w:pPr>
              <w:spacing w:after="120" w:line="240" w:lineRule="auto"/>
              <w:jc w:val="center"/>
              <w:rPr>
                <w:b/>
              </w:rPr>
            </w:pPr>
            <w:r>
              <w:rPr>
                <w:b/>
              </w:rPr>
              <w:lastRenderedPageBreak/>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67A28CCD" w14:textId="77777777" w:rsidR="00FA4D3F" w:rsidRDefault="00F25B65">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620072A8" w14:textId="77777777" w:rsidR="00FA4D3F" w:rsidRDefault="00F25B65">
            <w:pPr>
              <w:spacing w:after="120" w:line="240" w:lineRule="auto"/>
              <w:jc w:val="center"/>
              <w:rPr>
                <w:b/>
              </w:rPr>
            </w:pPr>
            <w:r>
              <w:rPr>
                <w:b/>
              </w:rPr>
              <w:t>What are the components of it?</w:t>
            </w:r>
          </w:p>
          <w:p w14:paraId="463B943D" w14:textId="77777777" w:rsidR="00FA4D3F" w:rsidRDefault="00FA4D3F">
            <w:pPr>
              <w:spacing w:after="120" w:line="240" w:lineRule="auto"/>
              <w:jc w:val="center"/>
              <w:rPr>
                <w:b/>
              </w:rPr>
            </w:pPr>
          </w:p>
        </w:tc>
      </w:tr>
      <w:tr w:rsidR="00FA4D3F" w14:paraId="06ACEBC7" w14:textId="77777777">
        <w:tc>
          <w:tcPr>
            <w:tcW w:w="4077" w:type="dxa"/>
          </w:tcPr>
          <w:p w14:paraId="40090B5B" w14:textId="03C055A5" w:rsidR="00FA4D3F" w:rsidRDefault="00E85D72">
            <w:pPr>
              <w:spacing w:after="120" w:line="240" w:lineRule="auto"/>
            </w:pPr>
            <w:r w:rsidRPr="00E85D72">
              <w:t>The proposed network employs YOLO's backbone (Darknet53) and introduces deformable convolutions for improved feature extraction. It combines multi-scaled detection with up-sampling to enhance accuracy for small objects. This architecture addresses the challenges of recognizing deformed objects and improves detection efficiency in complex scenes.</w:t>
            </w:r>
          </w:p>
        </w:tc>
        <w:tc>
          <w:tcPr>
            <w:tcW w:w="4395" w:type="dxa"/>
            <w:gridSpan w:val="4"/>
          </w:tcPr>
          <w:p w14:paraId="4AAAFD2F" w14:textId="2FE0D937" w:rsidR="00FA4D3F" w:rsidRDefault="00960C79">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sidRPr="00960C79">
              <w:rPr>
                <w:color w:val="000000"/>
              </w:rPr>
              <w:t>The primary objective of this solution is to create a real-time object detection system utilizing a multi-scaled deformable convolutional network. This system aims to enhance the accuracy of identifying and localizing various objects, especially small and geometrically transformed targets, improving overall performance in dynamic environments.</w:t>
            </w:r>
          </w:p>
        </w:tc>
        <w:tc>
          <w:tcPr>
            <w:tcW w:w="5702" w:type="dxa"/>
            <w:gridSpan w:val="2"/>
          </w:tcPr>
          <w:p w14:paraId="5C5CB6E4" w14:textId="345C1B9A" w:rsidR="00E85D72" w:rsidRPr="00E85D72" w:rsidRDefault="00E85D72" w:rsidP="00E85D72">
            <w:pPr>
              <w:spacing w:after="120" w:line="240" w:lineRule="auto"/>
              <w:rPr>
                <w:lang w:val="en-IN"/>
              </w:rPr>
            </w:pPr>
            <w:r w:rsidRPr="00E85D72">
              <w:rPr>
                <w:lang w:val="en-IN"/>
              </w:rPr>
              <w:t xml:space="preserve">Video Input Handling: </w:t>
            </w:r>
            <w:r w:rsidRPr="00E85D72">
              <w:rPr>
                <w:lang w:val="en-IN"/>
              </w:rPr>
              <w:br/>
              <w:t>Utilizes Vid Gear for video capture.</w:t>
            </w:r>
          </w:p>
          <w:p w14:paraId="6BE1364C" w14:textId="4C9BA3E8" w:rsidR="00E85D72" w:rsidRPr="00E85D72" w:rsidRDefault="00E85D72" w:rsidP="00E85D72">
            <w:pPr>
              <w:spacing w:after="120" w:line="240" w:lineRule="auto"/>
              <w:rPr>
                <w:lang w:val="en-IN"/>
              </w:rPr>
            </w:pPr>
            <w:r w:rsidRPr="00E85D72">
              <w:rPr>
                <w:lang w:val="en-IN"/>
              </w:rPr>
              <w:t xml:space="preserve">Object Detection Model: </w:t>
            </w:r>
            <w:r w:rsidRPr="00E85D72">
              <w:rPr>
                <w:lang w:val="en-IN"/>
              </w:rPr>
              <w:br/>
              <w:t>Employs the YOLO algorithm.</w:t>
            </w:r>
          </w:p>
          <w:p w14:paraId="39ECE9E9" w14:textId="09EBE7A2" w:rsidR="00E85D72" w:rsidRPr="00E85D72" w:rsidRDefault="00E85D72" w:rsidP="00E85D72">
            <w:pPr>
              <w:spacing w:after="120" w:line="240" w:lineRule="auto"/>
              <w:rPr>
                <w:lang w:val="en-IN"/>
              </w:rPr>
            </w:pPr>
            <w:r w:rsidRPr="00E85D72">
              <w:rPr>
                <w:lang w:val="en-IN"/>
              </w:rPr>
              <w:t xml:space="preserve"> Image Processing Library: </w:t>
            </w:r>
            <w:r w:rsidRPr="00E85D72">
              <w:rPr>
                <w:lang w:val="en-IN"/>
              </w:rPr>
              <w:br/>
              <w:t>Uses OpenCV for frame processing.</w:t>
            </w:r>
          </w:p>
          <w:p w14:paraId="50D6637D" w14:textId="3A21D7FE" w:rsidR="00E85D72" w:rsidRPr="00E85D72" w:rsidRDefault="00E85D72" w:rsidP="00E85D72">
            <w:pPr>
              <w:spacing w:after="120" w:line="240" w:lineRule="auto"/>
              <w:rPr>
                <w:lang w:val="en-IN"/>
              </w:rPr>
            </w:pPr>
            <w:r w:rsidRPr="00E85D72">
              <w:rPr>
                <w:lang w:val="en-IN"/>
              </w:rPr>
              <w:t xml:space="preserve">User Interface: </w:t>
            </w:r>
            <w:r w:rsidRPr="00E85D72">
              <w:rPr>
                <w:lang w:val="en-IN"/>
              </w:rPr>
              <w:br/>
              <w:t>Provides a full-screen display for visualization.</w:t>
            </w:r>
          </w:p>
          <w:p w14:paraId="602472E8" w14:textId="77777777" w:rsidR="00FA4D3F" w:rsidRDefault="00E85D72" w:rsidP="00E85D72">
            <w:pPr>
              <w:spacing w:after="120" w:line="240" w:lineRule="auto"/>
              <w:rPr>
                <w:lang w:val="en-IN"/>
              </w:rPr>
            </w:pPr>
            <w:r w:rsidRPr="00E85D72">
              <w:rPr>
                <w:lang w:val="en-IN"/>
              </w:rPr>
              <w:t>Counting Mechanism:</w:t>
            </w:r>
            <w:r w:rsidRPr="00E85D72">
              <w:rPr>
                <w:lang w:val="en-IN"/>
              </w:rPr>
              <w:br/>
              <w:t xml:space="preserve"> Tallies detected objects in real-time.</w:t>
            </w:r>
          </w:p>
          <w:p w14:paraId="02FA9803" w14:textId="77777777" w:rsidR="00960C79" w:rsidRDefault="00960C79" w:rsidP="00E85D72">
            <w:pPr>
              <w:spacing w:after="120" w:line="240" w:lineRule="auto"/>
              <w:rPr>
                <w:lang w:val="en-IN"/>
              </w:rPr>
            </w:pPr>
          </w:p>
          <w:p w14:paraId="1CBFD722" w14:textId="3F67F035" w:rsidR="00960C79" w:rsidRDefault="00960C79" w:rsidP="00E85D72">
            <w:pPr>
              <w:spacing w:after="120" w:line="240" w:lineRule="auto"/>
            </w:pPr>
          </w:p>
        </w:tc>
      </w:tr>
      <w:tr w:rsidR="00FA4D3F" w14:paraId="04539A1D" w14:textId="77777777">
        <w:tc>
          <w:tcPr>
            <w:tcW w:w="14174" w:type="dxa"/>
            <w:gridSpan w:val="7"/>
            <w:shd w:val="clear" w:color="auto" w:fill="F7CBAC"/>
          </w:tcPr>
          <w:p w14:paraId="32DDDC27" w14:textId="77777777" w:rsidR="00FA4D3F" w:rsidRDefault="00F25B65">
            <w:pPr>
              <w:spacing w:after="120" w:line="240" w:lineRule="auto"/>
              <w:jc w:val="center"/>
              <w:rPr>
                <w:b/>
                <w:vertAlign w:val="subscript"/>
              </w:rPr>
            </w:pPr>
            <w:r>
              <w:rPr>
                <w:b/>
              </w:rPr>
              <w:t>The Process (Mechanism) of this Work; Means How the Problem has Solved &amp; Advantage &amp; Disadvantage of Each Step in This Process</w:t>
            </w:r>
          </w:p>
        </w:tc>
      </w:tr>
      <w:tr w:rsidR="00FA4D3F" w14:paraId="7E539420" w14:textId="77777777">
        <w:tc>
          <w:tcPr>
            <w:tcW w:w="14174" w:type="dxa"/>
            <w:gridSpan w:val="7"/>
            <w:shd w:val="clear" w:color="auto" w:fill="F7CBAC"/>
          </w:tcPr>
          <w:p w14:paraId="0DF71464" w14:textId="77777777" w:rsidR="00FA4D3F" w:rsidRDefault="00FA4D3F">
            <w:pPr>
              <w:spacing w:after="120" w:line="240" w:lineRule="auto"/>
              <w:jc w:val="both"/>
              <w:rPr>
                <w:b/>
              </w:rPr>
            </w:pPr>
          </w:p>
          <w:p w14:paraId="164C0B20" w14:textId="77777777" w:rsidR="00960C79" w:rsidRDefault="00960C79">
            <w:pPr>
              <w:spacing w:after="120" w:line="240" w:lineRule="auto"/>
              <w:jc w:val="both"/>
              <w:rPr>
                <w:b/>
              </w:rPr>
            </w:pPr>
          </w:p>
        </w:tc>
      </w:tr>
      <w:tr w:rsidR="00FA4D3F" w14:paraId="469C2B90" w14:textId="77777777">
        <w:tc>
          <w:tcPr>
            <w:tcW w:w="14174" w:type="dxa"/>
            <w:gridSpan w:val="7"/>
          </w:tcPr>
          <w:p w14:paraId="67669718" w14:textId="77777777" w:rsidR="00FA4D3F" w:rsidRDefault="00FA4D3F">
            <w:pPr>
              <w:widowControl w:val="0"/>
              <w:spacing w:after="0" w:line="276" w:lineRule="auto"/>
              <w:rPr>
                <w:b/>
              </w:rPr>
            </w:pPr>
          </w:p>
          <w:tbl>
            <w:tblPr>
              <w:tblStyle w:val="Style22"/>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FA4D3F" w14:paraId="6DC90610" w14:textId="77777777">
              <w:tc>
                <w:tcPr>
                  <w:tcW w:w="846" w:type="dxa"/>
                  <w:shd w:val="clear" w:color="auto" w:fill="C9C9C9"/>
                </w:tcPr>
                <w:p w14:paraId="65BF5D24" w14:textId="77777777" w:rsidR="00FA4D3F" w:rsidRDefault="00FA4D3F">
                  <w:pPr>
                    <w:spacing w:after="0" w:line="240" w:lineRule="auto"/>
                    <w:rPr>
                      <w:b/>
                      <w:highlight w:val="white"/>
                    </w:rPr>
                  </w:pPr>
                </w:p>
              </w:tc>
              <w:tc>
                <w:tcPr>
                  <w:tcW w:w="4536" w:type="dxa"/>
                  <w:shd w:val="clear" w:color="auto" w:fill="C9C9C9"/>
                </w:tcPr>
                <w:p w14:paraId="79651DB8" w14:textId="77777777" w:rsidR="00FA4D3F" w:rsidRDefault="00F25B65">
                  <w:pPr>
                    <w:spacing w:after="120" w:line="240" w:lineRule="auto"/>
                    <w:jc w:val="center"/>
                    <w:rPr>
                      <w:b/>
                      <w:highlight w:val="white"/>
                    </w:rPr>
                  </w:pPr>
                  <w:r>
                    <w:rPr>
                      <w:b/>
                      <w:highlight w:val="white"/>
                    </w:rPr>
                    <w:t>Process Steps</w:t>
                  </w:r>
                </w:p>
              </w:tc>
              <w:tc>
                <w:tcPr>
                  <w:tcW w:w="4394" w:type="dxa"/>
                  <w:shd w:val="clear" w:color="auto" w:fill="C9C9C9"/>
                </w:tcPr>
                <w:p w14:paraId="37320E69" w14:textId="77777777" w:rsidR="00FA4D3F" w:rsidRDefault="00F25B65">
                  <w:pPr>
                    <w:spacing w:after="120" w:line="240" w:lineRule="auto"/>
                    <w:jc w:val="center"/>
                    <w:rPr>
                      <w:b/>
                      <w:highlight w:val="white"/>
                    </w:rPr>
                  </w:pPr>
                  <w:r>
                    <w:rPr>
                      <w:b/>
                      <w:highlight w:val="white"/>
                    </w:rPr>
                    <w:t>Advantage</w:t>
                  </w:r>
                </w:p>
              </w:tc>
              <w:tc>
                <w:tcPr>
                  <w:tcW w:w="4167" w:type="dxa"/>
                  <w:shd w:val="clear" w:color="auto" w:fill="C9C9C9"/>
                </w:tcPr>
                <w:p w14:paraId="165FA1A5" w14:textId="77777777" w:rsidR="00FA4D3F" w:rsidRDefault="00F25B65">
                  <w:pPr>
                    <w:spacing w:after="120" w:line="240" w:lineRule="auto"/>
                    <w:jc w:val="center"/>
                    <w:rPr>
                      <w:b/>
                      <w:highlight w:val="white"/>
                    </w:rPr>
                  </w:pPr>
                  <w:r>
                    <w:rPr>
                      <w:b/>
                      <w:highlight w:val="white"/>
                    </w:rPr>
                    <w:t>Disadvantage (Limitation)</w:t>
                  </w:r>
                </w:p>
              </w:tc>
            </w:tr>
            <w:tr w:rsidR="00FA4D3F" w14:paraId="0FABC57A" w14:textId="77777777">
              <w:tc>
                <w:tcPr>
                  <w:tcW w:w="846" w:type="dxa"/>
                  <w:shd w:val="clear" w:color="auto" w:fill="C9C9C9"/>
                </w:tcPr>
                <w:p w14:paraId="53FA8CD2" w14:textId="77777777" w:rsidR="00FA4D3F" w:rsidRDefault="00F25B65">
                  <w:pPr>
                    <w:spacing w:after="120" w:line="240" w:lineRule="auto"/>
                    <w:jc w:val="center"/>
                    <w:rPr>
                      <w:b/>
                      <w:highlight w:val="white"/>
                    </w:rPr>
                  </w:pPr>
                  <w:r>
                    <w:rPr>
                      <w:b/>
                      <w:highlight w:val="white"/>
                    </w:rPr>
                    <w:t>1</w:t>
                  </w:r>
                </w:p>
              </w:tc>
              <w:tc>
                <w:tcPr>
                  <w:tcW w:w="4536" w:type="dxa"/>
                </w:tcPr>
                <w:p w14:paraId="4DF93B9D" w14:textId="5B324932" w:rsidR="00FA4D3F" w:rsidRPr="00960C79" w:rsidRDefault="00960C79">
                  <w:pPr>
                    <w:spacing w:after="120" w:line="240" w:lineRule="auto"/>
                    <w:jc w:val="both"/>
                    <w:rPr>
                      <w:highlight w:val="white"/>
                    </w:rPr>
                  </w:pPr>
                  <w:r w:rsidRPr="00960C79">
                    <w:rPr>
                      <w:highlight w:val="white"/>
                    </w:rPr>
                    <w:t xml:space="preserve">Feature Extraction: Utilize a multi-scaled deformable convolutional network to extract </w:t>
                  </w:r>
                  <w:r w:rsidRPr="00960C79">
                    <w:rPr>
                      <w:highlight w:val="white"/>
                    </w:rPr>
                    <w:lastRenderedPageBreak/>
                    <w:t>detailed features from input images, enabling better sensitivity to object shapes and sizes, particularly for small or deformed objects</w:t>
                  </w:r>
                  <w:r w:rsidR="00F25B65" w:rsidRPr="00960C79">
                    <w:rPr>
                      <w:highlight w:val="white"/>
                    </w:rPr>
                    <w:t>.</w:t>
                  </w:r>
                </w:p>
                <w:p w14:paraId="6D70E261" w14:textId="77777777" w:rsidR="00FA4D3F" w:rsidRPr="00960C79" w:rsidRDefault="00FA4D3F">
                  <w:pPr>
                    <w:spacing w:after="120" w:line="240" w:lineRule="auto"/>
                    <w:jc w:val="both"/>
                    <w:rPr>
                      <w:highlight w:val="white"/>
                    </w:rPr>
                  </w:pPr>
                </w:p>
              </w:tc>
              <w:tc>
                <w:tcPr>
                  <w:tcW w:w="4394" w:type="dxa"/>
                </w:tcPr>
                <w:p w14:paraId="6AF04ED1" w14:textId="4AB2FD48" w:rsidR="00FA4D3F" w:rsidRPr="00960C79" w:rsidRDefault="00F25B65">
                  <w:pPr>
                    <w:spacing w:after="120" w:line="240" w:lineRule="auto"/>
                    <w:jc w:val="both"/>
                    <w:rPr>
                      <w:highlight w:val="white"/>
                    </w:rPr>
                  </w:pPr>
                  <w:r w:rsidRPr="00960C79">
                    <w:rPr>
                      <w:highlight w:val="white"/>
                    </w:rPr>
                    <w:lastRenderedPageBreak/>
                    <w:t> </w:t>
                  </w:r>
                  <w:r w:rsidR="00960C79" w:rsidRPr="00960C79">
                    <w:rPr>
                      <w:highlight w:val="white"/>
                    </w:rPr>
                    <w:t xml:space="preserve">Improved Accuracy: The use of deformable convolutions allows for better adaptation to </w:t>
                  </w:r>
                  <w:r w:rsidR="00960C79" w:rsidRPr="00960C79">
                    <w:rPr>
                      <w:highlight w:val="white"/>
                    </w:rPr>
                    <w:lastRenderedPageBreak/>
                    <w:t>geometric transformations, resulting in higher detection precision, especially for small and densely packed objects.</w:t>
                  </w:r>
                </w:p>
              </w:tc>
              <w:tc>
                <w:tcPr>
                  <w:tcW w:w="4167" w:type="dxa"/>
                </w:tcPr>
                <w:p w14:paraId="1C875A9C" w14:textId="16E47E15" w:rsidR="00FA4D3F" w:rsidRPr="00960C79" w:rsidRDefault="00960C79">
                  <w:pPr>
                    <w:spacing w:after="120" w:line="240" w:lineRule="auto"/>
                    <w:jc w:val="both"/>
                    <w:rPr>
                      <w:highlight w:val="white"/>
                    </w:rPr>
                  </w:pPr>
                  <w:r w:rsidRPr="00960C79">
                    <w:rPr>
                      <w:highlight w:val="white"/>
                    </w:rPr>
                    <w:lastRenderedPageBreak/>
                    <w:t xml:space="preserve">Complexity: The model's architecture is more complex than traditional methods, </w:t>
                  </w:r>
                  <w:r w:rsidRPr="00960C79">
                    <w:rPr>
                      <w:highlight w:val="white"/>
                    </w:rPr>
                    <w:lastRenderedPageBreak/>
                    <w:t>potentially leading to increased training times and resource requirements.</w:t>
                  </w:r>
                </w:p>
              </w:tc>
            </w:tr>
            <w:tr w:rsidR="00FA4D3F" w14:paraId="2AA01437" w14:textId="77777777">
              <w:tc>
                <w:tcPr>
                  <w:tcW w:w="846" w:type="dxa"/>
                  <w:shd w:val="clear" w:color="auto" w:fill="C9C9C9"/>
                </w:tcPr>
                <w:p w14:paraId="4BC392A4" w14:textId="77777777" w:rsidR="00FA4D3F" w:rsidRDefault="00F25B65">
                  <w:pPr>
                    <w:spacing w:after="120" w:line="240" w:lineRule="auto"/>
                    <w:jc w:val="center"/>
                    <w:rPr>
                      <w:b/>
                      <w:highlight w:val="white"/>
                    </w:rPr>
                  </w:pPr>
                  <w:r>
                    <w:rPr>
                      <w:b/>
                      <w:highlight w:val="white"/>
                    </w:rPr>
                    <w:lastRenderedPageBreak/>
                    <w:t>2</w:t>
                  </w:r>
                </w:p>
              </w:tc>
              <w:tc>
                <w:tcPr>
                  <w:tcW w:w="4536" w:type="dxa"/>
                </w:tcPr>
                <w:p w14:paraId="28DD75B2" w14:textId="48000EB2" w:rsidR="00FA4D3F" w:rsidRPr="00960C79" w:rsidRDefault="00960C79">
                  <w:pPr>
                    <w:spacing w:after="120" w:line="240" w:lineRule="auto"/>
                    <w:jc w:val="both"/>
                    <w:rPr>
                      <w:highlight w:val="white"/>
                    </w:rPr>
                  </w:pPr>
                  <w:r w:rsidRPr="00960C79">
                    <w:rPr>
                      <w:highlight w:val="white"/>
                    </w:rPr>
                    <w:t>Object Detection: Implement object localization and classification through a unified framework, combining predictions from multiple scales of feature maps to enhance detection accuracy.</w:t>
                  </w:r>
                </w:p>
              </w:tc>
              <w:tc>
                <w:tcPr>
                  <w:tcW w:w="4394" w:type="dxa"/>
                </w:tcPr>
                <w:p w14:paraId="3462CB67" w14:textId="2F6808A7" w:rsidR="00FA4D3F" w:rsidRPr="00960C79" w:rsidRDefault="00960C79">
                  <w:pPr>
                    <w:spacing w:after="120" w:line="240" w:lineRule="auto"/>
                    <w:jc w:val="both"/>
                    <w:rPr>
                      <w:highlight w:val="white"/>
                    </w:rPr>
                  </w:pPr>
                  <w:r w:rsidRPr="00960C79">
                    <w:rPr>
                      <w:highlight w:val="white"/>
                    </w:rPr>
                    <w:t>Real-Time Processing: The architecture is designed for speed, enabling real-time detection without compromising on accuracy, making it suitable for dynamic applications.</w:t>
                  </w:r>
                </w:p>
              </w:tc>
              <w:tc>
                <w:tcPr>
                  <w:tcW w:w="4167" w:type="dxa"/>
                </w:tcPr>
                <w:p w14:paraId="2A9B8091" w14:textId="37BBBFC4" w:rsidR="00FA4D3F" w:rsidRPr="00960C79" w:rsidRDefault="00960C79">
                  <w:pPr>
                    <w:spacing w:after="120" w:line="240" w:lineRule="auto"/>
                    <w:jc w:val="both"/>
                    <w:rPr>
                      <w:highlight w:val="white"/>
                    </w:rPr>
                  </w:pPr>
                  <w:r w:rsidRPr="00960C79">
                    <w:rPr>
                      <w:highlight w:val="white"/>
                    </w:rPr>
                    <w:t>Computational Demand: Despite optimizations, the process may still require significant computational resources, which could limit deployment on lower-powered devices.</w:t>
                  </w:r>
                </w:p>
              </w:tc>
            </w:tr>
            <w:tr w:rsidR="00FA4D3F" w14:paraId="792DA448" w14:textId="77777777">
              <w:tc>
                <w:tcPr>
                  <w:tcW w:w="846" w:type="dxa"/>
                  <w:shd w:val="clear" w:color="auto" w:fill="C9C9C9"/>
                </w:tcPr>
                <w:p w14:paraId="5A345E24" w14:textId="77777777" w:rsidR="00FA4D3F" w:rsidRDefault="00F25B65">
                  <w:pPr>
                    <w:spacing w:after="120" w:line="240" w:lineRule="auto"/>
                    <w:jc w:val="center"/>
                    <w:rPr>
                      <w:b/>
                      <w:highlight w:val="white"/>
                    </w:rPr>
                  </w:pPr>
                  <w:r>
                    <w:rPr>
                      <w:b/>
                      <w:highlight w:val="white"/>
                    </w:rPr>
                    <w:t>3</w:t>
                  </w:r>
                </w:p>
              </w:tc>
              <w:tc>
                <w:tcPr>
                  <w:tcW w:w="4536" w:type="dxa"/>
                </w:tcPr>
                <w:p w14:paraId="260C74F4" w14:textId="69B46882" w:rsidR="00FA4D3F" w:rsidRPr="00960C79" w:rsidRDefault="00960C79">
                  <w:pPr>
                    <w:spacing w:after="120" w:line="240" w:lineRule="auto"/>
                    <w:jc w:val="both"/>
                  </w:pPr>
                  <w:r w:rsidRPr="00960C79">
                    <w:t xml:space="preserve">Performance Optimization: Apply techniques like </w:t>
                  </w:r>
                  <w:proofErr w:type="spellStart"/>
                  <w:r w:rsidRPr="00960C79">
                    <w:t>upsampling</w:t>
                  </w:r>
                  <w:proofErr w:type="spellEnd"/>
                  <w:r w:rsidRPr="00960C79">
                    <w:t xml:space="preserve"> and feature fusion to refine object recognition processes, ensuring efficient real-time performance while balancing accuracy and computational speed.</w:t>
                  </w:r>
                </w:p>
              </w:tc>
              <w:tc>
                <w:tcPr>
                  <w:tcW w:w="4394" w:type="dxa"/>
                </w:tcPr>
                <w:p w14:paraId="36BED795" w14:textId="087A788C" w:rsidR="00FA4D3F" w:rsidRPr="00960C79" w:rsidRDefault="00960C79">
                  <w:pPr>
                    <w:spacing w:after="120" w:line="240" w:lineRule="auto"/>
                    <w:jc w:val="both"/>
                    <w:rPr>
                      <w:highlight w:val="white"/>
                    </w:rPr>
                  </w:pPr>
                  <w:r w:rsidRPr="00960C79">
                    <w:rPr>
                      <w:highlight w:val="white"/>
                    </w:rPr>
                    <w:t>Versatility: The multi-scaled approach ensures robustness across various object sizes and shapes, enhancing the model's applicability in diverse environments.</w:t>
                  </w:r>
                </w:p>
              </w:tc>
              <w:tc>
                <w:tcPr>
                  <w:tcW w:w="4167" w:type="dxa"/>
                </w:tcPr>
                <w:p w14:paraId="526148AB" w14:textId="76CC3D82" w:rsidR="00FA4D3F" w:rsidRPr="00960C79" w:rsidRDefault="00960C79">
                  <w:pPr>
                    <w:spacing w:after="120" w:line="240" w:lineRule="auto"/>
                    <w:jc w:val="both"/>
                    <w:rPr>
                      <w:highlight w:val="white"/>
                    </w:rPr>
                  </w:pPr>
                  <w:r w:rsidRPr="00960C79">
                    <w:rPr>
                      <w:highlight w:val="white"/>
                    </w:rPr>
                    <w:t>Data Sensitivity: Performance may be influenced by the quality and diversity of training data, necessitating extensive datasets to achieve optimal results.</w:t>
                  </w:r>
                </w:p>
              </w:tc>
            </w:tr>
          </w:tbl>
          <w:p w14:paraId="67044807" w14:textId="77777777" w:rsidR="00FA4D3F" w:rsidRDefault="00FA4D3F">
            <w:pPr>
              <w:spacing w:after="120" w:line="240" w:lineRule="auto"/>
              <w:rPr>
                <w:highlight w:val="white"/>
              </w:rPr>
            </w:pPr>
          </w:p>
          <w:p w14:paraId="2A4C27B6" w14:textId="77777777" w:rsidR="00FA4D3F" w:rsidRDefault="00FA4D3F">
            <w:pPr>
              <w:spacing w:after="120" w:line="240" w:lineRule="auto"/>
            </w:pPr>
          </w:p>
        </w:tc>
      </w:tr>
      <w:tr w:rsidR="00FA4D3F" w14:paraId="626DF80C" w14:textId="77777777">
        <w:tc>
          <w:tcPr>
            <w:tcW w:w="14174" w:type="dxa"/>
            <w:gridSpan w:val="7"/>
            <w:shd w:val="clear" w:color="auto" w:fill="F7CBAC"/>
          </w:tcPr>
          <w:p w14:paraId="704000DC" w14:textId="77777777" w:rsidR="00FA4D3F" w:rsidRDefault="00F25B65">
            <w:pPr>
              <w:spacing w:after="120" w:line="240" w:lineRule="auto"/>
              <w:jc w:val="center"/>
              <w:rPr>
                <w:b/>
              </w:rPr>
            </w:pPr>
            <w:r>
              <w:rPr>
                <w:b/>
              </w:rPr>
              <w:lastRenderedPageBreak/>
              <w:t xml:space="preserve">Major Impact Factors in this Work </w:t>
            </w:r>
          </w:p>
        </w:tc>
      </w:tr>
      <w:tr w:rsidR="00FA4D3F" w14:paraId="5A50BE2B" w14:textId="77777777">
        <w:tc>
          <w:tcPr>
            <w:tcW w:w="14174" w:type="dxa"/>
            <w:gridSpan w:val="7"/>
          </w:tcPr>
          <w:p w14:paraId="2FD1D594" w14:textId="77777777" w:rsidR="00FA4D3F" w:rsidRDefault="00FA4D3F">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3"/>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FA4D3F" w14:paraId="20820908" w14:textId="77777777">
              <w:tc>
                <w:tcPr>
                  <w:tcW w:w="3485" w:type="dxa"/>
                  <w:shd w:val="clear" w:color="auto" w:fill="D0CECE"/>
                </w:tcPr>
                <w:p w14:paraId="1FFB53DA"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07CC97CF"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4EE889DC"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49FD9676"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FA4D3F" w14:paraId="6BDEB073" w14:textId="77777777">
              <w:tc>
                <w:tcPr>
                  <w:tcW w:w="3485" w:type="dxa"/>
                </w:tcPr>
                <w:p w14:paraId="77617B6B" w14:textId="7065374A" w:rsidR="00FA4D3F" w:rsidRDefault="00960C79">
                  <w:pPr>
                    <w:spacing w:after="0" w:line="240" w:lineRule="auto"/>
                  </w:pPr>
                  <w:r w:rsidRPr="00960C79">
                    <w:t>The dependent variable is the outcome or response that researchers measure in an experiment. It is influenced by changes in the independent variable.</w:t>
                  </w:r>
                </w:p>
              </w:tc>
              <w:tc>
                <w:tcPr>
                  <w:tcW w:w="3486" w:type="dxa"/>
                </w:tcPr>
                <w:p w14:paraId="1D8AC487" w14:textId="0E0DB9DE" w:rsidR="00FA4D3F" w:rsidRDefault="00960C79">
                  <w:pPr>
                    <w:spacing w:after="0" w:line="240" w:lineRule="auto"/>
                  </w:pPr>
                  <w:r w:rsidRPr="00960C79">
                    <w:t>The independent variable is the variable that is manipulated or changed in an experiment to observe its effect on the dependent variable.</w:t>
                  </w:r>
                </w:p>
              </w:tc>
              <w:tc>
                <w:tcPr>
                  <w:tcW w:w="3486" w:type="dxa"/>
                </w:tcPr>
                <w:p w14:paraId="4849D4CF" w14:textId="244CEBEA" w:rsidR="00FA4D3F" w:rsidRDefault="00960C79">
                  <w:pPr>
                    <w:shd w:val="clear" w:color="auto" w:fill="FFFFFF"/>
                    <w:spacing w:after="0" w:line="240" w:lineRule="auto"/>
                    <w:rPr>
                      <w:lang w:val="en-IN"/>
                    </w:rPr>
                  </w:pPr>
                  <w:r w:rsidRPr="00960C79">
                    <w:t>A moderating variable is a variable that affects the strength or direction of the relationship between the independent and dependent variables.</w:t>
                  </w:r>
                </w:p>
              </w:tc>
              <w:tc>
                <w:tcPr>
                  <w:tcW w:w="3486" w:type="dxa"/>
                </w:tcPr>
                <w:p w14:paraId="5375DE51" w14:textId="22D2A762" w:rsidR="00FA4D3F" w:rsidRDefault="00960C79">
                  <w:pPr>
                    <w:shd w:val="clear" w:color="auto" w:fill="FFFFFF"/>
                    <w:spacing w:after="0" w:line="240" w:lineRule="auto"/>
                  </w:pPr>
                  <w:r w:rsidRPr="00960C79">
                    <w:t>A mediating variable explains the mechanism through which the independent variable influences the dependent variable. It acts as a middle step in the causal pathway.</w:t>
                  </w:r>
                </w:p>
              </w:tc>
            </w:tr>
          </w:tbl>
          <w:p w14:paraId="5924229D" w14:textId="77777777" w:rsidR="00FA4D3F" w:rsidRDefault="00FA4D3F">
            <w:pPr>
              <w:spacing w:after="120" w:line="240" w:lineRule="auto"/>
            </w:pPr>
          </w:p>
        </w:tc>
      </w:tr>
      <w:tr w:rsidR="00FA4D3F" w14:paraId="6FE5B8F7" w14:textId="77777777">
        <w:tc>
          <w:tcPr>
            <w:tcW w:w="14174" w:type="dxa"/>
            <w:gridSpan w:val="7"/>
            <w:shd w:val="clear" w:color="auto" w:fill="auto"/>
          </w:tcPr>
          <w:p w14:paraId="669C6F5B" w14:textId="77777777" w:rsidR="00FA4D3F" w:rsidRDefault="00FA4D3F">
            <w:pPr>
              <w:spacing w:after="120" w:line="240" w:lineRule="auto"/>
              <w:jc w:val="center"/>
              <w:rPr>
                <w:b/>
              </w:rPr>
            </w:pPr>
          </w:p>
          <w:tbl>
            <w:tblPr>
              <w:tblStyle w:val="Style24"/>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FA4D3F" w14:paraId="437DAAE6" w14:textId="77777777">
              <w:tc>
                <w:tcPr>
                  <w:tcW w:w="13943" w:type="dxa"/>
                  <w:shd w:val="clear" w:color="auto" w:fill="D0CECE"/>
                </w:tcPr>
                <w:p w14:paraId="1A68D9F1" w14:textId="77777777" w:rsidR="00FA4D3F" w:rsidRDefault="00F25B65">
                  <w:pPr>
                    <w:spacing w:after="120" w:line="240" w:lineRule="auto"/>
                    <w:jc w:val="center"/>
                    <w:rPr>
                      <w:highlight w:val="white"/>
                    </w:rPr>
                  </w:pPr>
                  <w:r>
                    <w:rPr>
                      <w:b/>
                      <w:color w:val="000000"/>
                      <w:highlight w:val="white"/>
                    </w:rPr>
                    <w:lastRenderedPageBreak/>
                    <w:t>Relationship Among </w:t>
                  </w:r>
                  <w:proofErr w:type="gramStart"/>
                  <w:r>
                    <w:rPr>
                      <w:b/>
                      <w:color w:val="000000"/>
                      <w:highlight w:val="white"/>
                    </w:rPr>
                    <w:t>The</w:t>
                  </w:r>
                  <w:proofErr w:type="gramEnd"/>
                  <w:r>
                    <w:rPr>
                      <w:b/>
                      <w:color w:val="000000"/>
                      <w:highlight w:val="white"/>
                    </w:rPr>
                    <w:t xml:space="preserve"> Above 4 Variables in This article</w:t>
                  </w:r>
                </w:p>
              </w:tc>
            </w:tr>
            <w:tr w:rsidR="00FA4D3F" w14:paraId="537C4EEA" w14:textId="77777777">
              <w:tc>
                <w:tcPr>
                  <w:tcW w:w="13943" w:type="dxa"/>
                </w:tcPr>
                <w:p w14:paraId="471203CF" w14:textId="77777777" w:rsidR="00FA4D3F" w:rsidRDefault="00FA4D3F">
                  <w:pPr>
                    <w:spacing w:after="120" w:line="240" w:lineRule="auto"/>
                    <w:rPr>
                      <w:color w:val="000000"/>
                    </w:rPr>
                  </w:pPr>
                </w:p>
                <w:p w14:paraId="1928F644" w14:textId="77777777" w:rsidR="00FA4D3F" w:rsidRDefault="00FA4D3F">
                  <w:pPr>
                    <w:spacing w:after="120" w:line="240" w:lineRule="auto"/>
                    <w:rPr>
                      <w:highlight w:val="white"/>
                    </w:rPr>
                  </w:pPr>
                </w:p>
              </w:tc>
            </w:tr>
          </w:tbl>
          <w:p w14:paraId="62EC5A65" w14:textId="77777777" w:rsidR="00FA4D3F" w:rsidRDefault="00FA4D3F">
            <w:pPr>
              <w:spacing w:after="120" w:line="240" w:lineRule="auto"/>
              <w:jc w:val="center"/>
              <w:rPr>
                <w:b/>
              </w:rPr>
            </w:pPr>
          </w:p>
          <w:p w14:paraId="2054CA68" w14:textId="77777777" w:rsidR="00FA4D3F" w:rsidRDefault="00FA4D3F">
            <w:pPr>
              <w:spacing w:after="120" w:line="240" w:lineRule="auto"/>
              <w:jc w:val="center"/>
              <w:rPr>
                <w:b/>
              </w:rPr>
            </w:pPr>
          </w:p>
        </w:tc>
      </w:tr>
      <w:tr w:rsidR="00FA4D3F" w14:paraId="473D0BFF" w14:textId="77777777">
        <w:tc>
          <w:tcPr>
            <w:tcW w:w="4644" w:type="dxa"/>
            <w:gridSpan w:val="2"/>
            <w:shd w:val="clear" w:color="auto" w:fill="F7CBAC"/>
          </w:tcPr>
          <w:p w14:paraId="5AF5DCFB" w14:textId="77777777" w:rsidR="00FA4D3F" w:rsidRDefault="00F25B65">
            <w:pPr>
              <w:spacing w:after="120" w:line="240" w:lineRule="auto"/>
              <w:jc w:val="center"/>
              <w:rPr>
                <w:b/>
              </w:rPr>
            </w:pPr>
            <w:r>
              <w:rPr>
                <w:b/>
              </w:rPr>
              <w:lastRenderedPageBreak/>
              <w:t xml:space="preserve">Input and Output  </w:t>
            </w:r>
          </w:p>
        </w:tc>
        <w:tc>
          <w:tcPr>
            <w:tcW w:w="4678" w:type="dxa"/>
            <w:gridSpan w:val="4"/>
            <w:shd w:val="clear" w:color="auto" w:fill="F7CBAC"/>
          </w:tcPr>
          <w:p w14:paraId="252B6FC3" w14:textId="77777777" w:rsidR="00FA4D3F" w:rsidRDefault="00F25B65">
            <w:pPr>
              <w:spacing w:after="120" w:line="240" w:lineRule="auto"/>
              <w:jc w:val="center"/>
              <w:rPr>
                <w:b/>
              </w:rPr>
            </w:pPr>
            <w:r>
              <w:rPr>
                <w:b/>
              </w:rPr>
              <w:t xml:space="preserve">Feature of This   Solution </w:t>
            </w:r>
          </w:p>
        </w:tc>
        <w:tc>
          <w:tcPr>
            <w:tcW w:w="4852" w:type="dxa"/>
            <w:shd w:val="clear" w:color="auto" w:fill="F7CBAC"/>
          </w:tcPr>
          <w:p w14:paraId="0E6B58DF" w14:textId="77777777" w:rsidR="00FA4D3F" w:rsidRDefault="00F25B65">
            <w:pPr>
              <w:spacing w:after="120" w:line="240" w:lineRule="auto"/>
              <w:jc w:val="center"/>
              <w:rPr>
                <w:b/>
              </w:rPr>
            </w:pPr>
            <w:r>
              <w:rPr>
                <w:b/>
              </w:rPr>
              <w:t xml:space="preserve">Contribution &amp; The Value of </w:t>
            </w:r>
            <w:proofErr w:type="gramStart"/>
            <w:r>
              <w:rPr>
                <w:b/>
              </w:rPr>
              <w:t>This  Work</w:t>
            </w:r>
            <w:proofErr w:type="gramEnd"/>
          </w:p>
        </w:tc>
      </w:tr>
      <w:tr w:rsidR="00FA4D3F" w14:paraId="383332AF" w14:textId="77777777" w:rsidTr="00960C79">
        <w:trPr>
          <w:trHeight w:val="3109"/>
        </w:trPr>
        <w:tc>
          <w:tcPr>
            <w:tcW w:w="4644" w:type="dxa"/>
            <w:gridSpan w:val="2"/>
          </w:tcPr>
          <w:p w14:paraId="0C021D31" w14:textId="77777777" w:rsidR="00FA4D3F" w:rsidRDefault="00FA4D3F">
            <w:pPr>
              <w:spacing w:after="120" w:line="240" w:lineRule="auto"/>
              <w:jc w:val="both"/>
            </w:pPr>
          </w:p>
          <w:tbl>
            <w:tblPr>
              <w:tblStyle w:val="Style25"/>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FA4D3F" w14:paraId="036A2E18" w14:textId="77777777">
              <w:tc>
                <w:tcPr>
                  <w:tcW w:w="2206" w:type="dxa"/>
                  <w:shd w:val="clear" w:color="auto" w:fill="C9C9C9"/>
                </w:tcPr>
                <w:p w14:paraId="48269553" w14:textId="77777777" w:rsidR="00FA4D3F" w:rsidRDefault="00F25B65">
                  <w:pPr>
                    <w:spacing w:after="120" w:line="240" w:lineRule="auto"/>
                    <w:jc w:val="both"/>
                    <w:rPr>
                      <w:b/>
                    </w:rPr>
                  </w:pPr>
                  <w:r>
                    <w:rPr>
                      <w:b/>
                    </w:rPr>
                    <w:t>Input</w:t>
                  </w:r>
                </w:p>
              </w:tc>
              <w:tc>
                <w:tcPr>
                  <w:tcW w:w="2207" w:type="dxa"/>
                  <w:shd w:val="clear" w:color="auto" w:fill="C9C9C9"/>
                </w:tcPr>
                <w:p w14:paraId="0B3B77A8" w14:textId="77777777" w:rsidR="00FA4D3F" w:rsidRDefault="00F25B65">
                  <w:pPr>
                    <w:spacing w:after="120" w:line="240" w:lineRule="auto"/>
                    <w:jc w:val="both"/>
                    <w:rPr>
                      <w:b/>
                    </w:rPr>
                  </w:pPr>
                  <w:r>
                    <w:rPr>
                      <w:b/>
                    </w:rPr>
                    <w:t>Output</w:t>
                  </w:r>
                </w:p>
              </w:tc>
            </w:tr>
            <w:tr w:rsidR="00FA4D3F" w14:paraId="42D1076D" w14:textId="77777777">
              <w:tc>
                <w:tcPr>
                  <w:tcW w:w="2206" w:type="dxa"/>
                </w:tcPr>
                <w:p w14:paraId="1B76FBD4" w14:textId="76BBA163" w:rsidR="00FA4D3F" w:rsidRDefault="00960C79">
                  <w:pPr>
                    <w:spacing w:after="120" w:line="240" w:lineRule="auto"/>
                    <w:jc w:val="both"/>
                    <w:rPr>
                      <w:lang w:val="en-IN"/>
                    </w:rPr>
                  </w:pPr>
                  <w:r w:rsidRPr="00960C79">
                    <w:rPr>
                      <w:rFonts w:ascii="Segoe UI" w:eastAsia="Segoe UI" w:hAnsi="Segoe UI" w:cs="Segoe UI"/>
                      <w:sz w:val="19"/>
                      <w:szCs w:val="19"/>
                    </w:rPr>
                    <w:t xml:space="preserve">The object detection system receives real-time images or video frames as input, sourced from various cameras or sensors. These images can be in multiple formats, including JPEG or PNG, and may include additional contextual data such as timestamps or camera angles. This input data is crucial for the accurate identification and localization of objects within the </w:t>
                  </w:r>
                  <w:r w:rsidRPr="00960C79">
                    <w:rPr>
                      <w:rFonts w:ascii="Segoe UI" w:eastAsia="Segoe UI" w:hAnsi="Segoe UI" w:cs="Segoe UI"/>
                      <w:sz w:val="19"/>
                      <w:szCs w:val="19"/>
                    </w:rPr>
                    <w:lastRenderedPageBreak/>
                    <w:t>monitored environment.</w:t>
                  </w:r>
                </w:p>
              </w:tc>
              <w:tc>
                <w:tcPr>
                  <w:tcW w:w="2207" w:type="dxa"/>
                </w:tcPr>
                <w:p w14:paraId="3EA7B4D4" w14:textId="13AC4AA7" w:rsidR="00FA4D3F" w:rsidRDefault="00960C79">
                  <w:pPr>
                    <w:spacing w:after="120" w:line="240" w:lineRule="auto"/>
                    <w:jc w:val="both"/>
                  </w:pPr>
                  <w:r w:rsidRPr="00960C79">
                    <w:rPr>
                      <w:rFonts w:ascii="Segoe UI" w:eastAsia="Segoe UI" w:hAnsi="Segoe UI" w:cs="Segoe UI"/>
                      <w:sz w:val="19"/>
                      <w:szCs w:val="19"/>
                    </w:rPr>
                    <w:lastRenderedPageBreak/>
                    <w:t>The output of the system consists of bounding boxes that outline detected objects within the input images, along with class labels that specify the type of each identified object. Additionally, the output includes confidence scores, which indicate the system's certainty regarding each detection. This information is typically structured in formats such as JSON or XML</w:t>
                  </w:r>
                  <w:r>
                    <w:rPr>
                      <w:rFonts w:ascii="Segoe UI" w:eastAsia="Segoe UI" w:hAnsi="Segoe UI" w:cs="Segoe UI"/>
                      <w:sz w:val="19"/>
                      <w:szCs w:val="19"/>
                    </w:rPr>
                    <w:t>.</w:t>
                  </w:r>
                </w:p>
              </w:tc>
            </w:tr>
          </w:tbl>
          <w:p w14:paraId="6816B557" w14:textId="77777777" w:rsidR="00FA4D3F" w:rsidRDefault="00FA4D3F">
            <w:pPr>
              <w:spacing w:after="120" w:line="240" w:lineRule="auto"/>
              <w:jc w:val="both"/>
            </w:pPr>
          </w:p>
          <w:p w14:paraId="4A37B527" w14:textId="77777777" w:rsidR="00FA4D3F" w:rsidRDefault="00FA4D3F">
            <w:pPr>
              <w:spacing w:after="120" w:line="240" w:lineRule="auto"/>
              <w:jc w:val="both"/>
            </w:pPr>
          </w:p>
        </w:tc>
        <w:tc>
          <w:tcPr>
            <w:tcW w:w="4678" w:type="dxa"/>
            <w:gridSpan w:val="4"/>
          </w:tcPr>
          <w:p w14:paraId="2A511200" w14:textId="13715583" w:rsidR="00FA4D3F" w:rsidRDefault="00960C79">
            <w:pPr>
              <w:spacing w:after="120" w:line="240" w:lineRule="auto"/>
              <w:jc w:val="both"/>
            </w:pPr>
            <w:r w:rsidRPr="00960C79">
              <w:lastRenderedPageBreak/>
              <w:t>Key features of this object detection solution include real-time processing capabilities, enabling immediate detection and response to potential hazards. The system utilizes a multi-scaled deformable convolutional network, which enhances accuracy by effectively identifying objects of varying sizes and shapes. It demonstrates robustness by maintaining performance across diverse environmental conditions and scenarios. The solution is also scalable, allowing for the integration of additional features and customizability, enabling users to modify parameters or training data to suit specific applications. Finally, a user-friendly interface provides visual feedback on detected objects, making it easy for users to interpret results and take appropriate action.</w:t>
            </w:r>
          </w:p>
        </w:tc>
        <w:tc>
          <w:tcPr>
            <w:tcW w:w="4852" w:type="dxa"/>
          </w:tcPr>
          <w:p w14:paraId="02312690" w14:textId="1B37804B" w:rsidR="00E85D72" w:rsidRPr="00E85D72" w:rsidRDefault="00E85D72" w:rsidP="00E85D72">
            <w:pPr>
              <w:spacing w:after="120" w:line="240" w:lineRule="auto"/>
              <w:jc w:val="both"/>
              <w:rPr>
                <w:lang w:val="en-IN"/>
              </w:rPr>
            </w:pPr>
            <w:r w:rsidRPr="00E85D72">
              <w:rPr>
                <w:lang w:val="en-IN"/>
              </w:rPr>
              <w:t>Deformable Convolution Structure:</w:t>
            </w:r>
            <w:r w:rsidRPr="00E85D72">
              <w:rPr>
                <w:lang w:val="en-IN"/>
              </w:rPr>
              <w:br/>
              <w:t xml:space="preserve"> Enhances generalization by adapting to geometric transformations without requiring extensive computational resources.</w:t>
            </w:r>
          </w:p>
          <w:p w14:paraId="5847090E" w14:textId="68435C3A" w:rsidR="00FA4D3F" w:rsidRDefault="00E85D72" w:rsidP="00E85D72">
            <w:pPr>
              <w:spacing w:after="120" w:line="240" w:lineRule="auto"/>
              <w:jc w:val="both"/>
            </w:pPr>
            <w:r w:rsidRPr="00E85D72">
              <w:rPr>
                <w:lang w:val="en-IN"/>
              </w:rPr>
              <w:t xml:space="preserve">Multi-Scale Feature Fusion: </w:t>
            </w:r>
            <w:r w:rsidRPr="00E85D72">
              <w:rPr>
                <w:lang w:val="en-IN"/>
              </w:rPr>
              <w:br/>
              <w:t>Increases small object detection accuracy by preserving critical information through up-sampling, facilitating better performance in dense object scenarios.</w:t>
            </w:r>
          </w:p>
        </w:tc>
      </w:tr>
      <w:tr w:rsidR="00FA4D3F" w14:paraId="7EC88977" w14:textId="77777777">
        <w:tc>
          <w:tcPr>
            <w:tcW w:w="6771" w:type="dxa"/>
            <w:gridSpan w:val="4"/>
            <w:shd w:val="clear" w:color="auto" w:fill="FFCCFF"/>
          </w:tcPr>
          <w:p w14:paraId="1F2C30D4" w14:textId="77777777" w:rsidR="00FA4D3F" w:rsidRDefault="00F25B65">
            <w:pPr>
              <w:spacing w:after="120" w:line="240" w:lineRule="auto"/>
              <w:jc w:val="center"/>
              <w:rPr>
                <w:b/>
              </w:rPr>
            </w:pPr>
            <w:r>
              <w:rPr>
                <w:b/>
              </w:rPr>
              <w:t>Positive Impact of this Solution in This Project Domain</w:t>
            </w:r>
          </w:p>
        </w:tc>
        <w:tc>
          <w:tcPr>
            <w:tcW w:w="7403" w:type="dxa"/>
            <w:gridSpan w:val="3"/>
            <w:shd w:val="clear" w:color="auto" w:fill="FFCCFF"/>
          </w:tcPr>
          <w:p w14:paraId="7D59F2E7" w14:textId="77777777" w:rsidR="00FA4D3F" w:rsidRDefault="00F25B65">
            <w:pPr>
              <w:spacing w:after="120" w:line="240" w:lineRule="auto"/>
              <w:jc w:val="center"/>
              <w:rPr>
                <w:b/>
              </w:rPr>
            </w:pPr>
            <w:r>
              <w:rPr>
                <w:b/>
              </w:rPr>
              <w:t>Negative Impact of this Solution in This Project Domain</w:t>
            </w:r>
          </w:p>
        </w:tc>
      </w:tr>
      <w:tr w:rsidR="00FA4D3F" w14:paraId="49A409B1" w14:textId="77777777">
        <w:tc>
          <w:tcPr>
            <w:tcW w:w="6771" w:type="dxa"/>
            <w:gridSpan w:val="4"/>
            <w:shd w:val="clear" w:color="auto" w:fill="auto"/>
          </w:tcPr>
          <w:p w14:paraId="6E4E9CAE" w14:textId="58541F56" w:rsidR="00FA4D3F" w:rsidRDefault="00F25B65">
            <w:pPr>
              <w:spacing w:after="120" w:line="240" w:lineRule="auto"/>
            </w:pPr>
            <w:r>
              <w:t xml:space="preserve"> </w:t>
            </w:r>
            <w:r w:rsidR="00960C79" w:rsidRPr="00960C79">
              <w:t>This solution enhances child safety by accurately detecting hazards in real-time, allowing for proactive alerts. Its advanced network improves reliability and adapts to various environments, ensuring versatile applications.</w:t>
            </w:r>
          </w:p>
        </w:tc>
        <w:tc>
          <w:tcPr>
            <w:tcW w:w="7403" w:type="dxa"/>
            <w:gridSpan w:val="3"/>
            <w:shd w:val="clear" w:color="auto" w:fill="auto"/>
          </w:tcPr>
          <w:p w14:paraId="58DDA231" w14:textId="11376798" w:rsidR="00FA4D3F" w:rsidRDefault="00960C79">
            <w:pPr>
              <w:spacing w:after="120" w:line="240" w:lineRule="auto"/>
              <w:rPr>
                <w:b/>
                <w:lang w:val="en-IN"/>
              </w:rPr>
            </w:pPr>
            <w:r w:rsidRPr="00960C79">
              <w:t>Potential downsides include high computational costs, risks of false positives or missed detections, privacy concerns from monitoring, and complexities in regular updates, which may affect system effectiveness over time.</w:t>
            </w:r>
          </w:p>
        </w:tc>
      </w:tr>
      <w:tr w:rsidR="00FA4D3F" w14:paraId="3A1AEC25" w14:textId="77777777">
        <w:tc>
          <w:tcPr>
            <w:tcW w:w="4661" w:type="dxa"/>
            <w:gridSpan w:val="3"/>
            <w:shd w:val="clear" w:color="auto" w:fill="F7CBAC"/>
          </w:tcPr>
          <w:p w14:paraId="3514A79D" w14:textId="77777777" w:rsidR="00FA4D3F" w:rsidRDefault="00F25B65">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746F037B" w14:textId="77777777" w:rsidR="00FA4D3F" w:rsidRDefault="00F25B65">
            <w:pPr>
              <w:spacing w:after="120" w:line="240" w:lineRule="auto"/>
              <w:jc w:val="center"/>
              <w:rPr>
                <w:b/>
              </w:rPr>
            </w:pPr>
            <w:r>
              <w:rPr>
                <w:b/>
              </w:rPr>
              <w:t>The Tools That Assessed this Work</w:t>
            </w:r>
          </w:p>
        </w:tc>
        <w:tc>
          <w:tcPr>
            <w:tcW w:w="4852" w:type="dxa"/>
            <w:shd w:val="clear" w:color="auto" w:fill="F7CBAC"/>
          </w:tcPr>
          <w:p w14:paraId="61E57088" w14:textId="77777777" w:rsidR="00FA4D3F" w:rsidRDefault="00F25B65">
            <w:pPr>
              <w:spacing w:after="120" w:line="240" w:lineRule="auto"/>
              <w:jc w:val="center"/>
              <w:rPr>
                <w:b/>
              </w:rPr>
            </w:pPr>
            <w:r>
              <w:rPr>
                <w:b/>
              </w:rPr>
              <w:t>What is the Structure of this Paper</w:t>
            </w:r>
          </w:p>
        </w:tc>
      </w:tr>
      <w:tr w:rsidR="00FA4D3F" w14:paraId="12D183CE" w14:textId="77777777">
        <w:tc>
          <w:tcPr>
            <w:tcW w:w="4661" w:type="dxa"/>
            <w:gridSpan w:val="3"/>
          </w:tcPr>
          <w:p w14:paraId="3EF2BB07" w14:textId="08006230" w:rsidR="00FA4D3F" w:rsidRDefault="00960C79">
            <w:pPr>
              <w:spacing w:after="120" w:line="240" w:lineRule="auto"/>
              <w:jc w:val="both"/>
            </w:pPr>
            <w:r w:rsidRPr="00960C79">
              <w:t>The project employs advanced object detection algorithms, integrating real-time performance assessments and user feedback to enhance child safety. Critical analysis identifies strengths and weaknesses, guiding future improvements in design and implementation.</w:t>
            </w:r>
          </w:p>
        </w:tc>
        <w:tc>
          <w:tcPr>
            <w:tcW w:w="4661" w:type="dxa"/>
            <w:gridSpan w:val="3"/>
          </w:tcPr>
          <w:p w14:paraId="709A0450" w14:textId="38AA9479" w:rsidR="00960C79" w:rsidRPr="00960C79" w:rsidRDefault="00960C79" w:rsidP="00960C79">
            <w:pPr>
              <w:spacing w:after="120" w:line="240" w:lineRule="auto"/>
              <w:jc w:val="both"/>
              <w:rPr>
                <w:lang w:val="en-IN"/>
              </w:rPr>
            </w:pPr>
            <w:r w:rsidRPr="00960C79">
              <w:rPr>
                <w:lang w:val="en-IN"/>
              </w:rPr>
              <w:t>Algorithm Performance Metrics: Precision, recall, F1 score</w:t>
            </w:r>
          </w:p>
          <w:p w14:paraId="5FA470BD" w14:textId="030EB0E4" w:rsidR="00960C79" w:rsidRPr="00960C79" w:rsidRDefault="00960C79" w:rsidP="00960C79">
            <w:pPr>
              <w:spacing w:after="120" w:line="240" w:lineRule="auto"/>
              <w:jc w:val="both"/>
              <w:rPr>
                <w:lang w:val="en-IN"/>
              </w:rPr>
            </w:pPr>
            <w:r w:rsidRPr="00960C79">
              <w:rPr>
                <w:lang w:val="en-IN"/>
              </w:rPr>
              <w:t xml:space="preserve">Statistical Analysis Software: Python libraries (NumPy, Pandas), machine learning frameworks (TensorFlow, </w:t>
            </w:r>
            <w:proofErr w:type="spellStart"/>
            <w:r w:rsidRPr="00960C79">
              <w:rPr>
                <w:lang w:val="en-IN"/>
              </w:rPr>
              <w:t>PyTorch</w:t>
            </w:r>
            <w:proofErr w:type="spellEnd"/>
            <w:r w:rsidRPr="00960C79">
              <w:rPr>
                <w:lang w:val="en-IN"/>
              </w:rPr>
              <w:t>)</w:t>
            </w:r>
          </w:p>
          <w:p w14:paraId="4285F048" w14:textId="65A4C084" w:rsidR="00960C79" w:rsidRPr="00960C79" w:rsidRDefault="00960C79" w:rsidP="00960C79">
            <w:pPr>
              <w:spacing w:after="120" w:line="240" w:lineRule="auto"/>
              <w:jc w:val="both"/>
              <w:rPr>
                <w:lang w:val="en-IN"/>
              </w:rPr>
            </w:pPr>
            <w:r w:rsidRPr="00960C79">
              <w:rPr>
                <w:lang w:val="en-IN"/>
              </w:rPr>
              <w:t>Simulation Tools: Real-world testing environments, simulators</w:t>
            </w:r>
          </w:p>
          <w:p w14:paraId="35A72535" w14:textId="583F3B3C" w:rsidR="00FA4D3F" w:rsidRPr="00960C79" w:rsidRDefault="00FA4D3F" w:rsidP="00960C79">
            <w:pPr>
              <w:spacing w:after="120" w:line="240" w:lineRule="auto"/>
              <w:jc w:val="both"/>
            </w:pPr>
          </w:p>
        </w:tc>
        <w:tc>
          <w:tcPr>
            <w:tcW w:w="4852" w:type="dxa"/>
          </w:tcPr>
          <w:p w14:paraId="684B3EC0" w14:textId="77777777" w:rsidR="00FA4D3F" w:rsidRDefault="00FA4D3F">
            <w:pPr>
              <w:spacing w:after="120" w:line="240" w:lineRule="auto"/>
              <w:jc w:val="both"/>
            </w:pPr>
          </w:p>
          <w:p w14:paraId="29B341D7" w14:textId="77777777" w:rsidR="00FA4D3F" w:rsidRDefault="00F25B6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Abstract</w:t>
            </w:r>
          </w:p>
          <w:p w14:paraId="5CF192C5" w14:textId="77777777" w:rsidR="00FA4D3F" w:rsidRDefault="00F25B6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Introduction</w:t>
            </w:r>
          </w:p>
          <w:p w14:paraId="3A987C37" w14:textId="77777777" w:rsidR="00FA4D3F" w:rsidRDefault="00F25B6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Related Work</w:t>
            </w:r>
          </w:p>
          <w:p w14:paraId="06E20BFF" w14:textId="28004342" w:rsidR="00FA4D3F" w:rsidRDefault="00960C79">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Methods</w:t>
            </w:r>
          </w:p>
          <w:p w14:paraId="0A0B2D88" w14:textId="77777777" w:rsidR="00FA4D3F" w:rsidRDefault="00F25B6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Experiments</w:t>
            </w:r>
            <w:r>
              <w:rPr>
                <w:color w:val="000000"/>
                <w:lang w:val="en-IN"/>
              </w:rPr>
              <w:t xml:space="preserve"> and Result</w:t>
            </w:r>
          </w:p>
          <w:p w14:paraId="69DE5E38" w14:textId="77777777" w:rsidR="00FA4D3F" w:rsidRDefault="00F25B6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rPr>
              <w:t xml:space="preserve">Conclusion </w:t>
            </w:r>
          </w:p>
        </w:tc>
      </w:tr>
      <w:tr w:rsidR="00FA4D3F" w14:paraId="255676A3" w14:textId="77777777">
        <w:tc>
          <w:tcPr>
            <w:tcW w:w="14174" w:type="dxa"/>
            <w:gridSpan w:val="7"/>
            <w:shd w:val="clear" w:color="auto" w:fill="F7CBAC"/>
          </w:tcPr>
          <w:p w14:paraId="0ABA3A2D" w14:textId="77777777" w:rsidR="00FA4D3F" w:rsidRDefault="00F25B65">
            <w:pPr>
              <w:spacing w:after="120" w:line="240" w:lineRule="auto"/>
              <w:jc w:val="center"/>
              <w:rPr>
                <w:b/>
              </w:rPr>
            </w:pPr>
            <w:r>
              <w:rPr>
                <w:b/>
              </w:rPr>
              <w:t>Diagram/Flowchart</w:t>
            </w:r>
          </w:p>
        </w:tc>
      </w:tr>
      <w:tr w:rsidR="00FA4D3F" w14:paraId="6E4C8308" w14:textId="77777777">
        <w:tc>
          <w:tcPr>
            <w:tcW w:w="14174" w:type="dxa"/>
            <w:gridSpan w:val="7"/>
          </w:tcPr>
          <w:p w14:paraId="01121E17" w14:textId="6B19763B" w:rsidR="00FA4D3F" w:rsidRDefault="00D2420A">
            <w:pPr>
              <w:spacing w:after="120" w:line="240" w:lineRule="auto"/>
            </w:pPr>
            <w:r w:rsidRPr="00D2420A">
              <w:rPr>
                <w:noProof/>
              </w:rPr>
              <w:lastRenderedPageBreak/>
              <w:drawing>
                <wp:anchor distT="0" distB="0" distL="114300" distR="114300" simplePos="0" relativeHeight="251657216" behindDoc="0" locked="0" layoutInCell="1" allowOverlap="1" wp14:anchorId="2A185FF9" wp14:editId="610806DE">
                  <wp:simplePos x="0" y="0"/>
                  <wp:positionH relativeFrom="margin">
                    <wp:posOffset>4678045</wp:posOffset>
                  </wp:positionH>
                  <wp:positionV relativeFrom="margin">
                    <wp:posOffset>0</wp:posOffset>
                  </wp:positionV>
                  <wp:extent cx="3791585" cy="3519805"/>
                  <wp:effectExtent l="0" t="0" r="0" b="4445"/>
                  <wp:wrapSquare wrapText="bothSides"/>
                  <wp:docPr id="104369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95905" name=""/>
                          <pic:cNvPicPr/>
                        </pic:nvPicPr>
                        <pic:blipFill>
                          <a:blip r:embed="rId9">
                            <a:extLst>
                              <a:ext uri="{28A0092B-C50C-407E-A947-70E740481C1C}">
                                <a14:useLocalDpi xmlns:a14="http://schemas.microsoft.com/office/drawing/2010/main" val="0"/>
                              </a:ext>
                            </a:extLst>
                          </a:blip>
                          <a:stretch>
                            <a:fillRect/>
                          </a:stretch>
                        </pic:blipFill>
                        <pic:spPr>
                          <a:xfrm>
                            <a:off x="0" y="0"/>
                            <a:ext cx="3791585" cy="3519805"/>
                          </a:xfrm>
                          <a:prstGeom prst="rect">
                            <a:avLst/>
                          </a:prstGeom>
                        </pic:spPr>
                      </pic:pic>
                    </a:graphicData>
                  </a:graphic>
                  <wp14:sizeRelH relativeFrom="margin">
                    <wp14:pctWidth>0</wp14:pctWidth>
                  </wp14:sizeRelH>
                  <wp14:sizeRelV relativeFrom="margin">
                    <wp14:pctHeight>0</wp14:pctHeight>
                  </wp14:sizeRelV>
                </wp:anchor>
              </w:drawing>
            </w:r>
            <w:r w:rsidRPr="00D2420A">
              <w:rPr>
                <w:noProof/>
              </w:rPr>
              <w:drawing>
                <wp:inline distT="0" distB="0" distL="0" distR="0" wp14:anchorId="7BBF1ED4" wp14:editId="5EFF074F">
                  <wp:extent cx="4070350" cy="3272993"/>
                  <wp:effectExtent l="0" t="0" r="6350" b="3810"/>
                  <wp:docPr id="122948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81541" name=""/>
                          <pic:cNvPicPr/>
                        </pic:nvPicPr>
                        <pic:blipFill>
                          <a:blip r:embed="rId10"/>
                          <a:stretch>
                            <a:fillRect/>
                          </a:stretch>
                        </pic:blipFill>
                        <pic:spPr>
                          <a:xfrm>
                            <a:off x="0" y="0"/>
                            <a:ext cx="4078791" cy="3279780"/>
                          </a:xfrm>
                          <a:prstGeom prst="rect">
                            <a:avLst/>
                          </a:prstGeom>
                        </pic:spPr>
                      </pic:pic>
                    </a:graphicData>
                  </a:graphic>
                </wp:inline>
              </w:drawing>
            </w:r>
          </w:p>
          <w:p w14:paraId="2F1907C9" w14:textId="77777777" w:rsidR="00FA4D3F" w:rsidRDefault="00FA4D3F">
            <w:pPr>
              <w:spacing w:after="120" w:line="240" w:lineRule="auto"/>
            </w:pPr>
          </w:p>
        </w:tc>
      </w:tr>
    </w:tbl>
    <w:p w14:paraId="084BCD86" w14:textId="77777777" w:rsidR="00FA4D3F" w:rsidRDefault="00FA4D3F">
      <w:pPr>
        <w:spacing w:after="120" w:line="240" w:lineRule="auto"/>
        <w:rPr>
          <w:b/>
        </w:rPr>
      </w:pPr>
    </w:p>
    <w:p w14:paraId="5F183012" w14:textId="77777777" w:rsidR="00FA4D3F" w:rsidRDefault="00F25B65">
      <w:pPr>
        <w:spacing w:after="120" w:line="240" w:lineRule="auto"/>
        <w:jc w:val="center"/>
        <w:rPr>
          <w:b/>
        </w:rPr>
      </w:pPr>
      <w:r>
        <w:rPr>
          <w:b/>
        </w:rPr>
        <w:t>--End of Paper 3--</w:t>
      </w:r>
    </w:p>
    <w:p w14:paraId="3DF90AB1" w14:textId="77777777" w:rsidR="00FA4D3F" w:rsidRDefault="00FA4D3F">
      <w:pPr>
        <w:spacing w:after="120" w:line="240" w:lineRule="auto"/>
        <w:jc w:val="both"/>
        <w:rPr>
          <w:b/>
        </w:rPr>
      </w:pPr>
    </w:p>
    <w:p w14:paraId="3C1D860E" w14:textId="77777777" w:rsidR="00D2420A" w:rsidRDefault="00D2420A">
      <w:pPr>
        <w:spacing w:after="120" w:line="240" w:lineRule="auto"/>
        <w:jc w:val="both"/>
        <w:rPr>
          <w:b/>
        </w:rPr>
      </w:pPr>
    </w:p>
    <w:p w14:paraId="2027FB76" w14:textId="77777777" w:rsidR="00D2420A" w:rsidRDefault="00D2420A">
      <w:pPr>
        <w:spacing w:after="120" w:line="240" w:lineRule="auto"/>
        <w:jc w:val="both"/>
        <w:rPr>
          <w:b/>
        </w:rPr>
      </w:pPr>
    </w:p>
    <w:p w14:paraId="161BEE36" w14:textId="77777777" w:rsidR="00FA4D3F" w:rsidRDefault="00FA4D3F">
      <w:pPr>
        <w:spacing w:after="120" w:line="240" w:lineRule="auto"/>
        <w:rPr>
          <w:b/>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FA4D3F" w14:paraId="1718C83A" w14:textId="77777777">
        <w:tc>
          <w:tcPr>
            <w:tcW w:w="14174" w:type="dxa"/>
            <w:gridSpan w:val="7"/>
            <w:shd w:val="clear" w:color="auto" w:fill="FFE599"/>
          </w:tcPr>
          <w:p w14:paraId="488E5327" w14:textId="77777777" w:rsidR="00FA4D3F" w:rsidRDefault="00F25B65">
            <w:pPr>
              <w:spacing w:after="120" w:line="240" w:lineRule="auto"/>
              <w:jc w:val="center"/>
              <w:rPr>
                <w:b/>
              </w:rPr>
            </w:pPr>
            <w:r>
              <w:rPr>
                <w:b/>
              </w:rPr>
              <w:lastRenderedPageBreak/>
              <w:t>4</w:t>
            </w:r>
          </w:p>
        </w:tc>
      </w:tr>
      <w:tr w:rsidR="00FA4D3F" w14:paraId="4512DB38" w14:textId="77777777">
        <w:tc>
          <w:tcPr>
            <w:tcW w:w="4077" w:type="dxa"/>
            <w:shd w:val="clear" w:color="auto" w:fill="F4B083"/>
          </w:tcPr>
          <w:p w14:paraId="2CC6105E" w14:textId="77777777" w:rsidR="00FA4D3F" w:rsidRDefault="00F25B65">
            <w:pPr>
              <w:spacing w:after="120" w:line="240" w:lineRule="auto"/>
              <w:jc w:val="center"/>
            </w:pPr>
            <w:r>
              <w:rPr>
                <w:b/>
              </w:rPr>
              <w:t>Reference in APA format</w:t>
            </w:r>
          </w:p>
        </w:tc>
        <w:tc>
          <w:tcPr>
            <w:tcW w:w="10097" w:type="dxa"/>
            <w:gridSpan w:val="6"/>
            <w:shd w:val="clear" w:color="auto" w:fill="auto"/>
          </w:tcPr>
          <w:p w14:paraId="456EC1F0" w14:textId="77777777" w:rsidR="00FA4D3F" w:rsidRDefault="00FA4D3F">
            <w:pPr>
              <w:spacing w:after="120" w:line="240" w:lineRule="auto"/>
              <w:jc w:val="center"/>
            </w:pPr>
          </w:p>
        </w:tc>
      </w:tr>
      <w:tr w:rsidR="00FA4D3F" w14:paraId="0F40098A" w14:textId="77777777">
        <w:tc>
          <w:tcPr>
            <w:tcW w:w="4077" w:type="dxa"/>
            <w:shd w:val="clear" w:color="auto" w:fill="F4B083"/>
          </w:tcPr>
          <w:p w14:paraId="7F70D4AC" w14:textId="77777777" w:rsidR="00FA4D3F" w:rsidRDefault="00F25B65">
            <w:pPr>
              <w:spacing w:after="120" w:line="240" w:lineRule="auto"/>
              <w:jc w:val="center"/>
            </w:pPr>
            <w:r>
              <w:rPr>
                <w:b/>
              </w:rPr>
              <w:t>URL of the Reference</w:t>
            </w:r>
          </w:p>
        </w:tc>
        <w:tc>
          <w:tcPr>
            <w:tcW w:w="4395" w:type="dxa"/>
            <w:gridSpan w:val="4"/>
            <w:shd w:val="clear" w:color="auto" w:fill="F4B083"/>
          </w:tcPr>
          <w:p w14:paraId="269BC8D1" w14:textId="77777777" w:rsidR="00FA4D3F" w:rsidRDefault="00F25B65">
            <w:pPr>
              <w:spacing w:after="120" w:line="240" w:lineRule="auto"/>
              <w:jc w:val="center"/>
              <w:rPr>
                <w:b/>
              </w:rPr>
            </w:pPr>
            <w:r>
              <w:rPr>
                <w:b/>
              </w:rPr>
              <w:t>Authors Names and Emails</w:t>
            </w:r>
          </w:p>
        </w:tc>
        <w:tc>
          <w:tcPr>
            <w:tcW w:w="5702" w:type="dxa"/>
            <w:gridSpan w:val="2"/>
            <w:shd w:val="clear" w:color="auto" w:fill="F4B083"/>
          </w:tcPr>
          <w:p w14:paraId="4173B6FE" w14:textId="77777777" w:rsidR="00FA4D3F" w:rsidRDefault="00F25B65">
            <w:pPr>
              <w:spacing w:after="120" w:line="240" w:lineRule="auto"/>
              <w:jc w:val="center"/>
            </w:pPr>
            <w:r>
              <w:rPr>
                <w:b/>
              </w:rPr>
              <w:t>Keywords in this Reference</w:t>
            </w:r>
          </w:p>
        </w:tc>
      </w:tr>
      <w:tr w:rsidR="00FA4D3F" w14:paraId="36BB053A" w14:textId="77777777">
        <w:tc>
          <w:tcPr>
            <w:tcW w:w="4077" w:type="dxa"/>
          </w:tcPr>
          <w:p w14:paraId="26BAAFC0" w14:textId="4327F5D7" w:rsidR="00FA4D3F" w:rsidRDefault="00D2420A">
            <w:pPr>
              <w:spacing w:after="120" w:line="240" w:lineRule="auto"/>
            </w:pPr>
            <w:r w:rsidRPr="00D2420A">
              <w:t>https://www.jetir.org/view?paper=JETIR2306927</w:t>
            </w:r>
          </w:p>
        </w:tc>
        <w:tc>
          <w:tcPr>
            <w:tcW w:w="4395" w:type="dxa"/>
            <w:gridSpan w:val="4"/>
          </w:tcPr>
          <w:p w14:paraId="3E8B2B31" w14:textId="77777777" w:rsidR="00D2420A" w:rsidRPr="00D2420A" w:rsidRDefault="00D2420A" w:rsidP="00D2420A">
            <w:pPr>
              <w:numPr>
                <w:ilvl w:val="0"/>
                <w:numId w:val="6"/>
              </w:numPr>
              <w:spacing w:after="120" w:line="240" w:lineRule="auto"/>
              <w:rPr>
                <w:lang w:val="en-IN"/>
              </w:rPr>
            </w:pPr>
            <w:r w:rsidRPr="00D2420A">
              <w:rPr>
                <w:lang w:val="en-IN"/>
              </w:rPr>
              <w:t>GURRAMKONDA KAVYA</w:t>
            </w:r>
          </w:p>
          <w:p w14:paraId="7C04D6EE" w14:textId="77777777" w:rsidR="00D2420A" w:rsidRPr="00D2420A" w:rsidRDefault="00D2420A" w:rsidP="00D2420A">
            <w:pPr>
              <w:numPr>
                <w:ilvl w:val="0"/>
                <w:numId w:val="6"/>
              </w:numPr>
              <w:spacing w:after="120" w:line="240" w:lineRule="auto"/>
              <w:rPr>
                <w:lang w:val="en-IN"/>
              </w:rPr>
            </w:pPr>
            <w:proofErr w:type="gramStart"/>
            <w:r w:rsidRPr="00D2420A">
              <w:rPr>
                <w:lang w:val="en-IN"/>
              </w:rPr>
              <w:t>G.UMAMAHESWAR</w:t>
            </w:r>
            <w:proofErr w:type="gramEnd"/>
            <w:r w:rsidRPr="00D2420A">
              <w:rPr>
                <w:lang w:val="en-IN"/>
              </w:rPr>
              <w:t xml:space="preserve"> REDDY</w:t>
            </w:r>
          </w:p>
          <w:p w14:paraId="62F53090" w14:textId="34D7314D" w:rsidR="00FA4D3F" w:rsidRDefault="00FA4D3F">
            <w:pPr>
              <w:spacing w:after="120" w:line="240" w:lineRule="auto"/>
            </w:pPr>
          </w:p>
        </w:tc>
        <w:tc>
          <w:tcPr>
            <w:tcW w:w="5702" w:type="dxa"/>
            <w:gridSpan w:val="2"/>
          </w:tcPr>
          <w:p w14:paraId="7EE8741A" w14:textId="1660C483" w:rsidR="00FA4D3F" w:rsidRDefault="00D2420A">
            <w:pPr>
              <w:spacing w:after="120" w:line="240" w:lineRule="auto"/>
            </w:pPr>
            <w:r w:rsidRPr="00D2420A">
              <w:t xml:space="preserve">SMS Alerts, YOLO </w:t>
            </w:r>
            <w:proofErr w:type="spellStart"/>
            <w:proofErr w:type="gramStart"/>
            <w:r w:rsidRPr="00D2420A">
              <w:t>Object,Suspicious</w:t>
            </w:r>
            <w:proofErr w:type="spellEnd"/>
            <w:proofErr w:type="gramEnd"/>
            <w:r w:rsidRPr="00D2420A">
              <w:t xml:space="preserve"> Activity Recognition, Computer Vision, Pre-Processing etc</w:t>
            </w:r>
          </w:p>
        </w:tc>
      </w:tr>
      <w:tr w:rsidR="00FA4D3F" w14:paraId="68DF4013" w14:textId="77777777">
        <w:tc>
          <w:tcPr>
            <w:tcW w:w="4077" w:type="dxa"/>
            <w:shd w:val="clear" w:color="auto" w:fill="F7CBAC"/>
          </w:tcPr>
          <w:p w14:paraId="3FC45E9B" w14:textId="77777777" w:rsidR="00FA4D3F" w:rsidRDefault="00F25B65">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6B6E46A9" w14:textId="77777777" w:rsidR="00FA4D3F" w:rsidRDefault="00F25B65">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00999FE2" w14:textId="77777777" w:rsidR="00FA4D3F" w:rsidRDefault="00F25B65">
            <w:pPr>
              <w:spacing w:after="120" w:line="240" w:lineRule="auto"/>
              <w:jc w:val="center"/>
              <w:rPr>
                <w:b/>
              </w:rPr>
            </w:pPr>
            <w:r>
              <w:rPr>
                <w:b/>
              </w:rPr>
              <w:t>What are the components of it?</w:t>
            </w:r>
          </w:p>
          <w:p w14:paraId="20975687" w14:textId="77777777" w:rsidR="00FA4D3F" w:rsidRDefault="00FA4D3F">
            <w:pPr>
              <w:spacing w:after="120" w:line="240" w:lineRule="auto"/>
              <w:jc w:val="center"/>
              <w:rPr>
                <w:b/>
              </w:rPr>
            </w:pPr>
          </w:p>
        </w:tc>
      </w:tr>
      <w:tr w:rsidR="00FA4D3F" w14:paraId="7ECCBB0D" w14:textId="77777777">
        <w:tc>
          <w:tcPr>
            <w:tcW w:w="4077" w:type="dxa"/>
          </w:tcPr>
          <w:p w14:paraId="57AA05BC" w14:textId="5E62D51E" w:rsidR="00FA4D3F" w:rsidRDefault="00B24751">
            <w:pPr>
              <w:spacing w:after="120" w:line="240" w:lineRule="auto"/>
              <w:jc w:val="both"/>
            </w:pPr>
            <w:r w:rsidRPr="00B24751">
              <w:t>YOLO (You Only Look Once) Object Detection Algorithm</w:t>
            </w:r>
          </w:p>
        </w:tc>
        <w:tc>
          <w:tcPr>
            <w:tcW w:w="4395" w:type="dxa"/>
            <w:gridSpan w:val="4"/>
          </w:tcPr>
          <w:p w14:paraId="30AAE3F3" w14:textId="2F2B2D06" w:rsidR="00FA4D3F" w:rsidRDefault="00B24751">
            <w:pPr>
              <w:spacing w:after="120" w:line="240" w:lineRule="auto"/>
              <w:jc w:val="both"/>
            </w:pPr>
            <w:r w:rsidRPr="00B24751">
              <w:t xml:space="preserve">The objective of this solution is to develop a real-time suspicious activity detection system utilizing the YOLO algorithm for accurate object identification and localization. The problem being addressed is the rising incidence of crimes and suspicious </w:t>
            </w:r>
            <w:proofErr w:type="spellStart"/>
            <w:r w:rsidRPr="00B24751">
              <w:t>behavior</w:t>
            </w:r>
            <w:proofErr w:type="spellEnd"/>
            <w:r w:rsidRPr="00B24751">
              <w:t xml:space="preserve"> in public spaces, which often goes unnoticed due to the limitations of traditional surveillance methods. By automating the detection and alerting process, the system aims to enhance security and facilitate timely intervention.</w:t>
            </w:r>
          </w:p>
        </w:tc>
        <w:tc>
          <w:tcPr>
            <w:tcW w:w="5702" w:type="dxa"/>
            <w:gridSpan w:val="2"/>
          </w:tcPr>
          <w:p w14:paraId="5B8D8DE5" w14:textId="2ECCD2B5" w:rsidR="00B24751" w:rsidRPr="00B24751" w:rsidRDefault="00B24751" w:rsidP="00B24751">
            <w:pPr>
              <w:spacing w:after="120" w:line="240" w:lineRule="auto"/>
              <w:jc w:val="both"/>
              <w:rPr>
                <w:lang w:val="en-IN"/>
              </w:rPr>
            </w:pPr>
            <w:r w:rsidRPr="00B24751">
              <w:rPr>
                <w:lang w:val="en-IN"/>
              </w:rPr>
              <w:t>Video Input: Captures video streams from cameras.</w:t>
            </w:r>
          </w:p>
          <w:p w14:paraId="60896F7E" w14:textId="02BC34D6" w:rsidR="00B24751" w:rsidRPr="00B24751" w:rsidRDefault="00B24751" w:rsidP="00B24751">
            <w:pPr>
              <w:spacing w:after="120" w:line="240" w:lineRule="auto"/>
              <w:jc w:val="both"/>
              <w:rPr>
                <w:lang w:val="en-IN"/>
              </w:rPr>
            </w:pPr>
            <w:r w:rsidRPr="00B24751">
              <w:rPr>
                <w:lang w:val="en-IN"/>
              </w:rPr>
              <w:t>Pre-processing: Enhances video quality.</w:t>
            </w:r>
          </w:p>
          <w:p w14:paraId="138724CB" w14:textId="0943A95F" w:rsidR="00B24751" w:rsidRPr="00B24751" w:rsidRDefault="00B24751" w:rsidP="00B24751">
            <w:pPr>
              <w:spacing w:after="120" w:line="240" w:lineRule="auto"/>
              <w:jc w:val="both"/>
              <w:rPr>
                <w:lang w:val="en-IN"/>
              </w:rPr>
            </w:pPr>
            <w:r w:rsidRPr="00B24751">
              <w:rPr>
                <w:lang w:val="en-IN"/>
              </w:rPr>
              <w:t>YOLO Object Detection: Detects and localizes objects in frames.</w:t>
            </w:r>
          </w:p>
          <w:p w14:paraId="429B486D" w14:textId="03C55AC3" w:rsidR="00B24751" w:rsidRPr="00B24751" w:rsidRDefault="00B24751" w:rsidP="00B24751">
            <w:pPr>
              <w:spacing w:after="120" w:line="240" w:lineRule="auto"/>
              <w:jc w:val="both"/>
              <w:rPr>
                <w:lang w:val="en-IN"/>
              </w:rPr>
            </w:pPr>
            <w:r w:rsidRPr="00B24751">
              <w:rPr>
                <w:lang w:val="en-IN"/>
              </w:rPr>
              <w:t xml:space="preserve">Suspicious Activity Recognition: Identifies suspicious </w:t>
            </w:r>
            <w:proofErr w:type="spellStart"/>
            <w:r w:rsidRPr="00B24751">
              <w:rPr>
                <w:lang w:val="en-IN"/>
              </w:rPr>
              <w:t>behaviors</w:t>
            </w:r>
            <w:proofErr w:type="spellEnd"/>
            <w:r w:rsidRPr="00B24751">
              <w:rPr>
                <w:lang w:val="en-IN"/>
              </w:rPr>
              <w:t>.</w:t>
            </w:r>
          </w:p>
          <w:p w14:paraId="5A365EC7" w14:textId="4537AC9E" w:rsidR="00B24751" w:rsidRPr="00B24751" w:rsidRDefault="00B24751" w:rsidP="00B24751">
            <w:pPr>
              <w:spacing w:after="120" w:line="240" w:lineRule="auto"/>
              <w:jc w:val="both"/>
              <w:rPr>
                <w:lang w:val="en-IN"/>
              </w:rPr>
            </w:pPr>
            <w:r w:rsidRPr="00B24751">
              <w:rPr>
                <w:lang w:val="en-IN"/>
              </w:rPr>
              <w:t>Alert Generation: Sends notifications to authorized personnel.</w:t>
            </w:r>
          </w:p>
          <w:p w14:paraId="72DEE8AF" w14:textId="03E6066B" w:rsidR="00B24751" w:rsidRPr="00B24751" w:rsidRDefault="00B24751" w:rsidP="00B24751">
            <w:pPr>
              <w:spacing w:after="120" w:line="240" w:lineRule="auto"/>
              <w:jc w:val="both"/>
              <w:rPr>
                <w:lang w:val="en-IN"/>
              </w:rPr>
            </w:pPr>
            <w:r w:rsidRPr="00B24751">
              <w:rPr>
                <w:lang w:val="en-IN"/>
              </w:rPr>
              <w:t>Monitoring and Visualization: Provides a real-time monitoring interface.</w:t>
            </w:r>
          </w:p>
          <w:p w14:paraId="6C916D18" w14:textId="3394F733" w:rsidR="00B24751" w:rsidRPr="00B24751" w:rsidRDefault="00B24751" w:rsidP="00B24751">
            <w:pPr>
              <w:spacing w:after="120" w:line="240" w:lineRule="auto"/>
              <w:jc w:val="both"/>
            </w:pPr>
          </w:p>
          <w:p w14:paraId="461A6CCC" w14:textId="4751383D" w:rsidR="00FA4D3F" w:rsidRPr="00B24751" w:rsidRDefault="00FA4D3F" w:rsidP="00B24751">
            <w:pPr>
              <w:spacing w:after="120" w:line="240" w:lineRule="auto"/>
              <w:jc w:val="both"/>
            </w:pPr>
          </w:p>
        </w:tc>
      </w:tr>
      <w:tr w:rsidR="00FA4D3F" w14:paraId="61F34BDC" w14:textId="77777777">
        <w:tc>
          <w:tcPr>
            <w:tcW w:w="14174" w:type="dxa"/>
            <w:gridSpan w:val="7"/>
            <w:shd w:val="clear" w:color="auto" w:fill="F7CBAC"/>
          </w:tcPr>
          <w:p w14:paraId="0F30E5F9" w14:textId="77777777" w:rsidR="00FA4D3F" w:rsidRDefault="00F25B65">
            <w:pPr>
              <w:spacing w:after="120" w:line="240" w:lineRule="auto"/>
              <w:jc w:val="center"/>
              <w:rPr>
                <w:b/>
              </w:rPr>
            </w:pPr>
            <w:r>
              <w:rPr>
                <w:b/>
              </w:rPr>
              <w:t>The Process (Mechanism) of this Work; Means How the Problem has Solved &amp; Advantage &amp; Disadvantage of Each Step in This Process</w:t>
            </w:r>
          </w:p>
        </w:tc>
      </w:tr>
      <w:tr w:rsidR="00FA4D3F" w14:paraId="7A05CB3F" w14:textId="77777777">
        <w:tc>
          <w:tcPr>
            <w:tcW w:w="14174" w:type="dxa"/>
            <w:gridSpan w:val="7"/>
          </w:tcPr>
          <w:p w14:paraId="4DB21EEC" w14:textId="77777777" w:rsidR="00FA4D3F" w:rsidRDefault="00FA4D3F">
            <w:pPr>
              <w:spacing w:after="120" w:line="240" w:lineRule="auto"/>
            </w:pPr>
          </w:p>
          <w:p w14:paraId="45592212" w14:textId="77777777" w:rsidR="00FA4D3F" w:rsidRDefault="00FA4D3F">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FA4D3F" w14:paraId="6775F87B" w14:textId="77777777">
              <w:tc>
                <w:tcPr>
                  <w:tcW w:w="846" w:type="dxa"/>
                  <w:shd w:val="clear" w:color="auto" w:fill="C9C9C9"/>
                </w:tcPr>
                <w:p w14:paraId="077CDA52" w14:textId="77777777" w:rsidR="00FA4D3F" w:rsidRDefault="00FA4D3F">
                  <w:pPr>
                    <w:spacing w:after="120" w:line="240" w:lineRule="auto"/>
                    <w:jc w:val="center"/>
                    <w:rPr>
                      <w:b/>
                      <w:highlight w:val="white"/>
                    </w:rPr>
                  </w:pPr>
                </w:p>
              </w:tc>
              <w:tc>
                <w:tcPr>
                  <w:tcW w:w="4536" w:type="dxa"/>
                  <w:shd w:val="clear" w:color="auto" w:fill="C9C9C9"/>
                </w:tcPr>
                <w:p w14:paraId="5BD01DBB" w14:textId="77777777" w:rsidR="00FA4D3F" w:rsidRDefault="00F25B65">
                  <w:pPr>
                    <w:spacing w:after="120" w:line="240" w:lineRule="auto"/>
                    <w:jc w:val="center"/>
                    <w:rPr>
                      <w:b/>
                      <w:highlight w:val="white"/>
                    </w:rPr>
                  </w:pPr>
                  <w:r>
                    <w:rPr>
                      <w:b/>
                      <w:highlight w:val="white"/>
                    </w:rPr>
                    <w:t>Process Steps</w:t>
                  </w:r>
                </w:p>
              </w:tc>
              <w:tc>
                <w:tcPr>
                  <w:tcW w:w="4394" w:type="dxa"/>
                  <w:shd w:val="clear" w:color="auto" w:fill="C9C9C9"/>
                </w:tcPr>
                <w:p w14:paraId="5A1173A3" w14:textId="77777777" w:rsidR="00FA4D3F" w:rsidRDefault="00F25B65">
                  <w:pPr>
                    <w:spacing w:after="120" w:line="240" w:lineRule="auto"/>
                    <w:jc w:val="center"/>
                    <w:rPr>
                      <w:b/>
                      <w:highlight w:val="white"/>
                    </w:rPr>
                  </w:pPr>
                  <w:r>
                    <w:rPr>
                      <w:b/>
                      <w:highlight w:val="white"/>
                    </w:rPr>
                    <w:t>Advantage</w:t>
                  </w:r>
                </w:p>
              </w:tc>
              <w:tc>
                <w:tcPr>
                  <w:tcW w:w="4167" w:type="dxa"/>
                  <w:shd w:val="clear" w:color="auto" w:fill="C9C9C9"/>
                </w:tcPr>
                <w:p w14:paraId="6A8E12D9" w14:textId="77777777" w:rsidR="00FA4D3F" w:rsidRDefault="00F25B65">
                  <w:pPr>
                    <w:spacing w:after="120" w:line="240" w:lineRule="auto"/>
                    <w:jc w:val="center"/>
                    <w:rPr>
                      <w:b/>
                      <w:highlight w:val="white"/>
                    </w:rPr>
                  </w:pPr>
                  <w:r>
                    <w:rPr>
                      <w:b/>
                      <w:highlight w:val="white"/>
                    </w:rPr>
                    <w:t>Disadvantage (Limitation)</w:t>
                  </w:r>
                </w:p>
              </w:tc>
            </w:tr>
            <w:tr w:rsidR="00FA4D3F" w14:paraId="296DB41C" w14:textId="77777777">
              <w:tc>
                <w:tcPr>
                  <w:tcW w:w="846" w:type="dxa"/>
                  <w:shd w:val="clear" w:color="auto" w:fill="C9C9C9"/>
                </w:tcPr>
                <w:p w14:paraId="33CA64DF" w14:textId="77777777" w:rsidR="00FA4D3F" w:rsidRDefault="00F25B65">
                  <w:pPr>
                    <w:spacing w:after="120" w:line="240" w:lineRule="auto"/>
                    <w:jc w:val="center"/>
                    <w:rPr>
                      <w:b/>
                      <w:highlight w:val="white"/>
                    </w:rPr>
                  </w:pPr>
                  <w:r>
                    <w:rPr>
                      <w:b/>
                      <w:highlight w:val="white"/>
                    </w:rPr>
                    <w:t>1</w:t>
                  </w:r>
                </w:p>
              </w:tc>
              <w:tc>
                <w:tcPr>
                  <w:tcW w:w="4536" w:type="dxa"/>
                </w:tcPr>
                <w:p w14:paraId="02A8E414" w14:textId="64CA55FF" w:rsidR="00D2420A" w:rsidRPr="00D2420A" w:rsidRDefault="00D2420A" w:rsidP="00D2420A">
                  <w:pPr>
                    <w:spacing w:after="120" w:line="240" w:lineRule="auto"/>
                    <w:jc w:val="both"/>
                    <w:rPr>
                      <w:highlight w:val="white"/>
                      <w:lang w:val="en-IN"/>
                    </w:rPr>
                  </w:pPr>
                  <w:r w:rsidRPr="00D2420A">
                    <w:rPr>
                      <w:highlight w:val="white"/>
                      <w:lang w:val="en-IN"/>
                    </w:rPr>
                    <w:t>Video Input:</w:t>
                  </w:r>
                  <w:r>
                    <w:rPr>
                      <w:highlight w:val="white"/>
                      <w:lang w:val="en-IN"/>
                    </w:rPr>
                    <w:br/>
                  </w:r>
                  <w:r w:rsidRPr="00D2420A">
                    <w:rPr>
                      <w:highlight w:val="white"/>
                      <w:lang w:val="en-IN"/>
                    </w:rPr>
                    <w:t xml:space="preserve"> Capture real-time or pre-recorded video streams from surveillance cameras for analysis.</w:t>
                  </w:r>
                </w:p>
                <w:p w14:paraId="244276A2" w14:textId="4151FBAB" w:rsidR="00D2420A" w:rsidRPr="00D2420A" w:rsidRDefault="00D2420A" w:rsidP="00D2420A">
                  <w:pPr>
                    <w:spacing w:after="120" w:line="240" w:lineRule="auto"/>
                    <w:jc w:val="both"/>
                    <w:rPr>
                      <w:highlight w:val="white"/>
                      <w:lang w:val="en-IN"/>
                    </w:rPr>
                  </w:pPr>
                  <w:r w:rsidRPr="00D2420A">
                    <w:rPr>
                      <w:highlight w:val="white"/>
                      <w:lang w:val="en-IN"/>
                    </w:rPr>
                    <w:t xml:space="preserve">Object Detection with YOLO: </w:t>
                  </w:r>
                  <w:r>
                    <w:rPr>
                      <w:highlight w:val="white"/>
                      <w:lang w:val="en-IN"/>
                    </w:rPr>
                    <w:br/>
                  </w:r>
                  <w:r w:rsidRPr="00D2420A">
                    <w:rPr>
                      <w:highlight w:val="white"/>
                      <w:lang w:val="en-IN"/>
                    </w:rPr>
                    <w:t>Employ the YOLO algorithm to detect and localize objects within the video frames.</w:t>
                  </w:r>
                </w:p>
                <w:p w14:paraId="24CDF481" w14:textId="01309568" w:rsidR="00D2420A" w:rsidRPr="00D2420A" w:rsidRDefault="00D2420A" w:rsidP="00D2420A">
                  <w:pPr>
                    <w:spacing w:after="120" w:line="240" w:lineRule="auto"/>
                    <w:jc w:val="both"/>
                    <w:rPr>
                      <w:highlight w:val="white"/>
                      <w:lang w:val="en-IN"/>
                    </w:rPr>
                  </w:pPr>
                  <w:r w:rsidRPr="00D2420A">
                    <w:rPr>
                      <w:highlight w:val="white"/>
                      <w:lang w:val="en-IN"/>
                    </w:rPr>
                    <w:t xml:space="preserve">Suspicious Activity Recognition: </w:t>
                  </w:r>
                  <w:r>
                    <w:rPr>
                      <w:highlight w:val="white"/>
                      <w:lang w:val="en-IN"/>
                    </w:rPr>
                    <w:br/>
                  </w:r>
                  <w:proofErr w:type="spellStart"/>
                  <w:r w:rsidRPr="00D2420A">
                    <w:rPr>
                      <w:highlight w:val="white"/>
                      <w:lang w:val="en-IN"/>
                    </w:rPr>
                    <w:t>Analyze</w:t>
                  </w:r>
                  <w:proofErr w:type="spellEnd"/>
                  <w:r w:rsidRPr="00D2420A">
                    <w:rPr>
                      <w:highlight w:val="white"/>
                      <w:lang w:val="en-IN"/>
                    </w:rPr>
                    <w:t xml:space="preserve"> detected objects against predefined criteria to identify suspicious </w:t>
                  </w:r>
                  <w:proofErr w:type="spellStart"/>
                  <w:r w:rsidRPr="00D2420A">
                    <w:rPr>
                      <w:highlight w:val="white"/>
                      <w:lang w:val="en-IN"/>
                    </w:rPr>
                    <w:t>behaviors</w:t>
                  </w:r>
                  <w:proofErr w:type="spellEnd"/>
                  <w:r w:rsidRPr="00D2420A">
                    <w:rPr>
                      <w:highlight w:val="white"/>
                      <w:lang w:val="en-IN"/>
                    </w:rPr>
                    <w:t xml:space="preserve"> and generate alerts.</w:t>
                  </w:r>
                </w:p>
                <w:p w14:paraId="1C64F9B5" w14:textId="77777777" w:rsidR="00FA4D3F" w:rsidRDefault="00FA4D3F">
                  <w:pPr>
                    <w:spacing w:after="120" w:line="240" w:lineRule="auto"/>
                    <w:jc w:val="both"/>
                    <w:rPr>
                      <w:highlight w:val="white"/>
                    </w:rPr>
                  </w:pPr>
                </w:p>
              </w:tc>
              <w:tc>
                <w:tcPr>
                  <w:tcW w:w="4394" w:type="dxa"/>
                </w:tcPr>
                <w:p w14:paraId="188DA17F" w14:textId="481986B2" w:rsidR="00D2420A" w:rsidRPr="00D2420A" w:rsidRDefault="00D2420A" w:rsidP="00D2420A">
                  <w:pPr>
                    <w:spacing w:after="120" w:line="240" w:lineRule="auto"/>
                    <w:jc w:val="both"/>
                    <w:rPr>
                      <w:rFonts w:ascii="Segoe UI Emoji" w:eastAsia="Segoe UI Emoji" w:hAnsi="Segoe UI Emoji" w:cs="Segoe UI Emoji"/>
                      <w:color w:val="374151"/>
                      <w:sz w:val="19"/>
                      <w:szCs w:val="19"/>
                      <w:lang w:val="en-IN"/>
                    </w:rPr>
                  </w:pPr>
                  <w:r w:rsidRPr="00D2420A">
                    <w:rPr>
                      <w:rFonts w:ascii="Segoe UI Emoji" w:eastAsia="Segoe UI Emoji" w:hAnsi="Segoe UI Emoji" w:cs="Segoe UI Emoji"/>
                      <w:color w:val="374151"/>
                      <w:sz w:val="19"/>
                      <w:szCs w:val="19"/>
                      <w:lang w:val="en-IN"/>
                    </w:rPr>
                    <w:t xml:space="preserve">Real-Time Processing: </w:t>
                  </w:r>
                  <w:r>
                    <w:rPr>
                      <w:rFonts w:ascii="Segoe UI Emoji" w:eastAsia="Segoe UI Emoji" w:hAnsi="Segoe UI Emoji" w:cs="Segoe UI Emoji"/>
                      <w:color w:val="374151"/>
                      <w:sz w:val="19"/>
                      <w:szCs w:val="19"/>
                      <w:lang w:val="en-IN"/>
                    </w:rPr>
                    <w:br/>
                  </w:r>
                  <w:r w:rsidRPr="00D2420A">
                    <w:rPr>
                      <w:rFonts w:ascii="Segoe UI Emoji" w:eastAsia="Segoe UI Emoji" w:hAnsi="Segoe UI Emoji" w:cs="Segoe UI Emoji"/>
                      <w:color w:val="374151"/>
                      <w:sz w:val="19"/>
                      <w:szCs w:val="19"/>
                      <w:lang w:val="en-IN"/>
                    </w:rPr>
                    <w:t>Immediate detection and alerting, enhancing response times to potential threats.</w:t>
                  </w:r>
                </w:p>
                <w:p w14:paraId="0C793D43" w14:textId="426B4781" w:rsidR="00D2420A" w:rsidRPr="00D2420A" w:rsidRDefault="00D2420A" w:rsidP="00D2420A">
                  <w:pPr>
                    <w:spacing w:after="120" w:line="240" w:lineRule="auto"/>
                    <w:jc w:val="both"/>
                    <w:rPr>
                      <w:rFonts w:ascii="Segoe UI Emoji" w:eastAsia="Segoe UI Emoji" w:hAnsi="Segoe UI Emoji" w:cs="Segoe UI Emoji"/>
                      <w:color w:val="374151"/>
                      <w:sz w:val="19"/>
                      <w:szCs w:val="19"/>
                      <w:lang w:val="en-IN"/>
                    </w:rPr>
                  </w:pPr>
                  <w:r w:rsidRPr="00D2420A">
                    <w:rPr>
                      <w:rFonts w:ascii="Segoe UI Emoji" w:eastAsia="Segoe UI Emoji" w:hAnsi="Segoe UI Emoji" w:cs="Segoe UI Emoji"/>
                      <w:color w:val="374151"/>
                      <w:sz w:val="19"/>
                      <w:szCs w:val="19"/>
                      <w:lang w:val="en-IN"/>
                    </w:rPr>
                    <w:t xml:space="preserve">High Accuracy: </w:t>
                  </w:r>
                  <w:r>
                    <w:rPr>
                      <w:rFonts w:ascii="Segoe UI Emoji" w:eastAsia="Segoe UI Emoji" w:hAnsi="Segoe UI Emoji" w:cs="Segoe UI Emoji"/>
                      <w:color w:val="374151"/>
                      <w:sz w:val="19"/>
                      <w:szCs w:val="19"/>
                      <w:lang w:val="en-IN"/>
                    </w:rPr>
                    <w:br/>
                  </w:r>
                  <w:r w:rsidRPr="00D2420A">
                    <w:rPr>
                      <w:rFonts w:ascii="Segoe UI Emoji" w:eastAsia="Segoe UI Emoji" w:hAnsi="Segoe UI Emoji" w:cs="Segoe UI Emoji"/>
                      <w:color w:val="374151"/>
                      <w:sz w:val="19"/>
                      <w:szCs w:val="19"/>
                      <w:lang w:val="en-IN"/>
                    </w:rPr>
                    <w:t>YOLO's advanced algorithm reduces false positives, ensuring security personnel focus on genuine concerns.</w:t>
                  </w:r>
                </w:p>
                <w:p w14:paraId="5A6C324B" w14:textId="102CB63D" w:rsidR="00FA4D3F" w:rsidRPr="00D2420A" w:rsidRDefault="00D2420A" w:rsidP="00D2420A">
                  <w:pPr>
                    <w:spacing w:after="120" w:line="240" w:lineRule="auto"/>
                    <w:jc w:val="both"/>
                    <w:rPr>
                      <w:highlight w:val="white"/>
                    </w:rPr>
                  </w:pPr>
                  <w:r w:rsidRPr="00D2420A">
                    <w:rPr>
                      <w:rFonts w:ascii="Segoe UI Emoji" w:eastAsia="Segoe UI Emoji" w:hAnsi="Segoe UI Emoji" w:cs="Segoe UI Emoji"/>
                      <w:color w:val="374151"/>
                      <w:sz w:val="19"/>
                      <w:szCs w:val="19"/>
                      <w:lang w:val="en-IN"/>
                    </w:rPr>
                    <w:t xml:space="preserve">Scalability: </w:t>
                  </w:r>
                  <w:r>
                    <w:rPr>
                      <w:rFonts w:ascii="Segoe UI Emoji" w:eastAsia="Segoe UI Emoji" w:hAnsi="Segoe UI Emoji" w:cs="Segoe UI Emoji"/>
                      <w:color w:val="374151"/>
                      <w:sz w:val="19"/>
                      <w:szCs w:val="19"/>
                      <w:lang w:val="en-IN"/>
                    </w:rPr>
                    <w:br/>
                  </w:r>
                  <w:r w:rsidRPr="00D2420A">
                    <w:rPr>
                      <w:rFonts w:ascii="Segoe UI Emoji" w:eastAsia="Segoe UI Emoji" w:hAnsi="Segoe UI Emoji" w:cs="Segoe UI Emoji"/>
                      <w:color w:val="374151"/>
                      <w:sz w:val="19"/>
                      <w:szCs w:val="19"/>
                      <w:lang w:val="en-IN"/>
                    </w:rPr>
                    <w:t>Easily integrates with various surveillance systems across multiple environments, improving overall security.</w:t>
                  </w:r>
                </w:p>
              </w:tc>
              <w:tc>
                <w:tcPr>
                  <w:tcW w:w="4167" w:type="dxa"/>
                </w:tcPr>
                <w:p w14:paraId="13939C91" w14:textId="658D9215" w:rsidR="00D2420A" w:rsidRPr="00D2420A" w:rsidRDefault="00D2420A" w:rsidP="00D2420A">
                  <w:pPr>
                    <w:spacing w:after="120" w:line="240" w:lineRule="auto"/>
                    <w:jc w:val="both"/>
                    <w:rPr>
                      <w:highlight w:val="white"/>
                      <w:lang w:val="en-IN"/>
                    </w:rPr>
                  </w:pPr>
                  <w:r w:rsidRPr="00D2420A">
                    <w:rPr>
                      <w:highlight w:val="white"/>
                      <w:lang w:val="en-IN"/>
                    </w:rPr>
                    <w:t xml:space="preserve">False Negatives: </w:t>
                  </w:r>
                  <w:r>
                    <w:rPr>
                      <w:highlight w:val="white"/>
                      <w:lang w:val="en-IN"/>
                    </w:rPr>
                    <w:br/>
                  </w:r>
                  <w:r w:rsidRPr="00D2420A">
                    <w:rPr>
                      <w:highlight w:val="white"/>
                      <w:lang w:val="en-IN"/>
                    </w:rPr>
                    <w:t>Some suspicious activities may go undetected if they do not meet predefined criteria.</w:t>
                  </w:r>
                </w:p>
                <w:p w14:paraId="20EA33DB" w14:textId="7EDC90B6" w:rsidR="00D2420A" w:rsidRPr="00D2420A" w:rsidRDefault="00D2420A" w:rsidP="00D2420A">
                  <w:pPr>
                    <w:spacing w:after="120" w:line="240" w:lineRule="auto"/>
                    <w:jc w:val="both"/>
                    <w:rPr>
                      <w:highlight w:val="white"/>
                      <w:lang w:val="en-IN"/>
                    </w:rPr>
                  </w:pPr>
                  <w:r w:rsidRPr="00D2420A">
                    <w:rPr>
                      <w:highlight w:val="white"/>
                      <w:lang w:val="en-IN"/>
                    </w:rPr>
                    <w:t xml:space="preserve">Environmental Limitations: </w:t>
                  </w:r>
                  <w:r>
                    <w:rPr>
                      <w:highlight w:val="white"/>
                      <w:lang w:val="en-IN"/>
                    </w:rPr>
                    <w:br/>
                  </w:r>
                  <w:r w:rsidRPr="00D2420A">
                    <w:rPr>
                      <w:highlight w:val="white"/>
                      <w:lang w:val="en-IN"/>
                    </w:rPr>
                    <w:t>Performance may be affected by low light or obstructed views in surveillance footage.</w:t>
                  </w:r>
                </w:p>
                <w:p w14:paraId="6EFADFEF" w14:textId="52E10461" w:rsidR="00FA4D3F" w:rsidRPr="00D2420A" w:rsidRDefault="00D2420A" w:rsidP="00D2420A">
                  <w:pPr>
                    <w:spacing w:after="120" w:line="240" w:lineRule="auto"/>
                    <w:jc w:val="both"/>
                    <w:rPr>
                      <w:highlight w:val="white"/>
                    </w:rPr>
                  </w:pPr>
                  <w:r w:rsidRPr="00D2420A">
                    <w:rPr>
                      <w:highlight w:val="white"/>
                      <w:lang w:val="en-IN"/>
                    </w:rPr>
                    <w:t xml:space="preserve">Resource Intensive: </w:t>
                  </w:r>
                  <w:r>
                    <w:rPr>
                      <w:highlight w:val="white"/>
                      <w:lang w:val="en-IN"/>
                    </w:rPr>
                    <w:br/>
                  </w:r>
                  <w:r w:rsidRPr="00D2420A">
                    <w:rPr>
                      <w:highlight w:val="white"/>
                      <w:lang w:val="en-IN"/>
                    </w:rPr>
                    <w:t>Real-time processing may require significant computational resources, particularly in high-traffic areas.</w:t>
                  </w:r>
                </w:p>
              </w:tc>
            </w:tr>
          </w:tbl>
          <w:p w14:paraId="45A8DBD1" w14:textId="77777777" w:rsidR="00FA4D3F" w:rsidRDefault="00FA4D3F">
            <w:pPr>
              <w:spacing w:after="120" w:line="240" w:lineRule="auto"/>
            </w:pPr>
          </w:p>
        </w:tc>
      </w:tr>
      <w:tr w:rsidR="00FA4D3F" w14:paraId="4FF5E4DC" w14:textId="77777777">
        <w:tc>
          <w:tcPr>
            <w:tcW w:w="14174" w:type="dxa"/>
            <w:gridSpan w:val="7"/>
            <w:shd w:val="clear" w:color="auto" w:fill="F7CBAC"/>
          </w:tcPr>
          <w:p w14:paraId="4B53266C" w14:textId="77777777" w:rsidR="00FA4D3F" w:rsidRDefault="00F25B65">
            <w:pPr>
              <w:spacing w:after="120" w:line="240" w:lineRule="auto"/>
              <w:jc w:val="center"/>
              <w:rPr>
                <w:b/>
              </w:rPr>
            </w:pPr>
            <w:r>
              <w:rPr>
                <w:b/>
              </w:rPr>
              <w:t xml:space="preserve">Major Impact Factors in this Work </w:t>
            </w:r>
          </w:p>
        </w:tc>
      </w:tr>
      <w:tr w:rsidR="00FA4D3F" w14:paraId="78C25610" w14:textId="77777777">
        <w:tc>
          <w:tcPr>
            <w:tcW w:w="14174" w:type="dxa"/>
            <w:gridSpan w:val="7"/>
          </w:tcPr>
          <w:p w14:paraId="0439ADD1" w14:textId="77777777" w:rsidR="00D2420A" w:rsidRDefault="00D2420A">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FA4D3F" w14:paraId="11607565" w14:textId="77777777">
              <w:tc>
                <w:tcPr>
                  <w:tcW w:w="3485" w:type="dxa"/>
                  <w:shd w:val="clear" w:color="auto" w:fill="D0CECE"/>
                </w:tcPr>
                <w:p w14:paraId="366C8DAD"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7D83EC47"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490C561B"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79501C74"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FA4D3F" w14:paraId="719FC04C" w14:textId="77777777">
              <w:tc>
                <w:tcPr>
                  <w:tcW w:w="3485" w:type="dxa"/>
                </w:tcPr>
                <w:p w14:paraId="5455035E" w14:textId="7A835EEC" w:rsidR="00FA4D3F" w:rsidRDefault="00D2420A">
                  <w:pPr>
                    <w:spacing w:after="0" w:line="240" w:lineRule="auto"/>
                  </w:pPr>
                  <w:r w:rsidRPr="00D2420A">
                    <w:rPr>
                      <w:lang w:eastAsia="zh-CN"/>
                    </w:rPr>
                    <w:t>The recognition of suspicious human activities based on video input.</w:t>
                  </w:r>
                </w:p>
              </w:tc>
              <w:tc>
                <w:tcPr>
                  <w:tcW w:w="3486" w:type="dxa"/>
                </w:tcPr>
                <w:p w14:paraId="4781A3DA" w14:textId="62922851" w:rsidR="00FA4D3F" w:rsidRDefault="00373AB0">
                  <w:pPr>
                    <w:spacing w:after="0" w:line="240" w:lineRule="auto"/>
                  </w:pPr>
                  <w:r w:rsidRPr="00373AB0">
                    <w:t>The implementation and configuration of the YOLO object detection algorithm.</w:t>
                  </w:r>
                </w:p>
              </w:tc>
              <w:tc>
                <w:tcPr>
                  <w:tcW w:w="3486" w:type="dxa"/>
                </w:tcPr>
                <w:p w14:paraId="1510BBF7" w14:textId="5DFCFEE2" w:rsidR="00FA4D3F" w:rsidRDefault="00373AB0">
                  <w:pPr>
                    <w:shd w:val="clear" w:color="auto" w:fill="FFFFFF"/>
                    <w:spacing w:after="0" w:line="240" w:lineRule="auto"/>
                    <w:rPr>
                      <w:color w:val="000000"/>
                    </w:rPr>
                  </w:pPr>
                  <w:r w:rsidRPr="00373AB0">
                    <w:rPr>
                      <w:color w:val="000000"/>
                    </w:rPr>
                    <w:t>Environmental factors, such as lighting conditions and camera angles, affecting detection accuracy.</w:t>
                  </w:r>
                </w:p>
              </w:tc>
              <w:tc>
                <w:tcPr>
                  <w:tcW w:w="3486" w:type="dxa"/>
                </w:tcPr>
                <w:p w14:paraId="2AFAC68C" w14:textId="133ACC09" w:rsidR="00FA4D3F" w:rsidRDefault="00373AB0">
                  <w:pPr>
                    <w:shd w:val="clear" w:color="auto" w:fill="FFFFFF"/>
                    <w:spacing w:after="0" w:line="240" w:lineRule="auto"/>
                  </w:pPr>
                  <w:r w:rsidRPr="00373AB0">
                    <w:t>The quality and variety of training data used to train the YOLO model, influencing its performance in real-time scenarios.</w:t>
                  </w:r>
                </w:p>
              </w:tc>
            </w:tr>
          </w:tbl>
          <w:p w14:paraId="18A122D7" w14:textId="77777777" w:rsidR="00FA4D3F" w:rsidRDefault="00FA4D3F">
            <w:pPr>
              <w:spacing w:after="120" w:line="240" w:lineRule="auto"/>
            </w:pPr>
          </w:p>
        </w:tc>
      </w:tr>
      <w:tr w:rsidR="00FA4D3F" w14:paraId="3F74D8F1" w14:textId="77777777">
        <w:tc>
          <w:tcPr>
            <w:tcW w:w="14174" w:type="dxa"/>
            <w:gridSpan w:val="7"/>
            <w:shd w:val="clear" w:color="auto" w:fill="auto"/>
          </w:tcPr>
          <w:p w14:paraId="526C9A59" w14:textId="77777777" w:rsidR="00FA4D3F" w:rsidRDefault="00FA4D3F">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FA4D3F" w14:paraId="23BEABDD" w14:textId="77777777">
              <w:tc>
                <w:tcPr>
                  <w:tcW w:w="13943" w:type="dxa"/>
                  <w:shd w:val="clear" w:color="auto" w:fill="D0CECE"/>
                </w:tcPr>
                <w:p w14:paraId="2B6A2FF6" w14:textId="77777777" w:rsidR="00FA4D3F" w:rsidRDefault="00F25B65">
                  <w:pPr>
                    <w:spacing w:after="120" w:line="240" w:lineRule="auto"/>
                    <w:jc w:val="center"/>
                    <w:rPr>
                      <w:highlight w:val="white"/>
                    </w:rPr>
                  </w:pPr>
                  <w:r>
                    <w:rPr>
                      <w:b/>
                      <w:color w:val="000000"/>
                      <w:highlight w:val="white"/>
                    </w:rPr>
                    <w:t>Relationship Among </w:t>
                  </w:r>
                  <w:proofErr w:type="gramStart"/>
                  <w:r>
                    <w:rPr>
                      <w:b/>
                      <w:color w:val="000000"/>
                      <w:highlight w:val="white"/>
                    </w:rPr>
                    <w:t>The</w:t>
                  </w:r>
                  <w:proofErr w:type="gramEnd"/>
                  <w:r>
                    <w:rPr>
                      <w:b/>
                      <w:color w:val="000000"/>
                      <w:highlight w:val="white"/>
                    </w:rPr>
                    <w:t xml:space="preserve"> Above 4 Variables in This article</w:t>
                  </w:r>
                </w:p>
              </w:tc>
            </w:tr>
            <w:tr w:rsidR="00FA4D3F" w14:paraId="04D4B485" w14:textId="77777777">
              <w:tc>
                <w:tcPr>
                  <w:tcW w:w="13943" w:type="dxa"/>
                </w:tcPr>
                <w:p w14:paraId="330FEBC5" w14:textId="77777777" w:rsidR="00FA4D3F" w:rsidRDefault="00FA4D3F">
                  <w:pPr>
                    <w:spacing w:after="120" w:line="240" w:lineRule="auto"/>
                    <w:rPr>
                      <w:highlight w:val="white"/>
                    </w:rPr>
                  </w:pPr>
                </w:p>
              </w:tc>
            </w:tr>
          </w:tbl>
          <w:p w14:paraId="6CBA3AF6" w14:textId="77777777" w:rsidR="00FA4D3F" w:rsidRDefault="00FA4D3F" w:rsidP="00B24751">
            <w:pPr>
              <w:spacing w:after="120" w:line="240" w:lineRule="auto"/>
              <w:rPr>
                <w:b/>
              </w:rPr>
            </w:pPr>
          </w:p>
        </w:tc>
      </w:tr>
      <w:tr w:rsidR="00FA4D3F" w14:paraId="17FDED47" w14:textId="77777777">
        <w:tc>
          <w:tcPr>
            <w:tcW w:w="4644" w:type="dxa"/>
            <w:gridSpan w:val="2"/>
            <w:shd w:val="clear" w:color="auto" w:fill="F7CBAC"/>
          </w:tcPr>
          <w:p w14:paraId="00B36CD9" w14:textId="77777777" w:rsidR="00FA4D3F" w:rsidRDefault="00F25B65">
            <w:pPr>
              <w:spacing w:after="120" w:line="240" w:lineRule="auto"/>
              <w:jc w:val="center"/>
              <w:rPr>
                <w:b/>
              </w:rPr>
            </w:pPr>
            <w:r>
              <w:rPr>
                <w:b/>
              </w:rPr>
              <w:lastRenderedPageBreak/>
              <w:t xml:space="preserve">Input and Output  </w:t>
            </w:r>
          </w:p>
        </w:tc>
        <w:tc>
          <w:tcPr>
            <w:tcW w:w="4678" w:type="dxa"/>
            <w:gridSpan w:val="4"/>
            <w:shd w:val="clear" w:color="auto" w:fill="F7CBAC"/>
          </w:tcPr>
          <w:p w14:paraId="7E636565" w14:textId="77777777" w:rsidR="00FA4D3F" w:rsidRDefault="00F25B65">
            <w:pPr>
              <w:spacing w:after="120" w:line="240" w:lineRule="auto"/>
              <w:jc w:val="center"/>
              <w:rPr>
                <w:b/>
              </w:rPr>
            </w:pPr>
            <w:r>
              <w:rPr>
                <w:b/>
              </w:rPr>
              <w:t xml:space="preserve">Feature of This   Solution </w:t>
            </w:r>
          </w:p>
        </w:tc>
        <w:tc>
          <w:tcPr>
            <w:tcW w:w="4852" w:type="dxa"/>
            <w:shd w:val="clear" w:color="auto" w:fill="F7CBAC"/>
          </w:tcPr>
          <w:p w14:paraId="4635C61C" w14:textId="77777777" w:rsidR="00FA4D3F" w:rsidRDefault="00F25B65">
            <w:pPr>
              <w:spacing w:after="120" w:line="240" w:lineRule="auto"/>
              <w:jc w:val="center"/>
              <w:rPr>
                <w:b/>
              </w:rPr>
            </w:pPr>
            <w:r>
              <w:rPr>
                <w:b/>
              </w:rPr>
              <w:t xml:space="preserve">Contribution &amp; The Value of </w:t>
            </w:r>
            <w:proofErr w:type="gramStart"/>
            <w:r>
              <w:rPr>
                <w:b/>
              </w:rPr>
              <w:t>This  Work</w:t>
            </w:r>
            <w:proofErr w:type="gramEnd"/>
          </w:p>
        </w:tc>
      </w:tr>
      <w:tr w:rsidR="00FA4D3F" w14:paraId="343619B5" w14:textId="77777777">
        <w:trPr>
          <w:trHeight w:val="90"/>
        </w:trPr>
        <w:tc>
          <w:tcPr>
            <w:tcW w:w="4644" w:type="dxa"/>
            <w:gridSpan w:val="2"/>
          </w:tcPr>
          <w:p w14:paraId="03846CC0" w14:textId="77777777" w:rsidR="00FA4D3F" w:rsidRDefault="00FA4D3F">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FA4D3F" w14:paraId="09559B6C" w14:textId="77777777">
              <w:tc>
                <w:tcPr>
                  <w:tcW w:w="2206" w:type="dxa"/>
                  <w:shd w:val="clear" w:color="auto" w:fill="C9C9C9"/>
                </w:tcPr>
                <w:p w14:paraId="0A4CBED2" w14:textId="77777777" w:rsidR="00FA4D3F" w:rsidRDefault="00F25B65">
                  <w:pPr>
                    <w:spacing w:after="120" w:line="240" w:lineRule="auto"/>
                    <w:jc w:val="both"/>
                    <w:rPr>
                      <w:b/>
                    </w:rPr>
                  </w:pPr>
                  <w:r>
                    <w:rPr>
                      <w:b/>
                    </w:rPr>
                    <w:t>Input</w:t>
                  </w:r>
                </w:p>
              </w:tc>
              <w:tc>
                <w:tcPr>
                  <w:tcW w:w="2207" w:type="dxa"/>
                  <w:shd w:val="clear" w:color="auto" w:fill="C9C9C9"/>
                </w:tcPr>
                <w:p w14:paraId="3D413330" w14:textId="77777777" w:rsidR="00FA4D3F" w:rsidRDefault="00F25B65">
                  <w:pPr>
                    <w:spacing w:after="120" w:line="240" w:lineRule="auto"/>
                    <w:jc w:val="both"/>
                    <w:rPr>
                      <w:b/>
                    </w:rPr>
                  </w:pPr>
                  <w:r>
                    <w:rPr>
                      <w:b/>
                    </w:rPr>
                    <w:t>Output</w:t>
                  </w:r>
                </w:p>
              </w:tc>
            </w:tr>
            <w:tr w:rsidR="00FA4D3F" w14:paraId="5603C7B9" w14:textId="77777777">
              <w:tc>
                <w:tcPr>
                  <w:tcW w:w="2206" w:type="dxa"/>
                </w:tcPr>
                <w:p w14:paraId="34382FB0" w14:textId="49866368" w:rsidR="00FA4D3F" w:rsidRDefault="00373AB0">
                  <w:pPr>
                    <w:spacing w:after="120" w:line="240" w:lineRule="auto"/>
                    <w:jc w:val="both"/>
                  </w:pPr>
                  <w:r w:rsidRPr="00373AB0">
                    <w:t>Real-time video streams captured from surveillance cameras.</w:t>
                  </w:r>
                </w:p>
              </w:tc>
              <w:tc>
                <w:tcPr>
                  <w:tcW w:w="2207" w:type="dxa"/>
                </w:tcPr>
                <w:p w14:paraId="6A8A4847" w14:textId="5CAF76C4" w:rsidR="00FA4D3F" w:rsidRDefault="00373AB0">
                  <w:pPr>
                    <w:spacing w:after="120" w:line="240" w:lineRule="auto"/>
                    <w:jc w:val="both"/>
                  </w:pPr>
                  <w:r w:rsidRPr="00373AB0">
                    <w:t>Alerts generated (SMS, notifications) containing images and details of detected suspicious activities.</w:t>
                  </w:r>
                </w:p>
              </w:tc>
            </w:tr>
          </w:tbl>
          <w:p w14:paraId="6A11EEAE" w14:textId="77777777" w:rsidR="00FA4D3F" w:rsidRDefault="00FA4D3F">
            <w:pPr>
              <w:spacing w:after="120" w:line="240" w:lineRule="auto"/>
              <w:jc w:val="both"/>
            </w:pPr>
          </w:p>
          <w:p w14:paraId="4CFE6752" w14:textId="77777777" w:rsidR="00FA4D3F" w:rsidRDefault="00FA4D3F">
            <w:pPr>
              <w:spacing w:after="120" w:line="240" w:lineRule="auto"/>
              <w:jc w:val="both"/>
            </w:pPr>
          </w:p>
        </w:tc>
        <w:tc>
          <w:tcPr>
            <w:tcW w:w="4678" w:type="dxa"/>
            <w:gridSpan w:val="4"/>
          </w:tcPr>
          <w:p w14:paraId="205FFE6D" w14:textId="63241FDF" w:rsidR="00373AB0" w:rsidRPr="00373AB0" w:rsidRDefault="00373AB0" w:rsidP="00373AB0">
            <w:pPr>
              <w:spacing w:after="120" w:line="240" w:lineRule="auto"/>
              <w:jc w:val="both"/>
              <w:rPr>
                <w:lang w:val="en-IN"/>
              </w:rPr>
            </w:pPr>
            <w:r w:rsidRPr="00373AB0">
              <w:rPr>
                <w:lang w:val="en-IN"/>
              </w:rPr>
              <w:t xml:space="preserve">Automated Monitoring: </w:t>
            </w:r>
            <w:r>
              <w:rPr>
                <w:lang w:val="en-IN"/>
              </w:rPr>
              <w:br/>
            </w:r>
            <w:r w:rsidRPr="00373AB0">
              <w:rPr>
                <w:lang w:val="en-IN"/>
              </w:rPr>
              <w:t>Continuous surveillance without human intervention.</w:t>
            </w:r>
          </w:p>
          <w:p w14:paraId="1DB06EEC" w14:textId="7BE7903D" w:rsidR="00373AB0" w:rsidRPr="00373AB0" w:rsidRDefault="00373AB0" w:rsidP="00373AB0">
            <w:pPr>
              <w:spacing w:after="120" w:line="240" w:lineRule="auto"/>
              <w:jc w:val="both"/>
              <w:rPr>
                <w:lang w:val="en-IN"/>
              </w:rPr>
            </w:pPr>
            <w:r w:rsidRPr="00373AB0">
              <w:rPr>
                <w:lang w:val="en-IN"/>
              </w:rPr>
              <w:t xml:space="preserve">User Alerts: </w:t>
            </w:r>
            <w:r>
              <w:rPr>
                <w:lang w:val="en-IN"/>
              </w:rPr>
              <w:br/>
            </w:r>
            <w:r w:rsidRPr="00373AB0">
              <w:rPr>
                <w:lang w:val="en-IN"/>
              </w:rPr>
              <w:t>Immediate notifications sent to authorized personnel upon detection of suspicious activities.</w:t>
            </w:r>
          </w:p>
          <w:p w14:paraId="4E117ED9" w14:textId="7D957961" w:rsidR="00FA4D3F" w:rsidRPr="00373AB0" w:rsidRDefault="00373AB0" w:rsidP="00373AB0">
            <w:pPr>
              <w:spacing w:after="120" w:line="240" w:lineRule="auto"/>
              <w:jc w:val="both"/>
            </w:pPr>
            <w:r w:rsidRPr="00373AB0">
              <w:rPr>
                <w:lang w:val="en-IN"/>
              </w:rPr>
              <w:t xml:space="preserve">Visualization Tools: </w:t>
            </w:r>
            <w:r>
              <w:rPr>
                <w:lang w:val="en-IN"/>
              </w:rPr>
              <w:br/>
            </w:r>
            <w:r w:rsidRPr="00373AB0">
              <w:rPr>
                <w:lang w:val="en-IN"/>
              </w:rPr>
              <w:t>Interfaces to monitor real-time video feeds with detection overlays.</w:t>
            </w:r>
          </w:p>
        </w:tc>
        <w:tc>
          <w:tcPr>
            <w:tcW w:w="4852" w:type="dxa"/>
          </w:tcPr>
          <w:p w14:paraId="2BF9665C" w14:textId="77777777" w:rsidR="00FA4D3F" w:rsidRDefault="00373AB0">
            <w:pPr>
              <w:spacing w:after="120" w:line="240" w:lineRule="auto"/>
              <w:jc w:val="both"/>
            </w:pPr>
            <w:r w:rsidRPr="00373AB0">
              <w:t>This project enhances public safety through a real-time suspicious activity recognition system using the YOLO algorithm. It automates threat detection, reduces false positives, and sends immediate SMS alerts to security personnel, improving response times. The solution is adaptable across various environments, contributing significantly to surveillance and safety measures.</w:t>
            </w:r>
          </w:p>
          <w:p w14:paraId="2569334E" w14:textId="77777777" w:rsidR="00373AB0" w:rsidRDefault="00373AB0">
            <w:pPr>
              <w:spacing w:after="120" w:line="240" w:lineRule="auto"/>
              <w:jc w:val="both"/>
            </w:pPr>
          </w:p>
          <w:p w14:paraId="29A3979B" w14:textId="77777777" w:rsidR="00373AB0" w:rsidRDefault="00373AB0">
            <w:pPr>
              <w:spacing w:after="120" w:line="240" w:lineRule="auto"/>
              <w:jc w:val="both"/>
            </w:pPr>
          </w:p>
          <w:p w14:paraId="710FCDA0" w14:textId="77777777" w:rsidR="00373AB0" w:rsidRDefault="00373AB0">
            <w:pPr>
              <w:spacing w:after="120" w:line="240" w:lineRule="auto"/>
              <w:jc w:val="both"/>
            </w:pPr>
          </w:p>
          <w:p w14:paraId="6FCD5B57" w14:textId="479E102B" w:rsidR="00373AB0" w:rsidRDefault="00373AB0">
            <w:pPr>
              <w:spacing w:after="120" w:line="240" w:lineRule="auto"/>
              <w:jc w:val="both"/>
            </w:pPr>
          </w:p>
        </w:tc>
      </w:tr>
      <w:tr w:rsidR="00FA4D3F" w14:paraId="5B149BF7" w14:textId="77777777">
        <w:tc>
          <w:tcPr>
            <w:tcW w:w="6771" w:type="dxa"/>
            <w:gridSpan w:val="4"/>
            <w:shd w:val="clear" w:color="auto" w:fill="FFCCFF"/>
          </w:tcPr>
          <w:p w14:paraId="1A850D66" w14:textId="77777777" w:rsidR="00FA4D3F" w:rsidRDefault="00F25B65">
            <w:pPr>
              <w:spacing w:after="120" w:line="240" w:lineRule="auto"/>
              <w:jc w:val="center"/>
              <w:rPr>
                <w:b/>
              </w:rPr>
            </w:pPr>
            <w:r>
              <w:rPr>
                <w:b/>
              </w:rPr>
              <w:t>Positive Impact of this Solution in This Project Domain</w:t>
            </w:r>
          </w:p>
        </w:tc>
        <w:tc>
          <w:tcPr>
            <w:tcW w:w="7403" w:type="dxa"/>
            <w:gridSpan w:val="3"/>
            <w:shd w:val="clear" w:color="auto" w:fill="FFCCFF"/>
          </w:tcPr>
          <w:p w14:paraId="7D5FB0F5" w14:textId="77777777" w:rsidR="00FA4D3F" w:rsidRDefault="00F25B65">
            <w:pPr>
              <w:spacing w:after="120" w:line="240" w:lineRule="auto"/>
              <w:jc w:val="both"/>
              <w:rPr>
                <w:b/>
              </w:rPr>
            </w:pPr>
            <w:r>
              <w:rPr>
                <w:b/>
              </w:rPr>
              <w:t>Negative Impact of this Solution in This Project Domain</w:t>
            </w:r>
          </w:p>
        </w:tc>
      </w:tr>
      <w:tr w:rsidR="00FA4D3F" w14:paraId="0C74531D" w14:textId="77777777">
        <w:tc>
          <w:tcPr>
            <w:tcW w:w="6771" w:type="dxa"/>
            <w:gridSpan w:val="4"/>
            <w:shd w:val="clear" w:color="auto" w:fill="auto"/>
          </w:tcPr>
          <w:p w14:paraId="40B04166" w14:textId="498E63B3" w:rsidR="00FA4D3F" w:rsidRDefault="00373AB0">
            <w:pPr>
              <w:spacing w:after="120" w:line="240" w:lineRule="auto"/>
              <w:jc w:val="both"/>
            </w:pPr>
            <w:r w:rsidRPr="00373AB0">
              <w:t>The solution significantly improves public safety by enabling timely detection of suspicious activities, enhancing response capabilities, and reducing reliance on human monitoring, thus leading to safer environments in public spaces.</w:t>
            </w:r>
          </w:p>
        </w:tc>
        <w:tc>
          <w:tcPr>
            <w:tcW w:w="7403" w:type="dxa"/>
            <w:gridSpan w:val="3"/>
            <w:shd w:val="clear" w:color="auto" w:fill="auto"/>
          </w:tcPr>
          <w:p w14:paraId="44C9CAC2" w14:textId="0E38DAF6" w:rsidR="00FA4D3F" w:rsidRDefault="00373AB0">
            <w:pPr>
              <w:spacing w:after="120" w:line="240" w:lineRule="auto"/>
              <w:jc w:val="both"/>
            </w:pPr>
            <w:r w:rsidRPr="00373AB0">
              <w:t>Potential privacy concerns may arise from constant surveillance, and there is a risk of over-reliance on automated systems that could lead to reduced human oversight and increased false alarms.</w:t>
            </w:r>
          </w:p>
        </w:tc>
      </w:tr>
      <w:tr w:rsidR="00FA4D3F" w14:paraId="49A0AD71" w14:textId="77777777">
        <w:tc>
          <w:tcPr>
            <w:tcW w:w="4661" w:type="dxa"/>
            <w:gridSpan w:val="3"/>
            <w:shd w:val="clear" w:color="auto" w:fill="F7CBAC"/>
          </w:tcPr>
          <w:p w14:paraId="65A542D2" w14:textId="77777777" w:rsidR="00FA4D3F" w:rsidRDefault="00F25B65">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1001507A" w14:textId="77777777" w:rsidR="00FA4D3F" w:rsidRDefault="00F25B65">
            <w:pPr>
              <w:spacing w:after="120" w:line="240" w:lineRule="auto"/>
              <w:jc w:val="center"/>
              <w:rPr>
                <w:b/>
              </w:rPr>
            </w:pPr>
            <w:r>
              <w:rPr>
                <w:b/>
              </w:rPr>
              <w:t>The Tools That Assessed this Work</w:t>
            </w:r>
          </w:p>
        </w:tc>
        <w:tc>
          <w:tcPr>
            <w:tcW w:w="4852" w:type="dxa"/>
            <w:shd w:val="clear" w:color="auto" w:fill="F7CBAC"/>
          </w:tcPr>
          <w:p w14:paraId="1D791829" w14:textId="77777777" w:rsidR="00FA4D3F" w:rsidRDefault="00F25B65">
            <w:pPr>
              <w:spacing w:after="120" w:line="240" w:lineRule="auto"/>
              <w:jc w:val="center"/>
              <w:rPr>
                <w:b/>
              </w:rPr>
            </w:pPr>
            <w:r>
              <w:rPr>
                <w:b/>
              </w:rPr>
              <w:t>What is the Structure of this Paper</w:t>
            </w:r>
          </w:p>
        </w:tc>
      </w:tr>
      <w:tr w:rsidR="00FA4D3F" w14:paraId="7BDF39C2" w14:textId="77777777">
        <w:tc>
          <w:tcPr>
            <w:tcW w:w="4661" w:type="dxa"/>
            <w:gridSpan w:val="3"/>
          </w:tcPr>
          <w:p w14:paraId="342AAC02" w14:textId="5FC53B36" w:rsidR="00FA4D3F" w:rsidRDefault="00373AB0">
            <w:pPr>
              <w:spacing w:after="120" w:line="240" w:lineRule="auto"/>
              <w:jc w:val="both"/>
            </w:pPr>
            <w:r w:rsidRPr="00373AB0">
              <w:t xml:space="preserve">This project leverages state-of-the-art deep learning techniques to address critical safety concerns. It highlights the balance between automation and human oversight, ensuring effective surveillance while recognizing potential ethical implications. Future improvements may </w:t>
            </w:r>
            <w:r w:rsidRPr="00373AB0">
              <w:lastRenderedPageBreak/>
              <w:t>focus on enhancing detection accuracy and addressing privacy issues.</w:t>
            </w:r>
          </w:p>
        </w:tc>
        <w:tc>
          <w:tcPr>
            <w:tcW w:w="4661" w:type="dxa"/>
            <w:gridSpan w:val="3"/>
          </w:tcPr>
          <w:p w14:paraId="19A8D718" w14:textId="0DCD84C5" w:rsidR="00373AB0" w:rsidRPr="00373AB0" w:rsidRDefault="00373AB0" w:rsidP="00373AB0">
            <w:pPr>
              <w:pStyle w:val="ListParagraph"/>
              <w:numPr>
                <w:ilvl w:val="0"/>
                <w:numId w:val="9"/>
              </w:numPr>
              <w:spacing w:after="120" w:line="360" w:lineRule="auto"/>
              <w:jc w:val="both"/>
              <w:rPr>
                <w:lang w:val="en-IN"/>
              </w:rPr>
            </w:pPr>
            <w:r w:rsidRPr="00373AB0">
              <w:rPr>
                <w:lang w:val="en-IN"/>
              </w:rPr>
              <w:lastRenderedPageBreak/>
              <w:t>YOLO Algorithm</w:t>
            </w:r>
          </w:p>
          <w:p w14:paraId="7D5076C7" w14:textId="7D021F17" w:rsidR="00373AB0" w:rsidRPr="00373AB0" w:rsidRDefault="00373AB0" w:rsidP="00373AB0">
            <w:pPr>
              <w:pStyle w:val="ListParagraph"/>
              <w:numPr>
                <w:ilvl w:val="0"/>
                <w:numId w:val="9"/>
              </w:numPr>
              <w:spacing w:after="120" w:line="360" w:lineRule="auto"/>
              <w:jc w:val="both"/>
              <w:rPr>
                <w:lang w:val="en-IN"/>
              </w:rPr>
            </w:pPr>
            <w:r w:rsidRPr="00373AB0">
              <w:rPr>
                <w:lang w:val="en-IN"/>
              </w:rPr>
              <w:t>TensorFlow/</w:t>
            </w:r>
            <w:proofErr w:type="spellStart"/>
            <w:r w:rsidRPr="00373AB0">
              <w:rPr>
                <w:lang w:val="en-IN"/>
              </w:rPr>
              <w:t>Keras</w:t>
            </w:r>
            <w:proofErr w:type="spellEnd"/>
            <w:r w:rsidRPr="00373AB0">
              <w:rPr>
                <w:lang w:val="en-IN"/>
              </w:rPr>
              <w:t xml:space="preserve"> for model training</w:t>
            </w:r>
          </w:p>
          <w:p w14:paraId="12E99FF0" w14:textId="1E650C20" w:rsidR="00373AB0" w:rsidRPr="00373AB0" w:rsidRDefault="00373AB0" w:rsidP="00373AB0">
            <w:pPr>
              <w:pStyle w:val="ListParagraph"/>
              <w:numPr>
                <w:ilvl w:val="0"/>
                <w:numId w:val="9"/>
              </w:numPr>
              <w:spacing w:after="120" w:line="360" w:lineRule="auto"/>
              <w:jc w:val="both"/>
              <w:rPr>
                <w:lang w:val="en-IN"/>
              </w:rPr>
            </w:pPr>
            <w:r w:rsidRPr="00373AB0">
              <w:rPr>
                <w:lang w:val="en-IN"/>
              </w:rPr>
              <w:t>OpenCV for image processing</w:t>
            </w:r>
          </w:p>
          <w:p w14:paraId="6415880A" w14:textId="2EC1848A" w:rsidR="00FA4D3F" w:rsidRDefault="00373AB0" w:rsidP="00373AB0">
            <w:pPr>
              <w:pStyle w:val="ListParagraph"/>
              <w:numPr>
                <w:ilvl w:val="0"/>
                <w:numId w:val="9"/>
              </w:numPr>
              <w:spacing w:after="120" w:line="360" w:lineRule="auto"/>
              <w:jc w:val="both"/>
            </w:pPr>
            <w:r w:rsidRPr="00373AB0">
              <w:rPr>
                <w:lang w:val="en-IN"/>
              </w:rPr>
              <w:t>SMS Gateway for alert notifications</w:t>
            </w:r>
          </w:p>
        </w:tc>
        <w:tc>
          <w:tcPr>
            <w:tcW w:w="4852" w:type="dxa"/>
          </w:tcPr>
          <w:p w14:paraId="2910D421"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Abstract</w:t>
            </w:r>
          </w:p>
          <w:p w14:paraId="6B96C8A7"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Introduction</w:t>
            </w:r>
          </w:p>
          <w:p w14:paraId="129C8D75" w14:textId="601ADB32" w:rsidR="00FA4D3F" w:rsidRDefault="00373AB0">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Literature Survey</w:t>
            </w:r>
          </w:p>
          <w:p w14:paraId="1AEB6C71" w14:textId="16E1D101" w:rsidR="00FA4D3F" w:rsidRDefault="00373AB0">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Existing Method</w:t>
            </w:r>
          </w:p>
          <w:p w14:paraId="54ABE199"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Proposed method</w:t>
            </w:r>
          </w:p>
          <w:p w14:paraId="60FA8D69" w14:textId="67FF0EF4"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lastRenderedPageBreak/>
              <w:t>Experiment</w:t>
            </w:r>
            <w:r w:rsidR="00373AB0">
              <w:rPr>
                <w:color w:val="000000"/>
                <w:lang w:val="en-IN"/>
              </w:rPr>
              <w:t>s</w:t>
            </w:r>
          </w:p>
          <w:p w14:paraId="07DFE48E" w14:textId="6DF20861" w:rsidR="00FA4D3F" w:rsidRDefault="00373AB0">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 xml:space="preserve">Result And Discussions </w:t>
            </w:r>
          </w:p>
          <w:p w14:paraId="334FCA0B"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Conclusion</w:t>
            </w:r>
          </w:p>
          <w:p w14:paraId="1706D327" w14:textId="793875DC" w:rsidR="00FA4D3F" w:rsidRDefault="00FA4D3F" w:rsidP="00373AB0">
            <w:pPr>
              <w:pBdr>
                <w:top w:val="none" w:sz="0" w:space="0" w:color="000000"/>
                <w:left w:val="none" w:sz="0" w:space="0" w:color="000000"/>
                <w:bottom w:val="none" w:sz="0" w:space="0" w:color="000000"/>
                <w:right w:val="none" w:sz="0" w:space="0" w:color="000000"/>
                <w:between w:val="none" w:sz="0" w:space="0" w:color="000000"/>
              </w:pBdr>
              <w:spacing w:after="120" w:line="240" w:lineRule="auto"/>
              <w:ind w:left="1080"/>
              <w:jc w:val="both"/>
              <w:rPr>
                <w:color w:val="000000"/>
              </w:rPr>
            </w:pPr>
          </w:p>
        </w:tc>
      </w:tr>
      <w:tr w:rsidR="00FA4D3F" w14:paraId="4EB36D1D" w14:textId="77777777">
        <w:tc>
          <w:tcPr>
            <w:tcW w:w="14174" w:type="dxa"/>
            <w:gridSpan w:val="7"/>
            <w:shd w:val="clear" w:color="auto" w:fill="F7CBAC"/>
          </w:tcPr>
          <w:p w14:paraId="3DB7C954" w14:textId="77777777" w:rsidR="00FA4D3F" w:rsidRDefault="00F25B65">
            <w:pPr>
              <w:spacing w:after="120" w:line="240" w:lineRule="auto"/>
              <w:rPr>
                <w:b/>
              </w:rPr>
            </w:pPr>
            <w:r>
              <w:rPr>
                <w:b/>
              </w:rPr>
              <w:lastRenderedPageBreak/>
              <w:t>Diagram/Flowchart</w:t>
            </w:r>
          </w:p>
        </w:tc>
      </w:tr>
      <w:tr w:rsidR="00FA4D3F" w14:paraId="26942813" w14:textId="77777777">
        <w:tc>
          <w:tcPr>
            <w:tcW w:w="14174" w:type="dxa"/>
            <w:gridSpan w:val="7"/>
          </w:tcPr>
          <w:p w14:paraId="546DC3F5" w14:textId="3046CDD6" w:rsidR="00FA4D3F" w:rsidRDefault="00B24751">
            <w:pPr>
              <w:spacing w:after="120" w:line="240" w:lineRule="auto"/>
              <w:jc w:val="center"/>
            </w:pPr>
            <w:r w:rsidRPr="00B24751">
              <w:rPr>
                <w:noProof/>
              </w:rPr>
              <w:drawing>
                <wp:inline distT="0" distB="0" distL="0" distR="0" wp14:anchorId="27535359" wp14:editId="44845F73">
                  <wp:extent cx="4933022" cy="2287666"/>
                  <wp:effectExtent l="0" t="0" r="0" b="0"/>
                  <wp:docPr id="34393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38358" name=""/>
                          <pic:cNvPicPr/>
                        </pic:nvPicPr>
                        <pic:blipFill>
                          <a:blip r:embed="rId11"/>
                          <a:stretch>
                            <a:fillRect/>
                          </a:stretch>
                        </pic:blipFill>
                        <pic:spPr>
                          <a:xfrm>
                            <a:off x="0" y="0"/>
                            <a:ext cx="4959300" cy="2299852"/>
                          </a:xfrm>
                          <a:prstGeom prst="rect">
                            <a:avLst/>
                          </a:prstGeom>
                        </pic:spPr>
                      </pic:pic>
                    </a:graphicData>
                  </a:graphic>
                </wp:inline>
              </w:drawing>
            </w:r>
          </w:p>
          <w:p w14:paraId="1203605A" w14:textId="77777777" w:rsidR="00FA4D3F" w:rsidRDefault="00FA4D3F">
            <w:pPr>
              <w:spacing w:after="120" w:line="240" w:lineRule="auto"/>
            </w:pPr>
          </w:p>
        </w:tc>
      </w:tr>
    </w:tbl>
    <w:p w14:paraId="1CD23067" w14:textId="77777777" w:rsidR="00FA4D3F" w:rsidRDefault="00FA4D3F">
      <w:pPr>
        <w:spacing w:after="120" w:line="240" w:lineRule="auto"/>
        <w:rPr>
          <w:b/>
        </w:rPr>
      </w:pPr>
    </w:p>
    <w:p w14:paraId="3BD504B6" w14:textId="77777777" w:rsidR="00B24751" w:rsidRDefault="00B24751">
      <w:pPr>
        <w:spacing w:after="120" w:line="240" w:lineRule="auto"/>
        <w:rPr>
          <w:b/>
        </w:rPr>
      </w:pPr>
    </w:p>
    <w:p w14:paraId="4697AE8B" w14:textId="77777777" w:rsidR="00FA4D3F" w:rsidRDefault="00F25B65">
      <w:pPr>
        <w:spacing w:after="120" w:line="240" w:lineRule="auto"/>
        <w:jc w:val="center"/>
        <w:rPr>
          <w:b/>
        </w:rPr>
      </w:pPr>
      <w:r>
        <w:rPr>
          <w:b/>
        </w:rPr>
        <w:t>--End of Paper 4—</w:t>
      </w:r>
      <w:bookmarkStart w:id="0" w:name="_gjdgxs" w:colFirst="0" w:colLast="0"/>
      <w:bookmarkEnd w:id="0"/>
    </w:p>
    <w:p w14:paraId="13957307" w14:textId="77777777" w:rsidR="00B24751" w:rsidRDefault="00B24751" w:rsidP="00B24751">
      <w:pPr>
        <w:spacing w:after="120" w:line="240" w:lineRule="auto"/>
      </w:pPr>
    </w:p>
    <w:tbl>
      <w:tblPr>
        <w:tblStyle w:val="Style11"/>
        <w:tblpPr w:leftFromText="180" w:rightFromText="180" w:vertAnchor="text" w:tblpX="1" w:tblpY="1"/>
        <w:tblW w:w="141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B24751" w14:paraId="7DBEF17E" w14:textId="77777777" w:rsidTr="004B3596">
        <w:tc>
          <w:tcPr>
            <w:tcW w:w="14174" w:type="dxa"/>
            <w:gridSpan w:val="7"/>
            <w:shd w:val="clear" w:color="auto" w:fill="FFC000"/>
          </w:tcPr>
          <w:p w14:paraId="676A8D63" w14:textId="23B3B2DE" w:rsidR="00B24751" w:rsidRDefault="00B24751" w:rsidP="00B24751">
            <w:pPr>
              <w:spacing w:after="120" w:line="240" w:lineRule="auto"/>
            </w:pPr>
          </w:p>
        </w:tc>
      </w:tr>
      <w:tr w:rsidR="00B24751" w14:paraId="32336815" w14:textId="77777777" w:rsidTr="004B3596">
        <w:tc>
          <w:tcPr>
            <w:tcW w:w="14174" w:type="dxa"/>
            <w:gridSpan w:val="7"/>
            <w:shd w:val="clear" w:color="auto" w:fill="FFE599"/>
          </w:tcPr>
          <w:p w14:paraId="21436982" w14:textId="52A762A9" w:rsidR="00B24751" w:rsidRDefault="00B24751" w:rsidP="004B3596">
            <w:pPr>
              <w:spacing w:after="120" w:line="240" w:lineRule="auto"/>
              <w:jc w:val="center"/>
              <w:rPr>
                <w:b/>
              </w:rPr>
            </w:pPr>
            <w:r>
              <w:rPr>
                <w:b/>
              </w:rPr>
              <w:lastRenderedPageBreak/>
              <w:t>5</w:t>
            </w:r>
          </w:p>
        </w:tc>
      </w:tr>
      <w:tr w:rsidR="00B24751" w14:paraId="5903B558" w14:textId="77777777" w:rsidTr="004B3596">
        <w:tc>
          <w:tcPr>
            <w:tcW w:w="4077" w:type="dxa"/>
            <w:shd w:val="clear" w:color="auto" w:fill="F4B083"/>
          </w:tcPr>
          <w:p w14:paraId="792CCEE2" w14:textId="77777777" w:rsidR="00B24751" w:rsidRDefault="00B24751" w:rsidP="004B3596">
            <w:pPr>
              <w:spacing w:after="120" w:line="240" w:lineRule="auto"/>
              <w:jc w:val="center"/>
            </w:pPr>
            <w:r>
              <w:rPr>
                <w:b/>
              </w:rPr>
              <w:t>Reference in APA format</w:t>
            </w:r>
          </w:p>
        </w:tc>
        <w:tc>
          <w:tcPr>
            <w:tcW w:w="10097" w:type="dxa"/>
            <w:gridSpan w:val="6"/>
            <w:shd w:val="clear" w:color="auto" w:fill="auto"/>
          </w:tcPr>
          <w:p w14:paraId="4709AB76" w14:textId="77777777" w:rsidR="00B24751" w:rsidRDefault="00B24751" w:rsidP="004B3596">
            <w:pPr>
              <w:spacing w:after="120" w:line="240" w:lineRule="auto"/>
              <w:jc w:val="center"/>
            </w:pPr>
          </w:p>
        </w:tc>
      </w:tr>
      <w:tr w:rsidR="00B24751" w14:paraId="44460992" w14:textId="77777777" w:rsidTr="004B3596">
        <w:tc>
          <w:tcPr>
            <w:tcW w:w="4077" w:type="dxa"/>
            <w:shd w:val="clear" w:color="auto" w:fill="F4B083"/>
          </w:tcPr>
          <w:p w14:paraId="7E50C4E3" w14:textId="77777777" w:rsidR="00B24751" w:rsidRDefault="00B24751" w:rsidP="004B3596">
            <w:pPr>
              <w:spacing w:after="120" w:line="240" w:lineRule="auto"/>
              <w:jc w:val="center"/>
            </w:pPr>
            <w:r>
              <w:rPr>
                <w:b/>
              </w:rPr>
              <w:t>URL of the Reference</w:t>
            </w:r>
          </w:p>
        </w:tc>
        <w:tc>
          <w:tcPr>
            <w:tcW w:w="4395" w:type="dxa"/>
            <w:gridSpan w:val="4"/>
            <w:shd w:val="clear" w:color="auto" w:fill="F4B083"/>
          </w:tcPr>
          <w:p w14:paraId="7B9E2316" w14:textId="77777777" w:rsidR="00B24751" w:rsidRDefault="00B24751" w:rsidP="004B3596">
            <w:pPr>
              <w:spacing w:after="120" w:line="240" w:lineRule="auto"/>
              <w:jc w:val="center"/>
              <w:rPr>
                <w:b/>
              </w:rPr>
            </w:pPr>
            <w:r>
              <w:rPr>
                <w:b/>
              </w:rPr>
              <w:t>Authors Names and Emails</w:t>
            </w:r>
          </w:p>
        </w:tc>
        <w:tc>
          <w:tcPr>
            <w:tcW w:w="5702" w:type="dxa"/>
            <w:gridSpan w:val="2"/>
            <w:shd w:val="clear" w:color="auto" w:fill="F4B083"/>
          </w:tcPr>
          <w:p w14:paraId="7CB4EF1C" w14:textId="77777777" w:rsidR="00B24751" w:rsidRDefault="00B24751" w:rsidP="004B3596">
            <w:pPr>
              <w:spacing w:after="120" w:line="240" w:lineRule="auto"/>
              <w:jc w:val="center"/>
            </w:pPr>
            <w:r>
              <w:rPr>
                <w:b/>
              </w:rPr>
              <w:t>Keywords in this Reference</w:t>
            </w:r>
          </w:p>
        </w:tc>
      </w:tr>
      <w:tr w:rsidR="00B24751" w14:paraId="5C23BEF0" w14:textId="77777777" w:rsidTr="004B3596">
        <w:tc>
          <w:tcPr>
            <w:tcW w:w="4077" w:type="dxa"/>
          </w:tcPr>
          <w:p w14:paraId="4DE9FE61" w14:textId="77777777" w:rsidR="00B24751" w:rsidRDefault="00B24751" w:rsidP="004B3596">
            <w:pPr>
              <w:spacing w:after="120" w:line="240" w:lineRule="auto"/>
            </w:pPr>
            <w:r w:rsidRPr="006569EB">
              <w:t>https://doi.org/10.1007/s11042-023-16736-5</w:t>
            </w:r>
          </w:p>
        </w:tc>
        <w:tc>
          <w:tcPr>
            <w:tcW w:w="4395" w:type="dxa"/>
            <w:gridSpan w:val="4"/>
          </w:tcPr>
          <w:p w14:paraId="24D0AF00" w14:textId="77777777" w:rsidR="00B24751" w:rsidRDefault="00B24751" w:rsidP="004B3596">
            <w:pPr>
              <w:spacing w:after="120" w:line="240" w:lineRule="auto"/>
              <w:jc w:val="center"/>
            </w:pPr>
            <w:r w:rsidRPr="006569EB">
              <w:t>Satya Prakash Yadav (sp.yadav@xyz.com), Muskan Jindal (mjindal@xyz.com), Preeti Rani (prani@xyz.com), Victor Hugo C. de Albuquerque (victor.albuquerque@xyz.com), Caio dos Santos Nascimento (csnascimento@xyz.com), Manoj Kumar (manoj.kumar@xyz.com)</w:t>
            </w:r>
          </w:p>
        </w:tc>
        <w:tc>
          <w:tcPr>
            <w:tcW w:w="5702" w:type="dxa"/>
            <w:gridSpan w:val="2"/>
          </w:tcPr>
          <w:p w14:paraId="74D64BB8" w14:textId="77777777" w:rsidR="00B24751" w:rsidRDefault="00B24751" w:rsidP="004B3596">
            <w:pPr>
              <w:spacing w:after="120" w:line="240" w:lineRule="auto"/>
              <w:rPr>
                <w:lang w:val="en-IN"/>
              </w:rPr>
            </w:pPr>
            <w:r w:rsidRPr="006569EB">
              <w:t>Object Detection, CNN, YOLO, SSD, R-CNN</w:t>
            </w:r>
          </w:p>
        </w:tc>
      </w:tr>
      <w:tr w:rsidR="00B24751" w14:paraId="2B1194F9" w14:textId="77777777" w:rsidTr="004B3596">
        <w:tc>
          <w:tcPr>
            <w:tcW w:w="4077" w:type="dxa"/>
            <w:shd w:val="clear" w:color="auto" w:fill="F7CBAC"/>
          </w:tcPr>
          <w:p w14:paraId="6260E902" w14:textId="77777777" w:rsidR="00B24751" w:rsidRDefault="00B24751" w:rsidP="004B3596">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3AD7DA2D" w14:textId="77777777" w:rsidR="00B24751" w:rsidRDefault="00B24751" w:rsidP="004B3596">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05D9D222" w14:textId="77777777" w:rsidR="00B24751" w:rsidRDefault="00B24751" w:rsidP="004B3596">
            <w:pPr>
              <w:spacing w:after="120" w:line="240" w:lineRule="auto"/>
              <w:jc w:val="center"/>
              <w:rPr>
                <w:b/>
              </w:rPr>
            </w:pPr>
            <w:r>
              <w:rPr>
                <w:b/>
              </w:rPr>
              <w:t>What are the components of it?</w:t>
            </w:r>
          </w:p>
          <w:p w14:paraId="105F1767" w14:textId="77777777" w:rsidR="00B24751" w:rsidRDefault="00B24751" w:rsidP="004B3596">
            <w:pPr>
              <w:spacing w:after="120" w:line="240" w:lineRule="auto"/>
              <w:jc w:val="center"/>
              <w:rPr>
                <w:b/>
              </w:rPr>
            </w:pPr>
          </w:p>
        </w:tc>
      </w:tr>
      <w:tr w:rsidR="00B24751" w14:paraId="73E6574D" w14:textId="77777777" w:rsidTr="004B3596">
        <w:trPr>
          <w:trHeight w:val="90"/>
        </w:trPr>
        <w:tc>
          <w:tcPr>
            <w:tcW w:w="4077" w:type="dxa"/>
          </w:tcPr>
          <w:p w14:paraId="5C8CE408" w14:textId="77777777" w:rsidR="00B24751" w:rsidRDefault="00B24751" w:rsidP="004B3596">
            <w:pPr>
              <w:spacing w:after="120" w:line="240" w:lineRule="auto"/>
              <w:jc w:val="center"/>
            </w:pPr>
            <w:r w:rsidRPr="006569EB">
              <w:t>Deep Learning-based Object Detection System</w:t>
            </w:r>
          </w:p>
        </w:tc>
        <w:tc>
          <w:tcPr>
            <w:tcW w:w="4395" w:type="dxa"/>
            <w:gridSpan w:val="4"/>
          </w:tcPr>
          <w:p w14:paraId="2414DD00" w14:textId="77777777" w:rsidR="00B24751" w:rsidRDefault="00B24751" w:rsidP="004B3596">
            <w:pPr>
              <w:spacing w:after="120" w:line="240" w:lineRule="auto"/>
              <w:jc w:val="both"/>
            </w:pPr>
            <w:r w:rsidRPr="006569EB">
              <w:t>To improve object detection by comparing YOLO, SSD, and Faster R-CNN for optimal detection in different environments and for chess piece identification. The problem is differentiating between objects in complex images.</w:t>
            </w:r>
          </w:p>
        </w:tc>
        <w:tc>
          <w:tcPr>
            <w:tcW w:w="5702" w:type="dxa"/>
            <w:gridSpan w:val="2"/>
          </w:tcPr>
          <w:p w14:paraId="4F6F1786" w14:textId="77777777" w:rsidR="00B24751" w:rsidRDefault="00B24751" w:rsidP="004B3596">
            <w:pPr>
              <w:spacing w:after="120" w:line="240" w:lineRule="auto"/>
              <w:jc w:val="both"/>
            </w:pPr>
            <w:r w:rsidRPr="006569EB">
              <w:t>Three algorithms (YOLO, SSD, Faster R-CNN) combined with image processing techniques and convolutional layers.</w:t>
            </w:r>
          </w:p>
        </w:tc>
      </w:tr>
      <w:tr w:rsidR="00B24751" w14:paraId="0FC29356" w14:textId="77777777" w:rsidTr="004B3596">
        <w:tc>
          <w:tcPr>
            <w:tcW w:w="14174" w:type="dxa"/>
            <w:gridSpan w:val="7"/>
            <w:shd w:val="clear" w:color="auto" w:fill="F7CBAC"/>
          </w:tcPr>
          <w:p w14:paraId="66B02D31" w14:textId="77777777" w:rsidR="00B24751" w:rsidRDefault="00B24751" w:rsidP="004B3596">
            <w:pPr>
              <w:spacing w:after="120" w:line="240" w:lineRule="auto"/>
              <w:jc w:val="center"/>
              <w:rPr>
                <w:b/>
              </w:rPr>
            </w:pPr>
            <w:r>
              <w:rPr>
                <w:b/>
              </w:rPr>
              <w:t>The Process (Mechanism) of this Work; Means How the Problem has Solved &amp; Advantage &amp; Disadvantage of Each Step in This Process</w:t>
            </w:r>
          </w:p>
        </w:tc>
      </w:tr>
      <w:tr w:rsidR="00B24751" w14:paraId="08742E8D" w14:textId="77777777" w:rsidTr="004B3596">
        <w:tc>
          <w:tcPr>
            <w:tcW w:w="14174" w:type="dxa"/>
            <w:gridSpan w:val="7"/>
          </w:tcPr>
          <w:p w14:paraId="369AF840" w14:textId="77777777" w:rsidR="00B24751" w:rsidRDefault="00B24751" w:rsidP="004B3596">
            <w:pPr>
              <w:spacing w:after="120" w:line="240" w:lineRule="auto"/>
            </w:pPr>
            <w:r w:rsidRPr="006569EB">
              <w:t>Use of convolutional neural networks (CNN) and object detection algorithms to detect objects in real-time with high accuracy. Comparison between YOLO, SSD, and Faster R-CNN shows different performance across scenarios.</w:t>
            </w:r>
          </w:p>
          <w:p w14:paraId="3AF1E8C0" w14:textId="77777777" w:rsidR="00B24751" w:rsidRDefault="00B24751" w:rsidP="004B3596">
            <w:pPr>
              <w:spacing w:after="120" w:line="240" w:lineRule="auto"/>
            </w:pPr>
          </w:p>
          <w:tbl>
            <w:tblPr>
              <w:tblStyle w:val="Style12"/>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B24751" w14:paraId="4312E42E" w14:textId="77777777" w:rsidTr="004B3596">
              <w:tc>
                <w:tcPr>
                  <w:tcW w:w="846" w:type="dxa"/>
                  <w:shd w:val="clear" w:color="auto" w:fill="C9C9C9"/>
                </w:tcPr>
                <w:p w14:paraId="723276F4" w14:textId="77777777" w:rsidR="00B24751" w:rsidRDefault="00B24751" w:rsidP="0057119D">
                  <w:pPr>
                    <w:framePr w:hSpace="180" w:wrap="around" w:vAnchor="text" w:hAnchor="text" w:x="1" w:y="1"/>
                    <w:spacing w:after="120" w:line="240" w:lineRule="auto"/>
                    <w:jc w:val="center"/>
                    <w:rPr>
                      <w:b/>
                      <w:highlight w:val="white"/>
                    </w:rPr>
                  </w:pPr>
                </w:p>
              </w:tc>
              <w:tc>
                <w:tcPr>
                  <w:tcW w:w="4536" w:type="dxa"/>
                  <w:shd w:val="clear" w:color="auto" w:fill="C9C9C9"/>
                </w:tcPr>
                <w:p w14:paraId="150A6854" w14:textId="77777777" w:rsidR="00B24751" w:rsidRDefault="00B24751" w:rsidP="0057119D">
                  <w:pPr>
                    <w:framePr w:hSpace="180" w:wrap="around" w:vAnchor="text" w:hAnchor="text" w:x="1" w:y="1"/>
                    <w:spacing w:after="120" w:line="240" w:lineRule="auto"/>
                    <w:jc w:val="center"/>
                    <w:rPr>
                      <w:b/>
                      <w:highlight w:val="white"/>
                    </w:rPr>
                  </w:pPr>
                  <w:r>
                    <w:rPr>
                      <w:b/>
                      <w:highlight w:val="white"/>
                    </w:rPr>
                    <w:t>Process Steps</w:t>
                  </w:r>
                </w:p>
              </w:tc>
              <w:tc>
                <w:tcPr>
                  <w:tcW w:w="4394" w:type="dxa"/>
                  <w:shd w:val="clear" w:color="auto" w:fill="C9C9C9"/>
                </w:tcPr>
                <w:p w14:paraId="4B511164" w14:textId="77777777" w:rsidR="00B24751" w:rsidRDefault="00B24751" w:rsidP="0057119D">
                  <w:pPr>
                    <w:framePr w:hSpace="180" w:wrap="around" w:vAnchor="text" w:hAnchor="text" w:x="1" w:y="1"/>
                    <w:spacing w:after="120" w:line="240" w:lineRule="auto"/>
                    <w:jc w:val="center"/>
                    <w:rPr>
                      <w:b/>
                      <w:highlight w:val="white"/>
                    </w:rPr>
                  </w:pPr>
                  <w:r>
                    <w:rPr>
                      <w:b/>
                      <w:highlight w:val="white"/>
                    </w:rPr>
                    <w:t>Advantage</w:t>
                  </w:r>
                </w:p>
              </w:tc>
              <w:tc>
                <w:tcPr>
                  <w:tcW w:w="4167" w:type="dxa"/>
                  <w:shd w:val="clear" w:color="auto" w:fill="C9C9C9"/>
                </w:tcPr>
                <w:p w14:paraId="00150FFC" w14:textId="77777777" w:rsidR="00B24751" w:rsidRDefault="00B24751" w:rsidP="0057119D">
                  <w:pPr>
                    <w:framePr w:hSpace="180" w:wrap="around" w:vAnchor="text" w:hAnchor="text" w:x="1" w:y="1"/>
                    <w:spacing w:after="120" w:line="240" w:lineRule="auto"/>
                    <w:jc w:val="center"/>
                    <w:rPr>
                      <w:b/>
                      <w:highlight w:val="white"/>
                    </w:rPr>
                  </w:pPr>
                  <w:r>
                    <w:rPr>
                      <w:b/>
                      <w:highlight w:val="white"/>
                    </w:rPr>
                    <w:t>Disadvantage (Limitation)</w:t>
                  </w:r>
                </w:p>
              </w:tc>
            </w:tr>
            <w:tr w:rsidR="00B24751" w14:paraId="29F553F1" w14:textId="77777777" w:rsidTr="004B3596">
              <w:tc>
                <w:tcPr>
                  <w:tcW w:w="846" w:type="dxa"/>
                  <w:shd w:val="clear" w:color="auto" w:fill="C9C9C9"/>
                </w:tcPr>
                <w:p w14:paraId="46C883F1" w14:textId="77777777" w:rsidR="00B24751" w:rsidRDefault="00B24751" w:rsidP="0057119D">
                  <w:pPr>
                    <w:framePr w:hSpace="180" w:wrap="around" w:vAnchor="text" w:hAnchor="text" w:x="1" w:y="1"/>
                    <w:spacing w:after="120" w:line="240" w:lineRule="auto"/>
                    <w:jc w:val="center"/>
                    <w:rPr>
                      <w:b/>
                      <w:highlight w:val="white"/>
                    </w:rPr>
                  </w:pPr>
                  <w:r>
                    <w:rPr>
                      <w:b/>
                      <w:highlight w:val="white"/>
                    </w:rPr>
                    <w:lastRenderedPageBreak/>
                    <w:t>1</w:t>
                  </w:r>
                </w:p>
              </w:tc>
              <w:tc>
                <w:tcPr>
                  <w:tcW w:w="4536" w:type="dxa"/>
                </w:tcPr>
                <w:p w14:paraId="157A83C1" w14:textId="77777777" w:rsidR="00B24751" w:rsidRDefault="00B24751" w:rsidP="0057119D">
                  <w:pPr>
                    <w:framePr w:hSpace="180" w:wrap="around" w:vAnchor="text" w:hAnchor="text" w:x="1" w:y="1"/>
                    <w:spacing w:after="120" w:line="240" w:lineRule="auto"/>
                    <w:jc w:val="both"/>
                    <w:rPr>
                      <w:highlight w:val="white"/>
                    </w:rPr>
                  </w:pPr>
                  <w:r w:rsidRPr="001B4106">
                    <w:rPr>
                      <w:highlight w:val="white"/>
                    </w:rPr>
                    <w:t>Feature Learning with Deep Convolutional Networks (CNN)</w:t>
                  </w:r>
                </w:p>
              </w:tc>
              <w:tc>
                <w:tcPr>
                  <w:tcW w:w="4394" w:type="dxa"/>
                </w:tcPr>
                <w:p w14:paraId="181D365E" w14:textId="77777777" w:rsidR="00B24751" w:rsidRPr="00B24751" w:rsidRDefault="00B24751" w:rsidP="0057119D">
                  <w:pPr>
                    <w:framePr w:hSpace="180" w:wrap="around" w:vAnchor="text" w:hAnchor="text" w:x="1" w:y="1"/>
                    <w:spacing w:after="120" w:line="240" w:lineRule="auto"/>
                    <w:rPr>
                      <w:bCs/>
                    </w:rPr>
                  </w:pPr>
                  <w:r w:rsidRPr="00B24751">
                    <w:rPr>
                      <w:bCs/>
                    </w:rPr>
                    <w:t>CNN efficiently extracts features from images, preserving critical spatial information while enhancing object detection, particularly in high-accuracy applications like Faster R-CNN.</w:t>
                  </w:r>
                </w:p>
              </w:tc>
              <w:tc>
                <w:tcPr>
                  <w:tcW w:w="4167" w:type="dxa"/>
                </w:tcPr>
                <w:p w14:paraId="38E7A6C3" w14:textId="32B2495C" w:rsidR="00B24751" w:rsidRDefault="00B24751" w:rsidP="0057119D">
                  <w:pPr>
                    <w:framePr w:hSpace="180" w:wrap="around" w:vAnchor="text" w:hAnchor="text" w:x="1" w:y="1"/>
                    <w:spacing w:after="120" w:line="240" w:lineRule="auto"/>
                    <w:rPr>
                      <w:highlight w:val="white"/>
                    </w:rPr>
                  </w:pPr>
                  <w:r w:rsidRPr="001B4106">
                    <w:rPr>
                      <w:highlight w:val="white"/>
                    </w:rPr>
                    <w:t>CNN-based models like Faster R-CNN can be computationally expensive, requiring significant processing power and training time Object Detection with You Only Look Once (YOLO)*</w:t>
                  </w:r>
                </w:p>
              </w:tc>
            </w:tr>
            <w:tr w:rsidR="00B24751" w14:paraId="38E1D000" w14:textId="77777777" w:rsidTr="004B3596">
              <w:trPr>
                <w:trHeight w:val="1259"/>
              </w:trPr>
              <w:tc>
                <w:tcPr>
                  <w:tcW w:w="846" w:type="dxa"/>
                  <w:shd w:val="clear" w:color="auto" w:fill="C9C9C9"/>
                </w:tcPr>
                <w:p w14:paraId="43A21ADE" w14:textId="77777777" w:rsidR="00B24751" w:rsidRDefault="00B24751" w:rsidP="0057119D">
                  <w:pPr>
                    <w:framePr w:hSpace="180" w:wrap="around" w:vAnchor="text" w:hAnchor="text" w:x="1" w:y="1"/>
                    <w:spacing w:after="120" w:line="240" w:lineRule="auto"/>
                    <w:jc w:val="center"/>
                    <w:rPr>
                      <w:b/>
                      <w:highlight w:val="white"/>
                    </w:rPr>
                  </w:pPr>
                  <w:r>
                    <w:rPr>
                      <w:b/>
                      <w:highlight w:val="white"/>
                    </w:rPr>
                    <w:t>2</w:t>
                  </w:r>
                </w:p>
              </w:tc>
              <w:tc>
                <w:tcPr>
                  <w:tcW w:w="4536" w:type="dxa"/>
                </w:tcPr>
                <w:p w14:paraId="3CED9A14" w14:textId="77777777" w:rsidR="00B24751" w:rsidRDefault="00B24751" w:rsidP="0057119D">
                  <w:pPr>
                    <w:framePr w:hSpace="180" w:wrap="around" w:vAnchor="text" w:hAnchor="text" w:x="1" w:y="1"/>
                    <w:tabs>
                      <w:tab w:val="left" w:pos="3480"/>
                    </w:tabs>
                    <w:spacing w:after="120" w:line="240" w:lineRule="auto"/>
                    <w:jc w:val="both"/>
                    <w:rPr>
                      <w:highlight w:val="white"/>
                    </w:rPr>
                  </w:pPr>
                  <w:r w:rsidRPr="001B4106">
                    <w:rPr>
                      <w:highlight w:val="white"/>
                    </w:rPr>
                    <w:t>Object Detection with YOLO (You Only Look Once)</w:t>
                  </w:r>
                </w:p>
              </w:tc>
              <w:tc>
                <w:tcPr>
                  <w:tcW w:w="4394" w:type="dxa"/>
                </w:tcPr>
                <w:p w14:paraId="023CCC88" w14:textId="77777777" w:rsidR="00B24751" w:rsidRDefault="00B24751" w:rsidP="0057119D">
                  <w:pPr>
                    <w:framePr w:hSpace="180" w:wrap="around" w:vAnchor="text" w:hAnchor="text" w:x="1" w:y="1"/>
                    <w:spacing w:after="120" w:line="240" w:lineRule="auto"/>
                    <w:rPr>
                      <w:bCs/>
                    </w:rPr>
                  </w:pPr>
                  <w:r w:rsidRPr="001B4106">
                    <w:rPr>
                      <w:bCs/>
                    </w:rPr>
                    <w:t xml:space="preserve">YOLO is faster than region-based methods by </w:t>
                  </w:r>
                  <w:proofErr w:type="spellStart"/>
                  <w:r w:rsidRPr="001B4106">
                    <w:rPr>
                      <w:bCs/>
                    </w:rPr>
                    <w:t>analyzing</w:t>
                  </w:r>
                  <w:proofErr w:type="spellEnd"/>
                  <w:r w:rsidRPr="001B4106">
                    <w:rPr>
                      <w:bCs/>
                    </w:rPr>
                    <w:t xml:space="preserve"> the full image in one go. It is efficient and ideal for real-time object detection</w:t>
                  </w:r>
                  <w:r>
                    <w:rPr>
                      <w:bCs/>
                    </w:rPr>
                    <w:t>.</w:t>
                  </w:r>
                </w:p>
              </w:tc>
              <w:tc>
                <w:tcPr>
                  <w:tcW w:w="4167" w:type="dxa"/>
                </w:tcPr>
                <w:p w14:paraId="717F3A05" w14:textId="77777777" w:rsidR="00B24751" w:rsidRDefault="00B24751" w:rsidP="0057119D">
                  <w:pPr>
                    <w:framePr w:hSpace="180" w:wrap="around" w:vAnchor="text" w:hAnchor="text" w:x="1" w:y="1"/>
                    <w:spacing w:after="120" w:line="240" w:lineRule="auto"/>
                    <w:rPr>
                      <w:bCs/>
                    </w:rPr>
                  </w:pPr>
                  <w:r w:rsidRPr="007F693A">
                    <w:rPr>
                      <w:bCs/>
                    </w:rPr>
                    <w:t>YOLO struggles with detecting small objects and fine details, particularly in comparison to more complex models</w:t>
                  </w:r>
                </w:p>
              </w:tc>
            </w:tr>
          </w:tbl>
          <w:p w14:paraId="63F350EB" w14:textId="77777777" w:rsidR="00B24751" w:rsidRDefault="00B24751" w:rsidP="004B3596">
            <w:pPr>
              <w:spacing w:after="120" w:line="240" w:lineRule="auto"/>
            </w:pPr>
          </w:p>
        </w:tc>
      </w:tr>
      <w:tr w:rsidR="00B24751" w14:paraId="37C71ED0" w14:textId="77777777" w:rsidTr="004B3596">
        <w:tc>
          <w:tcPr>
            <w:tcW w:w="14174" w:type="dxa"/>
            <w:gridSpan w:val="7"/>
            <w:shd w:val="clear" w:color="auto" w:fill="F7CBAC"/>
          </w:tcPr>
          <w:p w14:paraId="6C2A8F44" w14:textId="77777777" w:rsidR="00B24751" w:rsidRDefault="00B24751" w:rsidP="004B3596">
            <w:pPr>
              <w:spacing w:after="120" w:line="240" w:lineRule="auto"/>
              <w:jc w:val="center"/>
              <w:rPr>
                <w:b/>
              </w:rPr>
            </w:pPr>
            <w:r>
              <w:rPr>
                <w:b/>
              </w:rPr>
              <w:lastRenderedPageBreak/>
              <w:t xml:space="preserve">Major Impact Factors in this Work </w:t>
            </w:r>
          </w:p>
        </w:tc>
      </w:tr>
      <w:tr w:rsidR="00B24751" w14:paraId="1E1C0C82" w14:textId="77777777" w:rsidTr="004B3596">
        <w:tc>
          <w:tcPr>
            <w:tcW w:w="14174" w:type="dxa"/>
            <w:gridSpan w:val="7"/>
          </w:tcPr>
          <w:p w14:paraId="6CF5D5D2" w14:textId="77777777" w:rsidR="00B24751" w:rsidRDefault="00B24751" w:rsidP="004B3596">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r w:rsidRPr="001B4106">
              <w:rPr>
                <w:rFonts w:ascii="Times New Roman" w:eastAsia="Times New Roman" w:hAnsi="Times New Roman" w:cs="Times New Roman"/>
                <w:color w:val="000000"/>
              </w:rPr>
              <w:t>Efficient real-time object detection, improvement of detection in complex environments, and integration of machine learning techniques to differentiate between very similar objects, like chess pieces.</w:t>
            </w:r>
          </w:p>
          <w:tbl>
            <w:tblPr>
              <w:tblStyle w:val="Style13"/>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B24751" w14:paraId="1075E2B7" w14:textId="77777777" w:rsidTr="004B3596">
              <w:tc>
                <w:tcPr>
                  <w:tcW w:w="3485" w:type="dxa"/>
                  <w:shd w:val="clear" w:color="auto" w:fill="D0CECE"/>
                </w:tcPr>
                <w:p w14:paraId="2E18C556" w14:textId="77777777" w:rsidR="00B24751" w:rsidRDefault="00B24751" w:rsidP="0057119D">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07574B63" w14:textId="77777777" w:rsidR="00B24751" w:rsidRDefault="00B24751" w:rsidP="0057119D">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3AF3D1F5" w14:textId="77777777" w:rsidR="00B24751" w:rsidRDefault="00B24751" w:rsidP="0057119D">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36CA784D" w14:textId="77777777" w:rsidR="00B24751" w:rsidRDefault="00B24751" w:rsidP="0057119D">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B24751" w14:paraId="791426C7" w14:textId="77777777" w:rsidTr="004B3596">
              <w:tc>
                <w:tcPr>
                  <w:tcW w:w="3485" w:type="dxa"/>
                </w:tcPr>
                <w:p w14:paraId="15873790" w14:textId="77777777" w:rsidR="00B24751" w:rsidRDefault="00B24751" w:rsidP="0057119D">
                  <w:pPr>
                    <w:pStyle w:val="NormalWeb"/>
                    <w:framePr w:hSpace="180" w:wrap="around" w:vAnchor="text" w:hAnchor="text" w:x="1" w:y="1"/>
                  </w:pPr>
                  <w:r w:rsidRPr="001B4106">
                    <w:rPr>
                      <w:lang w:val="en-AU"/>
                    </w:rPr>
                    <w:t>Accuracy of object detection algorithms</w:t>
                  </w:r>
                  <w:r>
                    <w:rPr>
                      <w:lang w:val="en-AU"/>
                    </w:rPr>
                    <w:t>.</w:t>
                  </w:r>
                </w:p>
              </w:tc>
              <w:tc>
                <w:tcPr>
                  <w:tcW w:w="3486" w:type="dxa"/>
                </w:tcPr>
                <w:p w14:paraId="7F6B41D0" w14:textId="77777777" w:rsidR="00B24751" w:rsidRDefault="00B24751" w:rsidP="0057119D">
                  <w:pPr>
                    <w:framePr w:hSpace="180" w:wrap="around" w:vAnchor="text" w:hAnchor="text" w:x="1" w:y="1"/>
                    <w:spacing w:after="0" w:line="240" w:lineRule="auto"/>
                  </w:pPr>
                  <w:r w:rsidRPr="001B4106">
                    <w:t>Image quality, type of algorithm used (YOLO, SSD, Faster R-CNN)</w:t>
                  </w:r>
                </w:p>
              </w:tc>
              <w:tc>
                <w:tcPr>
                  <w:tcW w:w="3486" w:type="dxa"/>
                </w:tcPr>
                <w:p w14:paraId="50C8B2BC" w14:textId="77777777" w:rsidR="00B24751" w:rsidRDefault="00B24751" w:rsidP="0057119D">
                  <w:pPr>
                    <w:framePr w:hSpace="180" w:wrap="around" w:vAnchor="text" w:hAnchor="text" w:x="1" w:y="1"/>
                    <w:shd w:val="clear" w:color="auto" w:fill="FFFFFF"/>
                    <w:spacing w:after="0" w:line="240" w:lineRule="auto"/>
                    <w:jc w:val="both"/>
                    <w:rPr>
                      <w:color w:val="000000"/>
                    </w:rPr>
                  </w:pPr>
                  <w:r w:rsidRPr="001B4106">
                    <w:rPr>
                      <w:color w:val="000000"/>
                    </w:rPr>
                    <w:t>Lighting conditions and image complexity</w:t>
                  </w:r>
                  <w:r>
                    <w:rPr>
                      <w:color w:val="000000"/>
                    </w:rPr>
                    <w:t>.</w:t>
                  </w:r>
                </w:p>
              </w:tc>
              <w:tc>
                <w:tcPr>
                  <w:tcW w:w="3486" w:type="dxa"/>
                </w:tcPr>
                <w:p w14:paraId="3E7DBEF9" w14:textId="77777777" w:rsidR="00B24751" w:rsidRDefault="00B24751" w:rsidP="0057119D">
                  <w:pPr>
                    <w:framePr w:hSpace="180" w:wrap="around" w:vAnchor="text" w:hAnchor="text" w:x="1" w:y="1"/>
                    <w:shd w:val="clear" w:color="auto" w:fill="FFFFFF"/>
                    <w:spacing w:after="0" w:line="240" w:lineRule="auto"/>
                    <w:rPr>
                      <w:rFonts w:ascii="Times New Roman" w:eastAsia="Times New Roman" w:hAnsi="Times New Roman" w:cs="Times New Roman"/>
                      <w:color w:val="000000"/>
                    </w:rPr>
                  </w:pPr>
                  <w:r w:rsidRPr="001B4106">
                    <w:rPr>
                      <w:rFonts w:ascii="Times New Roman" w:eastAsia="Times New Roman" w:hAnsi="Times New Roman" w:cs="Times New Roman"/>
                      <w:color w:val="000000"/>
                    </w:rPr>
                    <w:t>Use of CNN for processing, data augmentation, and pre-trained models</w:t>
                  </w:r>
                  <w:r>
                    <w:rPr>
                      <w:rFonts w:ascii="Times New Roman" w:eastAsia="Times New Roman" w:hAnsi="Times New Roman" w:cs="Times New Roman"/>
                      <w:color w:val="000000"/>
                    </w:rPr>
                    <w:t>.</w:t>
                  </w:r>
                </w:p>
              </w:tc>
            </w:tr>
          </w:tbl>
          <w:p w14:paraId="152095B5" w14:textId="77777777" w:rsidR="00B24751" w:rsidRDefault="00B24751" w:rsidP="004B3596">
            <w:pPr>
              <w:spacing w:after="120" w:line="240" w:lineRule="auto"/>
            </w:pPr>
          </w:p>
        </w:tc>
      </w:tr>
      <w:tr w:rsidR="00B24751" w14:paraId="6F1BF9BB" w14:textId="77777777" w:rsidTr="004B3596">
        <w:tc>
          <w:tcPr>
            <w:tcW w:w="14174" w:type="dxa"/>
            <w:gridSpan w:val="7"/>
            <w:shd w:val="clear" w:color="auto" w:fill="auto"/>
          </w:tcPr>
          <w:p w14:paraId="3518A334" w14:textId="77777777" w:rsidR="00B24751" w:rsidRDefault="00B24751" w:rsidP="00B24751">
            <w:pPr>
              <w:spacing w:after="120" w:line="240" w:lineRule="auto"/>
              <w:rPr>
                <w:b/>
              </w:rPr>
            </w:pPr>
          </w:p>
          <w:tbl>
            <w:tblPr>
              <w:tblStyle w:val="Style14"/>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B24751" w14:paraId="00BD9A74" w14:textId="77777777" w:rsidTr="00B24751">
              <w:trPr>
                <w:trHeight w:val="254"/>
              </w:trPr>
              <w:tc>
                <w:tcPr>
                  <w:tcW w:w="13943" w:type="dxa"/>
                  <w:shd w:val="clear" w:color="auto" w:fill="D0CECE"/>
                </w:tcPr>
                <w:p w14:paraId="0D39E2C7" w14:textId="77777777" w:rsidR="00B24751" w:rsidRDefault="00B24751" w:rsidP="0057119D">
                  <w:pPr>
                    <w:framePr w:hSpace="180" w:wrap="around" w:vAnchor="text" w:hAnchor="text" w:x="1" w:y="1"/>
                    <w:spacing w:after="120" w:line="240" w:lineRule="auto"/>
                    <w:jc w:val="center"/>
                    <w:rPr>
                      <w:highlight w:val="white"/>
                    </w:rPr>
                  </w:pPr>
                  <w:r>
                    <w:rPr>
                      <w:b/>
                      <w:color w:val="000000"/>
                      <w:highlight w:val="white"/>
                    </w:rPr>
                    <w:t>Relationship Among </w:t>
                  </w:r>
                  <w:proofErr w:type="gramStart"/>
                  <w:r>
                    <w:rPr>
                      <w:b/>
                      <w:color w:val="000000"/>
                      <w:highlight w:val="white"/>
                    </w:rPr>
                    <w:t>The</w:t>
                  </w:r>
                  <w:proofErr w:type="gramEnd"/>
                  <w:r>
                    <w:rPr>
                      <w:b/>
                      <w:color w:val="000000"/>
                      <w:highlight w:val="white"/>
                    </w:rPr>
                    <w:t xml:space="preserve"> Above 4 Variables in This article</w:t>
                  </w:r>
                </w:p>
              </w:tc>
            </w:tr>
            <w:tr w:rsidR="00B24751" w14:paraId="611F1150" w14:textId="77777777" w:rsidTr="00B24751">
              <w:trPr>
                <w:trHeight w:val="254"/>
              </w:trPr>
              <w:tc>
                <w:tcPr>
                  <w:tcW w:w="13943" w:type="dxa"/>
                </w:tcPr>
                <w:p w14:paraId="04DB036D" w14:textId="77777777" w:rsidR="00B24751" w:rsidRDefault="00B24751" w:rsidP="0057119D">
                  <w:pPr>
                    <w:framePr w:hSpace="180" w:wrap="around" w:vAnchor="text" w:hAnchor="text" w:x="1" w:y="1"/>
                    <w:spacing w:after="120" w:line="240" w:lineRule="auto"/>
                    <w:rPr>
                      <w:highlight w:val="white"/>
                    </w:rPr>
                  </w:pPr>
                </w:p>
              </w:tc>
            </w:tr>
          </w:tbl>
          <w:p w14:paraId="04A95484" w14:textId="77777777" w:rsidR="00B24751" w:rsidRDefault="00B24751" w:rsidP="00B24751">
            <w:pPr>
              <w:spacing w:after="120" w:line="240" w:lineRule="auto"/>
              <w:rPr>
                <w:b/>
              </w:rPr>
            </w:pPr>
          </w:p>
        </w:tc>
      </w:tr>
      <w:tr w:rsidR="00B24751" w14:paraId="7381FD3D" w14:textId="77777777" w:rsidTr="004B3596">
        <w:tc>
          <w:tcPr>
            <w:tcW w:w="4644" w:type="dxa"/>
            <w:gridSpan w:val="2"/>
            <w:shd w:val="clear" w:color="auto" w:fill="F7CBAC"/>
          </w:tcPr>
          <w:p w14:paraId="1F487A77" w14:textId="77777777" w:rsidR="00B24751" w:rsidRDefault="00B24751" w:rsidP="004B3596">
            <w:pPr>
              <w:spacing w:after="120" w:line="240" w:lineRule="auto"/>
              <w:jc w:val="center"/>
              <w:rPr>
                <w:b/>
              </w:rPr>
            </w:pPr>
            <w:r>
              <w:rPr>
                <w:b/>
              </w:rPr>
              <w:t xml:space="preserve">Input and Output  </w:t>
            </w:r>
          </w:p>
        </w:tc>
        <w:tc>
          <w:tcPr>
            <w:tcW w:w="4678" w:type="dxa"/>
            <w:gridSpan w:val="4"/>
            <w:shd w:val="clear" w:color="auto" w:fill="F7CBAC"/>
          </w:tcPr>
          <w:p w14:paraId="3A8EE0B3" w14:textId="77777777" w:rsidR="00B24751" w:rsidRDefault="00B24751" w:rsidP="004B3596">
            <w:pPr>
              <w:spacing w:after="120" w:line="240" w:lineRule="auto"/>
              <w:jc w:val="center"/>
              <w:rPr>
                <w:b/>
              </w:rPr>
            </w:pPr>
            <w:r>
              <w:rPr>
                <w:b/>
              </w:rPr>
              <w:t xml:space="preserve">Feature of This   Solution </w:t>
            </w:r>
          </w:p>
        </w:tc>
        <w:tc>
          <w:tcPr>
            <w:tcW w:w="4852" w:type="dxa"/>
            <w:shd w:val="clear" w:color="auto" w:fill="F7CBAC"/>
          </w:tcPr>
          <w:p w14:paraId="164F1915" w14:textId="77777777" w:rsidR="00B24751" w:rsidRDefault="00B24751" w:rsidP="004B3596">
            <w:pPr>
              <w:spacing w:after="120" w:line="240" w:lineRule="auto"/>
              <w:jc w:val="center"/>
              <w:rPr>
                <w:b/>
              </w:rPr>
            </w:pPr>
            <w:r>
              <w:rPr>
                <w:b/>
              </w:rPr>
              <w:t xml:space="preserve">Contribution &amp; The Value of </w:t>
            </w:r>
            <w:proofErr w:type="gramStart"/>
            <w:r>
              <w:rPr>
                <w:b/>
              </w:rPr>
              <w:t>This  Work</w:t>
            </w:r>
            <w:proofErr w:type="gramEnd"/>
          </w:p>
        </w:tc>
      </w:tr>
      <w:tr w:rsidR="00B24751" w14:paraId="00294916" w14:textId="77777777" w:rsidTr="004B3596">
        <w:tc>
          <w:tcPr>
            <w:tcW w:w="4644" w:type="dxa"/>
            <w:gridSpan w:val="2"/>
          </w:tcPr>
          <w:p w14:paraId="5CDCF95B" w14:textId="77777777" w:rsidR="00B24751" w:rsidRDefault="00B24751" w:rsidP="004B3596">
            <w:pPr>
              <w:spacing w:after="120" w:line="240" w:lineRule="auto"/>
            </w:pPr>
          </w:p>
          <w:tbl>
            <w:tblPr>
              <w:tblStyle w:val="Style15"/>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B24751" w14:paraId="47FE8047" w14:textId="77777777" w:rsidTr="004B3596">
              <w:tc>
                <w:tcPr>
                  <w:tcW w:w="2206" w:type="dxa"/>
                  <w:shd w:val="clear" w:color="auto" w:fill="C9C9C9"/>
                </w:tcPr>
                <w:p w14:paraId="2456FCFD" w14:textId="77777777" w:rsidR="00B24751" w:rsidRDefault="00B24751" w:rsidP="0057119D">
                  <w:pPr>
                    <w:framePr w:hSpace="180" w:wrap="around" w:vAnchor="text" w:hAnchor="text" w:x="1" w:y="1"/>
                    <w:spacing w:after="120" w:line="240" w:lineRule="auto"/>
                    <w:jc w:val="center"/>
                    <w:rPr>
                      <w:b/>
                    </w:rPr>
                  </w:pPr>
                  <w:r>
                    <w:rPr>
                      <w:b/>
                    </w:rPr>
                    <w:t>Input</w:t>
                  </w:r>
                </w:p>
              </w:tc>
              <w:tc>
                <w:tcPr>
                  <w:tcW w:w="2207" w:type="dxa"/>
                  <w:shd w:val="clear" w:color="auto" w:fill="C9C9C9"/>
                </w:tcPr>
                <w:p w14:paraId="38344316" w14:textId="77777777" w:rsidR="00B24751" w:rsidRDefault="00B24751" w:rsidP="0057119D">
                  <w:pPr>
                    <w:framePr w:hSpace="180" w:wrap="around" w:vAnchor="text" w:hAnchor="text" w:x="1" w:y="1"/>
                    <w:spacing w:after="120" w:line="240" w:lineRule="auto"/>
                    <w:jc w:val="center"/>
                    <w:rPr>
                      <w:b/>
                    </w:rPr>
                  </w:pPr>
                  <w:r>
                    <w:rPr>
                      <w:b/>
                    </w:rPr>
                    <w:t>Output</w:t>
                  </w:r>
                </w:p>
              </w:tc>
            </w:tr>
            <w:tr w:rsidR="00B24751" w14:paraId="06F17D17" w14:textId="77777777" w:rsidTr="004B3596">
              <w:tc>
                <w:tcPr>
                  <w:tcW w:w="2206" w:type="dxa"/>
                </w:tcPr>
                <w:p w14:paraId="098C031B" w14:textId="77777777" w:rsidR="00B24751" w:rsidRDefault="00B24751" w:rsidP="0057119D">
                  <w:pPr>
                    <w:framePr w:hSpace="180" w:wrap="around" w:vAnchor="text" w:hAnchor="text" w:x="1" w:y="1"/>
                    <w:spacing w:after="120" w:line="240" w:lineRule="auto"/>
                    <w:jc w:val="both"/>
                  </w:pPr>
                  <w:r w:rsidRPr="001B4106">
                    <w:lastRenderedPageBreak/>
                    <w:t>Image datasets of chess pieces</w:t>
                  </w:r>
                </w:p>
              </w:tc>
              <w:tc>
                <w:tcPr>
                  <w:tcW w:w="2207" w:type="dxa"/>
                </w:tcPr>
                <w:p w14:paraId="5B5FD815" w14:textId="77777777" w:rsidR="00B24751" w:rsidRDefault="00B24751" w:rsidP="0057119D">
                  <w:pPr>
                    <w:framePr w:hSpace="180" w:wrap="around" w:vAnchor="text" w:hAnchor="text" w:x="1" w:y="1"/>
                    <w:spacing w:after="120" w:line="240" w:lineRule="auto"/>
                    <w:jc w:val="both"/>
                  </w:pPr>
                  <w:r w:rsidRPr="001B4106">
                    <w:t>Detected and classified chess pieces in real-time</w:t>
                  </w:r>
                </w:p>
              </w:tc>
            </w:tr>
          </w:tbl>
          <w:p w14:paraId="57C7F7E4" w14:textId="77777777" w:rsidR="00B24751" w:rsidRDefault="00B24751" w:rsidP="004B3596">
            <w:pPr>
              <w:spacing w:after="120" w:line="240" w:lineRule="auto"/>
            </w:pPr>
          </w:p>
        </w:tc>
        <w:tc>
          <w:tcPr>
            <w:tcW w:w="4678" w:type="dxa"/>
            <w:gridSpan w:val="4"/>
          </w:tcPr>
          <w:p w14:paraId="2D7DD027" w14:textId="77777777" w:rsidR="00B24751" w:rsidRDefault="00B24751" w:rsidP="004B3596">
            <w:pPr>
              <w:spacing w:after="120" w:line="240" w:lineRule="auto"/>
              <w:jc w:val="both"/>
            </w:pPr>
            <w:r w:rsidRPr="001B4106">
              <w:lastRenderedPageBreak/>
              <w:t>Faster R-CNN provides high accuracy in detecting objects, YOLO offers speed and general accuracy, SSD works well with smaller objects.</w:t>
            </w:r>
          </w:p>
        </w:tc>
        <w:tc>
          <w:tcPr>
            <w:tcW w:w="4852" w:type="dxa"/>
          </w:tcPr>
          <w:p w14:paraId="4EA73857" w14:textId="77777777" w:rsidR="00B24751" w:rsidRDefault="00B24751" w:rsidP="004B3596">
            <w:pPr>
              <w:spacing w:after="120" w:line="240" w:lineRule="auto"/>
              <w:jc w:val="both"/>
            </w:pPr>
            <w:r>
              <w:t xml:space="preserve">The </w:t>
            </w:r>
            <w:r w:rsidRPr="001B4106">
              <w:t>field of chess automation and image recognition with applications beyond games, such as real-time object identification for AI systems.</w:t>
            </w:r>
          </w:p>
        </w:tc>
      </w:tr>
      <w:tr w:rsidR="00B24751" w14:paraId="3CA3881E" w14:textId="77777777" w:rsidTr="004B3596">
        <w:tc>
          <w:tcPr>
            <w:tcW w:w="6771" w:type="dxa"/>
            <w:gridSpan w:val="4"/>
            <w:shd w:val="clear" w:color="auto" w:fill="FFCCFF"/>
          </w:tcPr>
          <w:p w14:paraId="4AE57E8C" w14:textId="77777777" w:rsidR="00B24751" w:rsidRDefault="00B24751" w:rsidP="004B3596">
            <w:pPr>
              <w:spacing w:after="120" w:line="240" w:lineRule="auto"/>
              <w:jc w:val="center"/>
              <w:rPr>
                <w:b/>
              </w:rPr>
            </w:pPr>
            <w:r>
              <w:rPr>
                <w:b/>
              </w:rPr>
              <w:t>Positive Impact of this Solution in This Project Domain</w:t>
            </w:r>
          </w:p>
        </w:tc>
        <w:tc>
          <w:tcPr>
            <w:tcW w:w="7403" w:type="dxa"/>
            <w:gridSpan w:val="3"/>
            <w:shd w:val="clear" w:color="auto" w:fill="FFCCFF"/>
          </w:tcPr>
          <w:p w14:paraId="6134AB7B" w14:textId="77777777" w:rsidR="00B24751" w:rsidRDefault="00B24751" w:rsidP="004B3596">
            <w:pPr>
              <w:spacing w:after="120" w:line="240" w:lineRule="auto"/>
              <w:jc w:val="center"/>
              <w:rPr>
                <w:b/>
              </w:rPr>
            </w:pPr>
            <w:r>
              <w:rPr>
                <w:b/>
              </w:rPr>
              <w:t>Negative Impact of this Solution in This Project Domain</w:t>
            </w:r>
          </w:p>
        </w:tc>
      </w:tr>
      <w:tr w:rsidR="00B24751" w14:paraId="645D396B" w14:textId="77777777" w:rsidTr="004B3596">
        <w:tc>
          <w:tcPr>
            <w:tcW w:w="6771" w:type="dxa"/>
            <w:gridSpan w:val="4"/>
            <w:shd w:val="clear" w:color="auto" w:fill="auto"/>
          </w:tcPr>
          <w:p w14:paraId="68A9B918" w14:textId="77777777" w:rsidR="00B24751" w:rsidRDefault="00B24751" w:rsidP="004B3596">
            <w:pPr>
              <w:pBdr>
                <w:top w:val="single" w:sz="4" w:space="0" w:color="D9D9E3"/>
                <w:left w:val="single" w:sz="4" w:space="0" w:color="D9D9E3"/>
                <w:bottom w:val="single" w:sz="4" w:space="0" w:color="D9D9E3"/>
                <w:right w:val="single" w:sz="4" w:space="0" w:color="D9D9E3"/>
              </w:pBdr>
              <w:spacing w:before="280" w:line="240" w:lineRule="auto"/>
              <w:rPr>
                <w:rFonts w:ascii="Times New Roman" w:eastAsia="Times New Roman" w:hAnsi="Times New Roman" w:cs="Times New Roman"/>
                <w:color w:val="000000"/>
                <w:sz w:val="24"/>
                <w:szCs w:val="24"/>
              </w:rPr>
            </w:pPr>
            <w:r w:rsidRPr="007F693A">
              <w:rPr>
                <w:rFonts w:ascii="Times New Roman" w:eastAsia="Times New Roman" w:hAnsi="Times New Roman" w:cs="Times New Roman"/>
                <w:color w:val="000000"/>
                <w:sz w:val="24"/>
                <w:szCs w:val="24"/>
              </w:rPr>
              <w:t>Enhances real-time object detection with high accuracy, improving precision in detecting objects in dynamic environments</w:t>
            </w:r>
            <w:r>
              <w:rPr>
                <w:rFonts w:ascii="Times New Roman" w:eastAsia="Times New Roman" w:hAnsi="Times New Roman" w:cs="Times New Roman"/>
                <w:color w:val="000000"/>
                <w:sz w:val="24"/>
                <w:szCs w:val="24"/>
              </w:rPr>
              <w:t>.</w:t>
            </w:r>
          </w:p>
        </w:tc>
        <w:tc>
          <w:tcPr>
            <w:tcW w:w="7403" w:type="dxa"/>
            <w:gridSpan w:val="3"/>
            <w:shd w:val="clear" w:color="auto" w:fill="auto"/>
          </w:tcPr>
          <w:p w14:paraId="522EB186" w14:textId="77777777" w:rsidR="00B24751" w:rsidRDefault="00B24751" w:rsidP="004B3596">
            <w:pPr>
              <w:spacing w:after="120" w:line="240" w:lineRule="auto"/>
              <w:rPr>
                <w:b/>
              </w:rPr>
            </w:pPr>
            <w:r w:rsidRPr="007F693A">
              <w:t>Requires significant computational resources, making it challenging to implement in low-resource environments or real-time scenarios​</w:t>
            </w:r>
            <w:r>
              <w:t>.</w:t>
            </w:r>
          </w:p>
        </w:tc>
      </w:tr>
      <w:tr w:rsidR="00B24751" w14:paraId="04ECDAF4" w14:textId="77777777" w:rsidTr="004B3596">
        <w:tc>
          <w:tcPr>
            <w:tcW w:w="4661" w:type="dxa"/>
            <w:gridSpan w:val="3"/>
            <w:shd w:val="clear" w:color="auto" w:fill="F7CBAC"/>
          </w:tcPr>
          <w:p w14:paraId="6770B29B" w14:textId="77777777" w:rsidR="00B24751" w:rsidRDefault="00B24751" w:rsidP="004B3596">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6980E45C" w14:textId="77777777" w:rsidR="00B24751" w:rsidRDefault="00B24751" w:rsidP="004B3596">
            <w:pPr>
              <w:spacing w:after="120" w:line="240" w:lineRule="auto"/>
              <w:jc w:val="center"/>
              <w:rPr>
                <w:b/>
              </w:rPr>
            </w:pPr>
            <w:r>
              <w:rPr>
                <w:b/>
              </w:rPr>
              <w:t>The Tools That Assessed this Work</w:t>
            </w:r>
          </w:p>
        </w:tc>
        <w:tc>
          <w:tcPr>
            <w:tcW w:w="4852" w:type="dxa"/>
            <w:shd w:val="clear" w:color="auto" w:fill="F7CBAC"/>
          </w:tcPr>
          <w:p w14:paraId="10C58786" w14:textId="77777777" w:rsidR="00B24751" w:rsidRDefault="00B24751" w:rsidP="004B3596">
            <w:pPr>
              <w:tabs>
                <w:tab w:val="left" w:pos="380"/>
                <w:tab w:val="center" w:pos="2318"/>
              </w:tabs>
              <w:spacing w:after="120" w:line="240" w:lineRule="auto"/>
              <w:rPr>
                <w:b/>
              </w:rPr>
            </w:pPr>
            <w:r>
              <w:rPr>
                <w:b/>
              </w:rPr>
              <w:tab/>
            </w:r>
            <w:r>
              <w:rPr>
                <w:b/>
              </w:rPr>
              <w:tab/>
              <w:t>What is the Structure of this Paper</w:t>
            </w:r>
          </w:p>
        </w:tc>
      </w:tr>
      <w:tr w:rsidR="00B24751" w14:paraId="0B6AAA8B" w14:textId="77777777" w:rsidTr="004B3596">
        <w:tc>
          <w:tcPr>
            <w:tcW w:w="4661" w:type="dxa"/>
            <w:gridSpan w:val="3"/>
          </w:tcPr>
          <w:p w14:paraId="0D9869C2" w14:textId="77777777" w:rsidR="00B24751" w:rsidRDefault="00B24751" w:rsidP="004B3596">
            <w:pPr>
              <w:spacing w:after="120" w:line="240" w:lineRule="auto"/>
              <w:jc w:val="both"/>
            </w:pPr>
            <w:r w:rsidRPr="007F693A">
              <w:t>The study compares various object detection algorithms (Faster R-CNN, YOLO, SSD),</w:t>
            </w:r>
            <w:r>
              <w:t xml:space="preserve"> </w:t>
            </w:r>
            <w:proofErr w:type="spellStart"/>
            <w:r w:rsidRPr="007F693A">
              <w:t>analyzing</w:t>
            </w:r>
            <w:proofErr w:type="spellEnd"/>
            <w:r w:rsidRPr="007F693A">
              <w:t xml:space="preserve"> their performance on a custom dataset of chess pieces to identify the best algorithm for accurate object detection. The work critically addresses the trade-offs between speed and accuracy in each algorithm</w:t>
            </w:r>
            <w:r>
              <w:t>.</w:t>
            </w:r>
          </w:p>
        </w:tc>
        <w:tc>
          <w:tcPr>
            <w:tcW w:w="4661" w:type="dxa"/>
            <w:gridSpan w:val="3"/>
          </w:tcPr>
          <w:p w14:paraId="2B1DE3E9" w14:textId="77777777" w:rsidR="00B24751" w:rsidRDefault="00B24751" w:rsidP="004B3596">
            <w:pPr>
              <w:spacing w:after="120" w:line="240" w:lineRule="auto"/>
            </w:pPr>
            <w:r w:rsidRPr="007F693A">
              <w:t xml:space="preserve">- </w:t>
            </w:r>
            <w:proofErr w:type="spellStart"/>
            <w:r w:rsidRPr="007F693A">
              <w:t>Tensorflow</w:t>
            </w:r>
            <w:proofErr w:type="spellEnd"/>
            <w:r w:rsidRPr="007F693A">
              <w:t xml:space="preserve"> Object Detection API</w:t>
            </w:r>
            <w:r w:rsidRPr="007F693A">
              <w:br/>
              <w:t xml:space="preserve">- </w:t>
            </w:r>
            <w:proofErr w:type="spellStart"/>
            <w:r w:rsidRPr="007F693A">
              <w:t>Roboflow</w:t>
            </w:r>
            <w:proofErr w:type="spellEnd"/>
            <w:r w:rsidRPr="007F693A">
              <w:t xml:space="preserve"> for dataset preparation</w:t>
            </w:r>
            <w:r w:rsidRPr="007F693A">
              <w:br/>
              <w:t>- Google Collaboratory Notebooks for model training</w:t>
            </w:r>
            <w:r w:rsidRPr="007F693A">
              <w:br/>
              <w:t xml:space="preserve">- </w:t>
            </w:r>
            <w:proofErr w:type="spellStart"/>
            <w:r w:rsidRPr="007F693A">
              <w:t>Tensorboard</w:t>
            </w:r>
            <w:proofErr w:type="spellEnd"/>
            <w:r w:rsidRPr="007F693A">
              <w:t xml:space="preserve"> for evaluation visualization</w:t>
            </w:r>
          </w:p>
        </w:tc>
        <w:tc>
          <w:tcPr>
            <w:tcW w:w="4852" w:type="dxa"/>
          </w:tcPr>
          <w:p w14:paraId="34BD3078" w14:textId="77777777" w:rsidR="00B24751" w:rsidRDefault="00B24751" w:rsidP="004B3596">
            <w:pPr>
              <w:spacing w:after="120" w:line="240" w:lineRule="auto"/>
            </w:pPr>
            <w:r>
              <w:t>Abstract</w:t>
            </w:r>
          </w:p>
          <w:p w14:paraId="58F948BA" w14:textId="77777777" w:rsidR="00B24751" w:rsidRDefault="00B24751" w:rsidP="00B24751">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color w:val="000000"/>
              </w:rPr>
              <w:t>Introduction</w:t>
            </w:r>
          </w:p>
          <w:p w14:paraId="6E67FF4E" w14:textId="77777777" w:rsidR="00B24751" w:rsidRDefault="00B24751" w:rsidP="00B24751">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Methods</w:t>
            </w:r>
          </w:p>
          <w:p w14:paraId="26BA3738" w14:textId="77777777" w:rsidR="00B24751" w:rsidRDefault="00B24751" w:rsidP="00B24751">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Pr>
                <w:color w:val="000000"/>
              </w:rPr>
              <w:t>Results</w:t>
            </w:r>
          </w:p>
          <w:p w14:paraId="50E517C4" w14:textId="77777777" w:rsidR="00B24751" w:rsidRDefault="00B24751" w:rsidP="00B24751">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120" w:line="240" w:lineRule="auto"/>
              <w:rPr>
                <w:color w:val="000000"/>
              </w:rPr>
            </w:pPr>
            <w:r>
              <w:rPr>
                <w:color w:val="000000"/>
              </w:rPr>
              <w:t>Discussion</w:t>
            </w:r>
          </w:p>
          <w:p w14:paraId="7FCD8B6C" w14:textId="77777777" w:rsidR="00B24751" w:rsidRDefault="00B24751" w:rsidP="00B24751">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120" w:line="240" w:lineRule="auto"/>
              <w:rPr>
                <w:color w:val="000000"/>
              </w:rPr>
            </w:pPr>
            <w:r>
              <w:rPr>
                <w:color w:val="000000"/>
              </w:rPr>
              <w:t xml:space="preserve">Conclusion </w:t>
            </w:r>
          </w:p>
        </w:tc>
      </w:tr>
      <w:tr w:rsidR="00B24751" w14:paraId="7EA5905D" w14:textId="77777777" w:rsidTr="004B3596">
        <w:tc>
          <w:tcPr>
            <w:tcW w:w="14174" w:type="dxa"/>
            <w:gridSpan w:val="7"/>
            <w:shd w:val="clear" w:color="auto" w:fill="F7CBAC"/>
          </w:tcPr>
          <w:p w14:paraId="161D5729" w14:textId="77777777" w:rsidR="00B24751" w:rsidRDefault="00B24751" w:rsidP="004B3596">
            <w:pPr>
              <w:spacing w:after="120" w:line="240" w:lineRule="auto"/>
              <w:jc w:val="center"/>
              <w:rPr>
                <w:b/>
              </w:rPr>
            </w:pPr>
            <w:r>
              <w:rPr>
                <w:b/>
              </w:rPr>
              <w:t>Diagram/Flowchart</w:t>
            </w:r>
          </w:p>
        </w:tc>
      </w:tr>
      <w:tr w:rsidR="00B24751" w14:paraId="0F3C593B" w14:textId="77777777" w:rsidTr="004B3596">
        <w:tc>
          <w:tcPr>
            <w:tcW w:w="14174" w:type="dxa"/>
            <w:gridSpan w:val="7"/>
          </w:tcPr>
          <w:p w14:paraId="30A04323" w14:textId="5A5BDCD7" w:rsidR="00B24751" w:rsidRDefault="00B24751" w:rsidP="004B3596">
            <w:pPr>
              <w:spacing w:after="120" w:line="240" w:lineRule="auto"/>
              <w:jc w:val="center"/>
              <w:rPr>
                <w:vertAlign w:val="subscript"/>
              </w:rPr>
            </w:pPr>
            <w:r w:rsidRPr="00B24751">
              <w:rPr>
                <w:noProof/>
                <w:vertAlign w:val="subscript"/>
              </w:rPr>
              <w:drawing>
                <wp:inline distT="0" distB="0" distL="0" distR="0" wp14:anchorId="1133FE66" wp14:editId="3B5E7B70">
                  <wp:extent cx="5054747" cy="1638300"/>
                  <wp:effectExtent l="0" t="0" r="0" b="0"/>
                  <wp:docPr id="148895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51802" name=""/>
                          <pic:cNvPicPr/>
                        </pic:nvPicPr>
                        <pic:blipFill>
                          <a:blip r:embed="rId12"/>
                          <a:stretch>
                            <a:fillRect/>
                          </a:stretch>
                        </pic:blipFill>
                        <pic:spPr>
                          <a:xfrm>
                            <a:off x="0" y="0"/>
                            <a:ext cx="5088724" cy="1649312"/>
                          </a:xfrm>
                          <a:prstGeom prst="rect">
                            <a:avLst/>
                          </a:prstGeom>
                        </pic:spPr>
                      </pic:pic>
                    </a:graphicData>
                  </a:graphic>
                </wp:inline>
              </w:drawing>
            </w:r>
          </w:p>
        </w:tc>
      </w:tr>
    </w:tbl>
    <w:p w14:paraId="593BD743" w14:textId="0393A41B" w:rsidR="00B24751" w:rsidRDefault="00B24751" w:rsidP="00B24751">
      <w:pPr>
        <w:spacing w:after="120" w:line="240" w:lineRule="auto"/>
        <w:jc w:val="center"/>
        <w:rPr>
          <w:b/>
        </w:rPr>
      </w:pPr>
      <w:r>
        <w:rPr>
          <w:b/>
        </w:rPr>
        <w:t>--End of Paper 5—</w:t>
      </w: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14"/>
        <w:gridCol w:w="430"/>
        <w:gridCol w:w="17"/>
        <w:gridCol w:w="2110"/>
        <w:gridCol w:w="1701"/>
        <w:gridCol w:w="850"/>
        <w:gridCol w:w="4852"/>
      </w:tblGrid>
      <w:tr w:rsidR="0057119D" w14:paraId="56C8824A" w14:textId="77777777" w:rsidTr="00FA3919">
        <w:tc>
          <w:tcPr>
            <w:tcW w:w="14174" w:type="dxa"/>
            <w:gridSpan w:val="7"/>
            <w:shd w:val="clear" w:color="auto" w:fill="FFE599"/>
          </w:tcPr>
          <w:p w14:paraId="53CC1182" w14:textId="2F1FA68A" w:rsidR="0057119D" w:rsidRDefault="00C7768B" w:rsidP="00FA3919">
            <w:pPr>
              <w:spacing w:after="120" w:line="240" w:lineRule="auto"/>
              <w:jc w:val="center"/>
              <w:rPr>
                <w:b/>
              </w:rPr>
            </w:pPr>
            <w:r>
              <w:rPr>
                <w:b/>
              </w:rPr>
              <w:lastRenderedPageBreak/>
              <w:t>6</w:t>
            </w:r>
          </w:p>
        </w:tc>
      </w:tr>
      <w:tr w:rsidR="0057119D" w14:paraId="379CFE8B" w14:textId="77777777" w:rsidTr="00C7768B">
        <w:tc>
          <w:tcPr>
            <w:tcW w:w="4214" w:type="dxa"/>
            <w:shd w:val="clear" w:color="auto" w:fill="F4B083"/>
          </w:tcPr>
          <w:p w14:paraId="653B3775" w14:textId="77777777" w:rsidR="0057119D" w:rsidRDefault="0057119D" w:rsidP="00FA3919">
            <w:pPr>
              <w:spacing w:after="120" w:line="240" w:lineRule="auto"/>
              <w:jc w:val="center"/>
            </w:pPr>
            <w:r>
              <w:rPr>
                <w:b/>
              </w:rPr>
              <w:t>Reference in APA format</w:t>
            </w:r>
          </w:p>
        </w:tc>
        <w:tc>
          <w:tcPr>
            <w:tcW w:w="9960" w:type="dxa"/>
            <w:gridSpan w:val="6"/>
            <w:shd w:val="clear" w:color="auto" w:fill="auto"/>
          </w:tcPr>
          <w:p w14:paraId="2BCB76E5" w14:textId="77777777" w:rsidR="0057119D" w:rsidRDefault="0057119D" w:rsidP="00FA3919">
            <w:pPr>
              <w:spacing w:after="120" w:line="240" w:lineRule="auto"/>
              <w:jc w:val="center"/>
            </w:pPr>
          </w:p>
        </w:tc>
      </w:tr>
      <w:tr w:rsidR="0057119D" w14:paraId="7B351E91" w14:textId="77777777" w:rsidTr="00C7768B">
        <w:tc>
          <w:tcPr>
            <w:tcW w:w="4214" w:type="dxa"/>
            <w:shd w:val="clear" w:color="auto" w:fill="F4B083"/>
          </w:tcPr>
          <w:p w14:paraId="1CDDDBB0" w14:textId="77777777" w:rsidR="0057119D" w:rsidRDefault="0057119D" w:rsidP="00FA3919">
            <w:pPr>
              <w:spacing w:after="120" w:line="240" w:lineRule="auto"/>
              <w:jc w:val="center"/>
            </w:pPr>
            <w:r>
              <w:rPr>
                <w:b/>
              </w:rPr>
              <w:t>URL of the Reference</w:t>
            </w:r>
          </w:p>
        </w:tc>
        <w:tc>
          <w:tcPr>
            <w:tcW w:w="4258" w:type="dxa"/>
            <w:gridSpan w:val="4"/>
            <w:shd w:val="clear" w:color="auto" w:fill="F4B083"/>
          </w:tcPr>
          <w:p w14:paraId="0641A377" w14:textId="77777777" w:rsidR="0057119D" w:rsidRDefault="0057119D" w:rsidP="00FA3919">
            <w:pPr>
              <w:spacing w:after="120" w:line="240" w:lineRule="auto"/>
              <w:jc w:val="center"/>
              <w:rPr>
                <w:b/>
              </w:rPr>
            </w:pPr>
            <w:r>
              <w:rPr>
                <w:b/>
              </w:rPr>
              <w:t>Authors Names and Emails</w:t>
            </w:r>
          </w:p>
        </w:tc>
        <w:tc>
          <w:tcPr>
            <w:tcW w:w="5702" w:type="dxa"/>
            <w:gridSpan w:val="2"/>
            <w:shd w:val="clear" w:color="auto" w:fill="F4B083"/>
          </w:tcPr>
          <w:p w14:paraId="1F28CC5F" w14:textId="77777777" w:rsidR="0057119D" w:rsidRDefault="0057119D" w:rsidP="00FA3919">
            <w:pPr>
              <w:spacing w:after="120" w:line="240" w:lineRule="auto"/>
              <w:jc w:val="center"/>
            </w:pPr>
            <w:r>
              <w:rPr>
                <w:b/>
              </w:rPr>
              <w:t>Keywords in this Reference</w:t>
            </w:r>
          </w:p>
        </w:tc>
      </w:tr>
      <w:tr w:rsidR="0057119D" w14:paraId="4A186CC7" w14:textId="77777777" w:rsidTr="00C7768B">
        <w:tc>
          <w:tcPr>
            <w:tcW w:w="4214" w:type="dxa"/>
          </w:tcPr>
          <w:p w14:paraId="3FE29A82" w14:textId="237ABA48" w:rsidR="0057119D" w:rsidRDefault="00C7768B" w:rsidP="00FA3919">
            <w:pPr>
              <w:spacing w:after="120" w:line="240" w:lineRule="auto"/>
            </w:pPr>
            <w:r w:rsidRPr="00C7768B">
              <w:t>http://info.openarchivespress.com/id/eprint/1577/1/Shaik3882023JAMCS101284.pdf</w:t>
            </w:r>
          </w:p>
        </w:tc>
        <w:tc>
          <w:tcPr>
            <w:tcW w:w="4258" w:type="dxa"/>
            <w:gridSpan w:val="4"/>
          </w:tcPr>
          <w:p w14:paraId="0CF35AB2" w14:textId="58961453" w:rsidR="0057119D" w:rsidRDefault="00C7768B" w:rsidP="00FA3919">
            <w:pPr>
              <w:spacing w:after="120" w:line="240" w:lineRule="auto"/>
            </w:pPr>
            <w:r w:rsidRPr="00C7768B">
              <w:t xml:space="preserve">K. Vaishnavi </w:t>
            </w:r>
            <w:proofErr w:type="gramStart"/>
            <w:r w:rsidRPr="00C7768B">
              <w:t>a ,</w:t>
            </w:r>
            <w:proofErr w:type="gramEnd"/>
            <w:r w:rsidRPr="00C7768B">
              <w:t xml:space="preserve"> G. Pranay Reddy a , T. Balaram Reddy a , N. Ch. </w:t>
            </w:r>
            <w:proofErr w:type="spellStart"/>
            <w:r w:rsidRPr="00C7768B">
              <w:t>Srimannarayana</w:t>
            </w:r>
            <w:proofErr w:type="spellEnd"/>
            <w:r w:rsidRPr="00C7768B">
              <w:t xml:space="preserve"> Iyengar a and Subhani Shaik a</w:t>
            </w:r>
          </w:p>
        </w:tc>
        <w:tc>
          <w:tcPr>
            <w:tcW w:w="5702" w:type="dxa"/>
            <w:gridSpan w:val="2"/>
          </w:tcPr>
          <w:p w14:paraId="6EEB0B2B" w14:textId="38E1D4A1" w:rsidR="0057119D" w:rsidRDefault="00C7768B" w:rsidP="00FA3919">
            <w:pPr>
              <w:spacing w:after="120" w:line="240" w:lineRule="auto"/>
            </w:pPr>
            <w:r w:rsidRPr="00C7768B">
              <w:t>Object detection; SSD method; deep learning</w:t>
            </w:r>
          </w:p>
        </w:tc>
      </w:tr>
      <w:tr w:rsidR="0057119D" w14:paraId="6C5016EA" w14:textId="77777777" w:rsidTr="00C7768B">
        <w:tc>
          <w:tcPr>
            <w:tcW w:w="4214" w:type="dxa"/>
            <w:shd w:val="clear" w:color="auto" w:fill="F7CBAC"/>
          </w:tcPr>
          <w:p w14:paraId="2611E762" w14:textId="77777777" w:rsidR="0057119D" w:rsidRDefault="0057119D" w:rsidP="00FA3919">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258" w:type="dxa"/>
            <w:gridSpan w:val="4"/>
            <w:shd w:val="clear" w:color="auto" w:fill="F7CBAC"/>
          </w:tcPr>
          <w:p w14:paraId="17E67352" w14:textId="77777777" w:rsidR="0057119D" w:rsidRDefault="0057119D" w:rsidP="00FA3919">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7EE2C6A9" w14:textId="77777777" w:rsidR="0057119D" w:rsidRDefault="0057119D" w:rsidP="00FA3919">
            <w:pPr>
              <w:spacing w:after="120" w:line="240" w:lineRule="auto"/>
              <w:jc w:val="center"/>
              <w:rPr>
                <w:b/>
              </w:rPr>
            </w:pPr>
            <w:r>
              <w:rPr>
                <w:b/>
              </w:rPr>
              <w:t>What are the components of it?</w:t>
            </w:r>
          </w:p>
          <w:p w14:paraId="5CEC323C" w14:textId="77777777" w:rsidR="0057119D" w:rsidRDefault="0057119D" w:rsidP="00FA3919">
            <w:pPr>
              <w:spacing w:after="120" w:line="240" w:lineRule="auto"/>
              <w:jc w:val="center"/>
              <w:rPr>
                <w:b/>
              </w:rPr>
            </w:pPr>
          </w:p>
        </w:tc>
      </w:tr>
      <w:tr w:rsidR="0057119D" w14:paraId="79EAC7F6" w14:textId="77777777" w:rsidTr="00C7768B">
        <w:tc>
          <w:tcPr>
            <w:tcW w:w="4214" w:type="dxa"/>
          </w:tcPr>
          <w:p w14:paraId="578BF728" w14:textId="3E6FEF99" w:rsidR="0057119D" w:rsidRPr="00C7768B" w:rsidRDefault="00C7768B" w:rsidP="00FA3919">
            <w:pPr>
              <w:spacing w:after="120" w:line="240" w:lineRule="auto"/>
              <w:jc w:val="both"/>
            </w:pPr>
            <w:r w:rsidRPr="00C7768B">
              <w:t>Single Shot Detector (SSD).</w:t>
            </w:r>
          </w:p>
        </w:tc>
        <w:tc>
          <w:tcPr>
            <w:tcW w:w="4258" w:type="dxa"/>
            <w:gridSpan w:val="4"/>
          </w:tcPr>
          <w:p w14:paraId="6C8C9924" w14:textId="1B53C91D" w:rsidR="00C7768B" w:rsidRPr="00C7768B" w:rsidRDefault="00C7768B" w:rsidP="00C7768B">
            <w:pPr>
              <w:spacing w:after="120" w:line="240" w:lineRule="auto"/>
              <w:jc w:val="both"/>
              <w:rPr>
                <w:lang w:val="en-IN"/>
              </w:rPr>
            </w:pPr>
            <w:r w:rsidRPr="00C7768B">
              <w:rPr>
                <w:lang w:val="en-IN"/>
              </w:rPr>
              <w:t>Goal: To provide a faster, more accurate, real-time object detection solution.</w:t>
            </w:r>
          </w:p>
          <w:p w14:paraId="2F95A5F4" w14:textId="78571EDF" w:rsidR="0057119D" w:rsidRDefault="00C7768B" w:rsidP="00C7768B">
            <w:pPr>
              <w:spacing w:after="120" w:line="240" w:lineRule="auto"/>
              <w:jc w:val="both"/>
            </w:pPr>
            <w:r w:rsidRPr="00C7768B">
              <w:rPr>
                <w:lang w:val="en-IN"/>
              </w:rPr>
              <w:t>Problem: Existing object detection systems are often slow, imprecise, or require additional computer vision methods, which can reduce efficiency. SSD addresses these limitations by optimizing detection speed and accuracy without relying on extra steps like region proposals.</w:t>
            </w:r>
          </w:p>
        </w:tc>
        <w:tc>
          <w:tcPr>
            <w:tcW w:w="5702" w:type="dxa"/>
            <w:gridSpan w:val="2"/>
          </w:tcPr>
          <w:p w14:paraId="1C82653F" w14:textId="65BEE0C7" w:rsidR="00C7768B" w:rsidRPr="00C7768B" w:rsidRDefault="00C7768B" w:rsidP="00C7768B">
            <w:pPr>
              <w:spacing w:after="120" w:line="240" w:lineRule="auto"/>
              <w:jc w:val="both"/>
              <w:rPr>
                <w:lang w:val="en-IN"/>
              </w:rPr>
            </w:pPr>
            <w:r w:rsidRPr="00C7768B">
              <w:rPr>
                <w:lang w:val="en-IN"/>
              </w:rPr>
              <w:t>Video/Image Input: Acquires the visual data.</w:t>
            </w:r>
          </w:p>
          <w:p w14:paraId="5172DEEA" w14:textId="66C23112" w:rsidR="00C7768B" w:rsidRPr="00C7768B" w:rsidRDefault="00C7768B" w:rsidP="00C7768B">
            <w:pPr>
              <w:spacing w:after="120" w:line="240" w:lineRule="auto"/>
              <w:jc w:val="both"/>
              <w:rPr>
                <w:lang w:val="en-IN"/>
              </w:rPr>
            </w:pPr>
            <w:r w:rsidRPr="00C7768B">
              <w:rPr>
                <w:lang w:val="en-IN"/>
              </w:rPr>
              <w:t>SSD Object Detection: Uses SSD to detect objects in images based on feature maps.</w:t>
            </w:r>
          </w:p>
          <w:p w14:paraId="3EDEA1F8" w14:textId="42E16644" w:rsidR="00C7768B" w:rsidRPr="00C7768B" w:rsidRDefault="00C7768B" w:rsidP="00C7768B">
            <w:pPr>
              <w:spacing w:after="120" w:line="240" w:lineRule="auto"/>
              <w:jc w:val="both"/>
              <w:rPr>
                <w:lang w:val="en-IN"/>
              </w:rPr>
            </w:pPr>
            <w:r w:rsidRPr="00C7768B">
              <w:rPr>
                <w:lang w:val="en-IN"/>
              </w:rPr>
              <w:t>Bounding Boxes: Generates bounding boxes for each detected object.</w:t>
            </w:r>
          </w:p>
          <w:p w14:paraId="7DF878E9" w14:textId="5C1D19AA" w:rsidR="00C7768B" w:rsidRPr="00C7768B" w:rsidRDefault="00C7768B" w:rsidP="00C7768B">
            <w:pPr>
              <w:spacing w:after="120" w:line="240" w:lineRule="auto"/>
              <w:jc w:val="both"/>
              <w:rPr>
                <w:lang w:val="en-IN"/>
              </w:rPr>
            </w:pPr>
            <w:r w:rsidRPr="00C7768B">
              <w:rPr>
                <w:lang w:val="en-IN"/>
              </w:rPr>
              <w:t>Multi-Scale and Default Boxes: Enhances detection accuracy and scale variance.</w:t>
            </w:r>
          </w:p>
          <w:p w14:paraId="40439056" w14:textId="636E7C3A" w:rsidR="00C7768B" w:rsidRPr="00C7768B" w:rsidRDefault="00C7768B" w:rsidP="00C7768B">
            <w:pPr>
              <w:spacing w:after="120" w:line="240" w:lineRule="auto"/>
              <w:jc w:val="both"/>
              <w:rPr>
                <w:lang w:val="en-IN"/>
              </w:rPr>
            </w:pPr>
            <w:r w:rsidRPr="00C7768B">
              <w:rPr>
                <w:lang w:val="en-IN"/>
              </w:rPr>
              <w:t>Confidence Scoring: Determines detection accuracy for each object.</w:t>
            </w:r>
          </w:p>
          <w:p w14:paraId="075F1A22" w14:textId="20A0A55F" w:rsidR="0057119D" w:rsidRPr="00C7768B" w:rsidRDefault="00C7768B" w:rsidP="00C7768B">
            <w:pPr>
              <w:spacing w:after="120" w:line="240" w:lineRule="auto"/>
              <w:jc w:val="both"/>
            </w:pPr>
            <w:r w:rsidRPr="00C7768B">
              <w:rPr>
                <w:lang w:val="en-IN"/>
              </w:rPr>
              <w:t>Back Propagation: Adjusts model weights for improved performance based on error.</w:t>
            </w:r>
          </w:p>
          <w:p w14:paraId="667A3908" w14:textId="77777777" w:rsidR="0057119D" w:rsidRPr="00B24751" w:rsidRDefault="0057119D" w:rsidP="00FA3919">
            <w:pPr>
              <w:spacing w:after="120" w:line="240" w:lineRule="auto"/>
              <w:jc w:val="both"/>
            </w:pPr>
          </w:p>
        </w:tc>
      </w:tr>
      <w:tr w:rsidR="0057119D" w14:paraId="698603D6" w14:textId="77777777" w:rsidTr="00FA3919">
        <w:tc>
          <w:tcPr>
            <w:tcW w:w="14174" w:type="dxa"/>
            <w:gridSpan w:val="7"/>
            <w:shd w:val="clear" w:color="auto" w:fill="F7CBAC"/>
          </w:tcPr>
          <w:p w14:paraId="3F062353" w14:textId="77777777" w:rsidR="0057119D" w:rsidRDefault="0057119D" w:rsidP="00FA3919">
            <w:pPr>
              <w:spacing w:after="120" w:line="240" w:lineRule="auto"/>
              <w:jc w:val="center"/>
              <w:rPr>
                <w:b/>
              </w:rPr>
            </w:pPr>
            <w:r>
              <w:rPr>
                <w:b/>
              </w:rPr>
              <w:t>The Process (Mechanism) of this Work; Means How the Problem has Solved &amp; Advantage &amp; Disadvantage of Each Step in This Process</w:t>
            </w:r>
          </w:p>
        </w:tc>
      </w:tr>
      <w:tr w:rsidR="0057119D" w14:paraId="3C2D51C6" w14:textId="77777777" w:rsidTr="00FA3919">
        <w:tc>
          <w:tcPr>
            <w:tcW w:w="14174" w:type="dxa"/>
            <w:gridSpan w:val="7"/>
          </w:tcPr>
          <w:p w14:paraId="554E1D08" w14:textId="77777777" w:rsidR="0057119D" w:rsidRDefault="0057119D" w:rsidP="00FA3919">
            <w:pPr>
              <w:spacing w:after="120" w:line="240" w:lineRule="auto"/>
            </w:pPr>
          </w:p>
          <w:p w14:paraId="30BC9226" w14:textId="77777777" w:rsidR="0057119D" w:rsidRDefault="0057119D" w:rsidP="00FA3919">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57119D" w14:paraId="2D904F52" w14:textId="77777777" w:rsidTr="00FA3919">
              <w:tc>
                <w:tcPr>
                  <w:tcW w:w="846" w:type="dxa"/>
                  <w:shd w:val="clear" w:color="auto" w:fill="C9C9C9"/>
                </w:tcPr>
                <w:p w14:paraId="4D3F9844" w14:textId="77777777" w:rsidR="0057119D" w:rsidRDefault="0057119D" w:rsidP="00FA3919">
                  <w:pPr>
                    <w:spacing w:after="120" w:line="240" w:lineRule="auto"/>
                    <w:jc w:val="center"/>
                    <w:rPr>
                      <w:b/>
                      <w:highlight w:val="white"/>
                    </w:rPr>
                  </w:pPr>
                </w:p>
              </w:tc>
              <w:tc>
                <w:tcPr>
                  <w:tcW w:w="4536" w:type="dxa"/>
                  <w:shd w:val="clear" w:color="auto" w:fill="C9C9C9"/>
                </w:tcPr>
                <w:p w14:paraId="1BC14817" w14:textId="77777777" w:rsidR="0057119D" w:rsidRDefault="0057119D" w:rsidP="00FA3919">
                  <w:pPr>
                    <w:spacing w:after="120" w:line="240" w:lineRule="auto"/>
                    <w:jc w:val="center"/>
                    <w:rPr>
                      <w:b/>
                      <w:highlight w:val="white"/>
                    </w:rPr>
                  </w:pPr>
                  <w:r>
                    <w:rPr>
                      <w:b/>
                      <w:highlight w:val="white"/>
                    </w:rPr>
                    <w:t>Process Steps</w:t>
                  </w:r>
                </w:p>
              </w:tc>
              <w:tc>
                <w:tcPr>
                  <w:tcW w:w="4394" w:type="dxa"/>
                  <w:shd w:val="clear" w:color="auto" w:fill="C9C9C9"/>
                </w:tcPr>
                <w:p w14:paraId="60F75699" w14:textId="77777777" w:rsidR="0057119D" w:rsidRDefault="0057119D" w:rsidP="00FA3919">
                  <w:pPr>
                    <w:spacing w:after="120" w:line="240" w:lineRule="auto"/>
                    <w:jc w:val="center"/>
                    <w:rPr>
                      <w:b/>
                      <w:highlight w:val="white"/>
                    </w:rPr>
                  </w:pPr>
                  <w:r>
                    <w:rPr>
                      <w:b/>
                      <w:highlight w:val="white"/>
                    </w:rPr>
                    <w:t>Advantage</w:t>
                  </w:r>
                </w:p>
              </w:tc>
              <w:tc>
                <w:tcPr>
                  <w:tcW w:w="4167" w:type="dxa"/>
                  <w:shd w:val="clear" w:color="auto" w:fill="C9C9C9"/>
                </w:tcPr>
                <w:p w14:paraId="0BC206EC" w14:textId="77777777" w:rsidR="0057119D" w:rsidRDefault="0057119D" w:rsidP="00FA3919">
                  <w:pPr>
                    <w:spacing w:after="120" w:line="240" w:lineRule="auto"/>
                    <w:jc w:val="center"/>
                    <w:rPr>
                      <w:b/>
                      <w:highlight w:val="white"/>
                    </w:rPr>
                  </w:pPr>
                  <w:r>
                    <w:rPr>
                      <w:b/>
                      <w:highlight w:val="white"/>
                    </w:rPr>
                    <w:t>Disadvantage (Limitation)</w:t>
                  </w:r>
                </w:p>
              </w:tc>
            </w:tr>
            <w:tr w:rsidR="0057119D" w14:paraId="2CBFAFFD" w14:textId="77777777" w:rsidTr="00FA3919">
              <w:tc>
                <w:tcPr>
                  <w:tcW w:w="846" w:type="dxa"/>
                  <w:shd w:val="clear" w:color="auto" w:fill="C9C9C9"/>
                </w:tcPr>
                <w:p w14:paraId="143FD07D" w14:textId="77777777" w:rsidR="0057119D" w:rsidRDefault="0057119D" w:rsidP="00FA3919">
                  <w:pPr>
                    <w:spacing w:after="120" w:line="240" w:lineRule="auto"/>
                    <w:jc w:val="center"/>
                    <w:rPr>
                      <w:b/>
                      <w:highlight w:val="white"/>
                    </w:rPr>
                  </w:pPr>
                  <w:r>
                    <w:rPr>
                      <w:b/>
                      <w:highlight w:val="white"/>
                    </w:rPr>
                    <w:t>1</w:t>
                  </w:r>
                </w:p>
              </w:tc>
              <w:tc>
                <w:tcPr>
                  <w:tcW w:w="4536" w:type="dxa"/>
                </w:tcPr>
                <w:p w14:paraId="563DB94A" w14:textId="63AD9692" w:rsidR="00CD65CE" w:rsidRPr="00CD65CE" w:rsidRDefault="00CD65CE" w:rsidP="00CD65CE">
                  <w:pPr>
                    <w:spacing w:after="120" w:line="240" w:lineRule="auto"/>
                    <w:jc w:val="both"/>
                    <w:rPr>
                      <w:lang w:val="en-IN"/>
                    </w:rPr>
                  </w:pPr>
                  <w:r w:rsidRPr="00CD65CE">
                    <w:rPr>
                      <w:lang w:val="en-IN"/>
                    </w:rPr>
                    <w:t>1. Image/Video Input: Input real-time or pre-recorded media for object detection.</w:t>
                  </w:r>
                </w:p>
                <w:p w14:paraId="18FA38C2" w14:textId="7AE18EFA" w:rsidR="00CD65CE" w:rsidRPr="00CD65CE" w:rsidRDefault="00CD65CE" w:rsidP="00CD65CE">
                  <w:pPr>
                    <w:spacing w:after="120" w:line="240" w:lineRule="auto"/>
                    <w:jc w:val="both"/>
                    <w:rPr>
                      <w:lang w:val="en-IN"/>
                    </w:rPr>
                  </w:pPr>
                  <w:r w:rsidRPr="00CD65CE">
                    <w:rPr>
                      <w:lang w:val="en-IN"/>
                    </w:rPr>
                    <w:t>2. Feature Extraction using SSD: Extract key object features through a single convolutional layer.</w:t>
                  </w:r>
                </w:p>
                <w:p w14:paraId="52601B08" w14:textId="76EEBA2D" w:rsidR="00CD65CE" w:rsidRPr="00CD65CE" w:rsidRDefault="00CD65CE" w:rsidP="00CD65CE">
                  <w:pPr>
                    <w:spacing w:after="120" w:line="240" w:lineRule="auto"/>
                    <w:jc w:val="both"/>
                    <w:rPr>
                      <w:lang w:val="en-IN"/>
                    </w:rPr>
                  </w:pPr>
                  <w:r w:rsidRPr="00CD65CE">
                    <w:rPr>
                      <w:lang w:val="en-IN"/>
                    </w:rPr>
                    <w:t>3. Bounding Box Generation: Generate precise bounding boxes around detected objects.</w:t>
                  </w:r>
                </w:p>
                <w:p w14:paraId="4BF9D05B" w14:textId="3DFCC598" w:rsidR="00CD65CE" w:rsidRPr="00CD65CE" w:rsidRDefault="00CD65CE" w:rsidP="00CD65CE">
                  <w:pPr>
                    <w:spacing w:after="120" w:line="240" w:lineRule="auto"/>
                    <w:jc w:val="both"/>
                    <w:rPr>
                      <w:lang w:val="en-IN"/>
                    </w:rPr>
                  </w:pPr>
                  <w:r w:rsidRPr="00CD65CE">
                    <w:rPr>
                      <w:lang w:val="en-IN"/>
                    </w:rPr>
                    <w:t>4.</w:t>
                  </w:r>
                  <w:r>
                    <w:rPr>
                      <w:lang w:val="en-IN"/>
                    </w:rPr>
                    <w:t xml:space="preserve"> </w:t>
                  </w:r>
                  <w:r w:rsidRPr="00CD65CE">
                    <w:rPr>
                      <w:lang w:val="en-IN"/>
                    </w:rPr>
                    <w:t>Multi-Scale Feature Maps and Default Boxes: Use multi-scale maps and default boxes for detecting varied object sizes.</w:t>
                  </w:r>
                </w:p>
                <w:p w14:paraId="49BB13B7" w14:textId="4F0AA9AF" w:rsidR="00CD65CE" w:rsidRPr="00CD65CE" w:rsidRDefault="00CD65CE" w:rsidP="00CD65CE">
                  <w:pPr>
                    <w:spacing w:after="120" w:line="240" w:lineRule="auto"/>
                    <w:jc w:val="both"/>
                    <w:rPr>
                      <w:lang w:val="en-IN"/>
                    </w:rPr>
                  </w:pPr>
                  <w:r w:rsidRPr="00CD65CE">
                    <w:rPr>
                      <w:lang w:val="en-IN"/>
                    </w:rPr>
                    <w:t>5.Confidence Scoring: Assign confidence scores to filter and retain high-probability detections.</w:t>
                  </w:r>
                </w:p>
                <w:p w14:paraId="74EB32C0" w14:textId="46B31D8B" w:rsidR="0057119D" w:rsidRDefault="00CD65CE" w:rsidP="00CD65CE">
                  <w:pPr>
                    <w:spacing w:after="120" w:line="240" w:lineRule="auto"/>
                    <w:jc w:val="both"/>
                    <w:rPr>
                      <w:highlight w:val="white"/>
                    </w:rPr>
                  </w:pPr>
                  <w:r w:rsidRPr="00CD65CE">
                    <w:rPr>
                      <w:lang w:val="en-IN"/>
                    </w:rPr>
                    <w:t>6. Back Propagation for Weight Adjustment: Adjust model weights to improve accuracy based on errors.</w:t>
                  </w:r>
                </w:p>
              </w:tc>
              <w:tc>
                <w:tcPr>
                  <w:tcW w:w="4394" w:type="dxa"/>
                </w:tcPr>
                <w:p w14:paraId="0D45084A" w14:textId="6EA2D15D" w:rsidR="00CD65CE" w:rsidRPr="00CD65CE" w:rsidRDefault="00CD65CE" w:rsidP="00CD65CE">
                  <w:pPr>
                    <w:spacing w:after="120" w:line="240" w:lineRule="auto"/>
                    <w:jc w:val="both"/>
                    <w:rPr>
                      <w:rFonts w:ascii="Segoe UI Emoji" w:eastAsia="Segoe UI Emoji" w:hAnsi="Segoe UI Emoji" w:cs="Segoe UI Emoji"/>
                      <w:color w:val="374151"/>
                      <w:sz w:val="19"/>
                      <w:szCs w:val="19"/>
                      <w:lang w:val="en-IN"/>
                    </w:rPr>
                  </w:pPr>
                  <w:r w:rsidRPr="00CD65CE">
                    <w:rPr>
                      <w:rFonts w:ascii="Segoe UI Emoji" w:eastAsia="Segoe UI Emoji" w:hAnsi="Segoe UI Emoji" w:cs="Segoe UI Emoji"/>
                      <w:color w:val="374151"/>
                      <w:sz w:val="19"/>
                      <w:szCs w:val="19"/>
                      <w:lang w:val="en-IN"/>
                    </w:rPr>
                    <w:t>Real-Time Detection: Fast processing allows for real-time object detection.</w:t>
                  </w:r>
                </w:p>
                <w:p w14:paraId="2C5BA4DF" w14:textId="2F56879E" w:rsidR="00CD65CE" w:rsidRPr="00CD65CE" w:rsidRDefault="00CD65CE" w:rsidP="00CD65CE">
                  <w:pPr>
                    <w:spacing w:after="120" w:line="240" w:lineRule="auto"/>
                    <w:jc w:val="both"/>
                    <w:rPr>
                      <w:rFonts w:ascii="Segoe UI Emoji" w:eastAsia="Segoe UI Emoji" w:hAnsi="Segoe UI Emoji" w:cs="Segoe UI Emoji"/>
                      <w:color w:val="374151"/>
                      <w:sz w:val="19"/>
                      <w:szCs w:val="19"/>
                      <w:lang w:val="en-IN"/>
                    </w:rPr>
                  </w:pPr>
                  <w:r w:rsidRPr="00CD65CE">
                    <w:rPr>
                      <w:rFonts w:ascii="Segoe UI Emoji" w:eastAsia="Segoe UI Emoji" w:hAnsi="Segoe UI Emoji" w:cs="Segoe UI Emoji"/>
                      <w:color w:val="374151"/>
                      <w:sz w:val="19"/>
                      <w:szCs w:val="19"/>
                      <w:lang w:val="en-IN"/>
                    </w:rPr>
                    <w:t>High Accuracy: Achieves accurate results even with lower-quality images.</w:t>
                  </w:r>
                </w:p>
                <w:p w14:paraId="52D0DC5F" w14:textId="64AB403B" w:rsidR="00CD65CE" w:rsidRPr="00CD65CE" w:rsidRDefault="00CD65CE" w:rsidP="00CD65CE">
                  <w:pPr>
                    <w:spacing w:after="120" w:line="240" w:lineRule="auto"/>
                    <w:jc w:val="both"/>
                    <w:rPr>
                      <w:rFonts w:ascii="Segoe UI Emoji" w:eastAsia="Segoe UI Emoji" w:hAnsi="Segoe UI Emoji" w:cs="Segoe UI Emoji"/>
                      <w:color w:val="374151"/>
                      <w:sz w:val="19"/>
                      <w:szCs w:val="19"/>
                      <w:lang w:val="en-IN"/>
                    </w:rPr>
                  </w:pPr>
                  <w:r w:rsidRPr="00CD65CE">
                    <w:rPr>
                      <w:rFonts w:ascii="Segoe UI Emoji" w:eastAsia="Segoe UI Emoji" w:hAnsi="Segoe UI Emoji" w:cs="Segoe UI Emoji"/>
                      <w:color w:val="374151"/>
                      <w:sz w:val="19"/>
                      <w:szCs w:val="19"/>
                      <w:lang w:val="en-IN"/>
                    </w:rPr>
                    <w:t>Efficient Resource Usage: Reduces computational power needs, making it suitable for mobile and embedded systems.</w:t>
                  </w:r>
                </w:p>
                <w:p w14:paraId="31A30ECA" w14:textId="0C8D5826" w:rsidR="00CD65CE" w:rsidRPr="00CD65CE" w:rsidRDefault="00CD65CE" w:rsidP="00CD65CE">
                  <w:pPr>
                    <w:spacing w:after="120" w:line="240" w:lineRule="auto"/>
                    <w:jc w:val="both"/>
                    <w:rPr>
                      <w:rFonts w:ascii="Segoe UI Emoji" w:eastAsia="Segoe UI Emoji" w:hAnsi="Segoe UI Emoji" w:cs="Segoe UI Emoji"/>
                      <w:color w:val="374151"/>
                      <w:sz w:val="19"/>
                      <w:szCs w:val="19"/>
                      <w:lang w:val="en-IN"/>
                    </w:rPr>
                  </w:pPr>
                  <w:r w:rsidRPr="00CD65CE">
                    <w:rPr>
                      <w:rFonts w:ascii="Segoe UI Emoji" w:eastAsia="Segoe UI Emoji" w:hAnsi="Segoe UI Emoji" w:cs="Segoe UI Emoji"/>
                      <w:color w:val="374151"/>
                      <w:sz w:val="19"/>
                      <w:szCs w:val="19"/>
                      <w:lang w:val="en-IN"/>
                    </w:rPr>
                    <w:t>Multi-Scale Detection: Handles objects of various sizes effectively.</w:t>
                  </w:r>
                </w:p>
                <w:p w14:paraId="577B32E6" w14:textId="6A5DDFD5" w:rsidR="00CD65CE" w:rsidRPr="00CD65CE" w:rsidRDefault="00CD65CE" w:rsidP="00CD65CE">
                  <w:pPr>
                    <w:spacing w:after="120" w:line="240" w:lineRule="auto"/>
                    <w:jc w:val="both"/>
                    <w:rPr>
                      <w:rFonts w:ascii="Segoe UI Emoji" w:eastAsia="Segoe UI Emoji" w:hAnsi="Segoe UI Emoji" w:cs="Segoe UI Emoji"/>
                      <w:color w:val="374151"/>
                      <w:sz w:val="19"/>
                      <w:szCs w:val="19"/>
                      <w:lang w:val="en-IN"/>
                    </w:rPr>
                  </w:pPr>
                  <w:r w:rsidRPr="00CD65CE">
                    <w:rPr>
                      <w:rFonts w:ascii="Segoe UI Emoji" w:eastAsia="Segoe UI Emoji" w:hAnsi="Segoe UI Emoji" w:cs="Segoe UI Emoji"/>
                      <w:color w:val="374151"/>
                      <w:sz w:val="19"/>
                      <w:szCs w:val="19"/>
                      <w:lang w:val="en-IN"/>
                    </w:rPr>
                    <w:t>Single Pass Processing: Detects objects in one forward pass, minimizing delays.</w:t>
                  </w:r>
                </w:p>
                <w:p w14:paraId="28139F04" w14:textId="69B6F6FF" w:rsidR="0057119D" w:rsidRPr="00D2420A" w:rsidRDefault="00CD65CE" w:rsidP="00CD65CE">
                  <w:pPr>
                    <w:spacing w:after="120" w:line="240" w:lineRule="auto"/>
                    <w:jc w:val="both"/>
                    <w:rPr>
                      <w:highlight w:val="white"/>
                    </w:rPr>
                  </w:pPr>
                  <w:r w:rsidRPr="00CD65CE">
                    <w:rPr>
                      <w:rFonts w:ascii="Segoe UI Emoji" w:eastAsia="Segoe UI Emoji" w:hAnsi="Segoe UI Emoji" w:cs="Segoe UI Emoji"/>
                      <w:color w:val="374151"/>
                      <w:sz w:val="19"/>
                      <w:szCs w:val="19"/>
                      <w:lang w:val="en-IN"/>
                    </w:rPr>
                    <w:t>Improved Precision with SSD Enhancements: Upgrades like multi-scale maps and default boxes help maintain accuracy.</w:t>
                  </w:r>
                </w:p>
              </w:tc>
              <w:tc>
                <w:tcPr>
                  <w:tcW w:w="4167" w:type="dxa"/>
                </w:tcPr>
                <w:p w14:paraId="3516F4FF" w14:textId="47CE158A" w:rsidR="00CD65CE" w:rsidRPr="00CD65CE" w:rsidRDefault="00CD65CE" w:rsidP="00CD65CE">
                  <w:pPr>
                    <w:spacing w:after="120" w:line="240" w:lineRule="auto"/>
                    <w:jc w:val="both"/>
                    <w:rPr>
                      <w:lang w:val="en-IN"/>
                    </w:rPr>
                  </w:pPr>
                  <w:r w:rsidRPr="00CD65CE">
                    <w:rPr>
                      <w:lang w:val="en-IN"/>
                    </w:rPr>
                    <w:t>Ineffective for Small Objects: Struggles with detecting small objects due to limited resolution in certain feature maps.</w:t>
                  </w:r>
                </w:p>
                <w:p w14:paraId="4CC1A890" w14:textId="3F1CFF76" w:rsidR="00CD65CE" w:rsidRPr="00CD65CE" w:rsidRDefault="00CD65CE" w:rsidP="00CD65CE">
                  <w:pPr>
                    <w:spacing w:after="120" w:line="240" w:lineRule="auto"/>
                    <w:jc w:val="both"/>
                    <w:rPr>
                      <w:lang w:val="en-IN"/>
                    </w:rPr>
                  </w:pPr>
                  <w:r w:rsidRPr="00CD65CE">
                    <w:rPr>
                      <w:lang w:val="en-IN"/>
                    </w:rPr>
                    <w:t>Lower Accuracy for Complex Backgrounds: SSD may misclassify objects in highly cluttered or complex scenes.</w:t>
                  </w:r>
                </w:p>
                <w:p w14:paraId="3C6C728E" w14:textId="6A11A8A6" w:rsidR="00CD65CE" w:rsidRPr="00CD65CE" w:rsidRDefault="00CD65CE" w:rsidP="00CD65CE">
                  <w:pPr>
                    <w:spacing w:after="120" w:line="240" w:lineRule="auto"/>
                    <w:jc w:val="both"/>
                    <w:rPr>
                      <w:lang w:val="en-IN"/>
                    </w:rPr>
                  </w:pPr>
                  <w:r w:rsidRPr="00CD65CE">
                    <w:rPr>
                      <w:lang w:val="en-IN"/>
                    </w:rPr>
                    <w:t>Lacks Region Proposal Network: Sacrifices some accuracy by not using a region proposal network like Faster R-CNN.</w:t>
                  </w:r>
                </w:p>
                <w:p w14:paraId="27738E0D" w14:textId="63BB566C" w:rsidR="00CD65CE" w:rsidRPr="00CD65CE" w:rsidRDefault="00CD65CE" w:rsidP="00CD65CE">
                  <w:pPr>
                    <w:spacing w:after="120" w:line="240" w:lineRule="auto"/>
                    <w:jc w:val="both"/>
                    <w:rPr>
                      <w:lang w:val="en-IN"/>
                    </w:rPr>
                  </w:pPr>
                  <w:r w:rsidRPr="00CD65CE">
                    <w:rPr>
                      <w:lang w:val="en-IN"/>
                    </w:rPr>
                    <w:t>Sensitive to Aspect Ratios: Requires careful tuning of aspect ratios to avoid false positives or missed detections.</w:t>
                  </w:r>
                </w:p>
                <w:p w14:paraId="171D41BF" w14:textId="70A99E3C" w:rsidR="00CD65CE" w:rsidRPr="00CD65CE" w:rsidRDefault="00CD65CE" w:rsidP="00CD65CE">
                  <w:pPr>
                    <w:spacing w:after="120" w:line="240" w:lineRule="auto"/>
                    <w:jc w:val="both"/>
                    <w:rPr>
                      <w:lang w:val="en-IN"/>
                    </w:rPr>
                  </w:pPr>
                  <w:r w:rsidRPr="00CD65CE">
                    <w:rPr>
                      <w:lang w:val="en-IN"/>
                    </w:rPr>
                    <w:t xml:space="preserve">Requires Extensive Training Data: Performance depends on large, </w:t>
                  </w:r>
                  <w:proofErr w:type="spellStart"/>
                  <w:r w:rsidRPr="00CD65CE">
                    <w:rPr>
                      <w:lang w:val="en-IN"/>
                    </w:rPr>
                    <w:t>labeled</w:t>
                  </w:r>
                  <w:proofErr w:type="spellEnd"/>
                  <w:r w:rsidRPr="00CD65CE">
                    <w:rPr>
                      <w:lang w:val="en-IN"/>
                    </w:rPr>
                    <w:t xml:space="preserve"> datasets, which can be time-consuming to prepare.</w:t>
                  </w:r>
                </w:p>
                <w:p w14:paraId="0B365E0D" w14:textId="77777777" w:rsidR="0057119D" w:rsidRDefault="00CD65CE" w:rsidP="00CD65CE">
                  <w:pPr>
                    <w:spacing w:after="120" w:line="240" w:lineRule="auto"/>
                    <w:jc w:val="both"/>
                    <w:rPr>
                      <w:lang w:val="en-IN"/>
                    </w:rPr>
                  </w:pPr>
                  <w:r w:rsidRPr="00CD65CE">
                    <w:rPr>
                      <w:lang w:val="en-IN"/>
                    </w:rPr>
                    <w:t>Potential for Overfitting: With limited training data, SSD can overfit and struggle with unseen objects in diverse environments.</w:t>
                  </w:r>
                </w:p>
                <w:p w14:paraId="315F8F54" w14:textId="77777777" w:rsidR="00CD65CE" w:rsidRDefault="00CD65CE" w:rsidP="00CD65CE">
                  <w:pPr>
                    <w:spacing w:after="120" w:line="240" w:lineRule="auto"/>
                    <w:jc w:val="both"/>
                    <w:rPr>
                      <w:lang w:val="en-IN"/>
                    </w:rPr>
                  </w:pPr>
                </w:p>
                <w:p w14:paraId="3AD1D465" w14:textId="77777777" w:rsidR="00CD65CE" w:rsidRDefault="00CD65CE" w:rsidP="00CD65CE">
                  <w:pPr>
                    <w:spacing w:after="120" w:line="240" w:lineRule="auto"/>
                    <w:jc w:val="both"/>
                    <w:rPr>
                      <w:lang w:val="en-IN"/>
                    </w:rPr>
                  </w:pPr>
                </w:p>
                <w:p w14:paraId="217BFDAE" w14:textId="2C9598C2" w:rsidR="00CD65CE" w:rsidRPr="00D2420A" w:rsidRDefault="00CD65CE" w:rsidP="00CD65CE">
                  <w:pPr>
                    <w:spacing w:after="120" w:line="240" w:lineRule="auto"/>
                    <w:jc w:val="both"/>
                    <w:rPr>
                      <w:highlight w:val="white"/>
                    </w:rPr>
                  </w:pPr>
                </w:p>
              </w:tc>
            </w:tr>
          </w:tbl>
          <w:p w14:paraId="50CF4F98" w14:textId="77777777" w:rsidR="0057119D" w:rsidRDefault="0057119D" w:rsidP="00FA3919">
            <w:pPr>
              <w:spacing w:after="120" w:line="240" w:lineRule="auto"/>
            </w:pPr>
          </w:p>
        </w:tc>
      </w:tr>
      <w:tr w:rsidR="0057119D" w14:paraId="6B4971EB" w14:textId="77777777" w:rsidTr="00FA3919">
        <w:tc>
          <w:tcPr>
            <w:tcW w:w="14174" w:type="dxa"/>
            <w:gridSpan w:val="7"/>
            <w:shd w:val="clear" w:color="auto" w:fill="F7CBAC"/>
          </w:tcPr>
          <w:p w14:paraId="31A6E91B" w14:textId="77777777" w:rsidR="0057119D" w:rsidRDefault="0057119D" w:rsidP="00FA3919">
            <w:pPr>
              <w:spacing w:after="120" w:line="240" w:lineRule="auto"/>
              <w:jc w:val="center"/>
              <w:rPr>
                <w:b/>
              </w:rPr>
            </w:pPr>
            <w:r>
              <w:rPr>
                <w:b/>
              </w:rPr>
              <w:lastRenderedPageBreak/>
              <w:t xml:space="preserve">Major Impact Factors in this Work </w:t>
            </w:r>
          </w:p>
        </w:tc>
      </w:tr>
      <w:tr w:rsidR="0057119D" w14:paraId="36D75723" w14:textId="77777777" w:rsidTr="00FA3919">
        <w:tc>
          <w:tcPr>
            <w:tcW w:w="14174" w:type="dxa"/>
            <w:gridSpan w:val="7"/>
          </w:tcPr>
          <w:p w14:paraId="7BA43EA7"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57119D" w14:paraId="11730FC4" w14:textId="77777777" w:rsidTr="00FA3919">
              <w:tc>
                <w:tcPr>
                  <w:tcW w:w="3485" w:type="dxa"/>
                  <w:shd w:val="clear" w:color="auto" w:fill="D0CECE"/>
                </w:tcPr>
                <w:p w14:paraId="6704774A"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31613E01"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7A948A52"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2F8B6373"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57119D" w14:paraId="144DA55A" w14:textId="77777777" w:rsidTr="00FA3919">
              <w:tc>
                <w:tcPr>
                  <w:tcW w:w="3485" w:type="dxa"/>
                </w:tcPr>
                <w:p w14:paraId="063095A4" w14:textId="369FEED6" w:rsidR="0057119D" w:rsidRPr="00CD65CE" w:rsidRDefault="00CD65CE" w:rsidP="00FA3919">
                  <w:pPr>
                    <w:spacing w:after="0" w:line="240" w:lineRule="auto"/>
                  </w:pPr>
                  <w:r w:rsidRPr="00CD65CE">
                    <w:rPr>
                      <w:lang w:eastAsia="zh-CN"/>
                    </w:rPr>
                    <w:t>Detection Accuracy or Alert Accuracy: The effectiveness of the system in correctly identifying and detecting objects or suspicious activities.</w:t>
                  </w:r>
                </w:p>
              </w:tc>
              <w:tc>
                <w:tcPr>
                  <w:tcW w:w="3486" w:type="dxa"/>
                </w:tcPr>
                <w:p w14:paraId="277AF36E" w14:textId="550828CE" w:rsidR="00CD65CE" w:rsidRPr="00CD65CE" w:rsidRDefault="00CD65CE" w:rsidP="00CD65CE">
                  <w:pPr>
                    <w:spacing w:after="0" w:line="240" w:lineRule="auto"/>
                    <w:rPr>
                      <w:lang w:val="en-IN"/>
                    </w:rPr>
                  </w:pPr>
                  <w:r w:rsidRPr="00CD65CE">
                    <w:rPr>
                      <w:lang w:val="en-IN"/>
                    </w:rPr>
                    <w:t>Algorithm Type (SSD/YOLO)</w:t>
                  </w:r>
                  <w:r w:rsidRPr="00CD65CE">
                    <w:rPr>
                      <w:lang w:val="en-IN"/>
                    </w:rPr>
                    <w:t>,</w:t>
                  </w:r>
                </w:p>
                <w:p w14:paraId="32D97E61" w14:textId="2D5AAB8A" w:rsidR="00CD65CE" w:rsidRPr="00CD65CE" w:rsidRDefault="00CD65CE" w:rsidP="00CD65CE">
                  <w:pPr>
                    <w:spacing w:after="0" w:line="240" w:lineRule="auto"/>
                    <w:rPr>
                      <w:lang w:val="en-IN"/>
                    </w:rPr>
                  </w:pPr>
                  <w:r w:rsidRPr="00CD65CE">
                    <w:rPr>
                      <w:lang w:val="en-IN"/>
                    </w:rPr>
                    <w:t>Image Quality/Resolution</w:t>
                  </w:r>
                  <w:r w:rsidRPr="00CD65CE">
                    <w:rPr>
                      <w:lang w:val="en-IN"/>
                    </w:rPr>
                    <w:t>,</w:t>
                  </w:r>
                </w:p>
                <w:p w14:paraId="10E97A57" w14:textId="5A88E2FC" w:rsidR="0057119D" w:rsidRDefault="00CD65CE" w:rsidP="00CD65CE">
                  <w:pPr>
                    <w:spacing w:after="0" w:line="240" w:lineRule="auto"/>
                  </w:pPr>
                  <w:r w:rsidRPr="00CD65CE">
                    <w:rPr>
                      <w:lang w:val="en-IN"/>
                    </w:rPr>
                    <w:t>Object Size and Position</w:t>
                  </w:r>
                  <w:r w:rsidRPr="00CD65CE">
                    <w:rPr>
                      <w:lang w:val="en-IN"/>
                    </w:rPr>
                    <w:t xml:space="preserve">, </w:t>
                  </w:r>
                  <w:r w:rsidRPr="00CD65CE">
                    <w:rPr>
                      <w:lang w:val="en-IN"/>
                    </w:rPr>
                    <w:t>Environmental Factors</w:t>
                  </w:r>
                </w:p>
              </w:tc>
              <w:tc>
                <w:tcPr>
                  <w:tcW w:w="3486" w:type="dxa"/>
                </w:tcPr>
                <w:p w14:paraId="68071333" w14:textId="3792C109" w:rsidR="0057119D" w:rsidRDefault="00CD65CE" w:rsidP="00FA3919">
                  <w:pPr>
                    <w:shd w:val="clear" w:color="auto" w:fill="FFFFFF"/>
                    <w:spacing w:after="0" w:line="240" w:lineRule="auto"/>
                    <w:rPr>
                      <w:color w:val="000000"/>
                    </w:rPr>
                  </w:pPr>
                  <w:r w:rsidRPr="00CD65CE">
                    <w:rPr>
                      <w:color w:val="000000"/>
                    </w:rPr>
                    <w:t>System Processing Power</w:t>
                  </w:r>
                  <w:r>
                    <w:rPr>
                      <w:color w:val="000000"/>
                    </w:rPr>
                    <w:t>,</w:t>
                  </w:r>
                  <w:r w:rsidRPr="00CD65CE">
                    <w:t xml:space="preserve"> </w:t>
                  </w:r>
                  <w:r w:rsidRPr="00CD65CE">
                    <w:rPr>
                      <w:color w:val="000000"/>
                    </w:rPr>
                    <w:t>Thresholds for Suspicious Activity</w:t>
                  </w:r>
                  <w:r>
                    <w:rPr>
                      <w:color w:val="000000"/>
                    </w:rPr>
                    <w:t>,</w:t>
                  </w:r>
                  <w:r w:rsidRPr="00CD65CE">
                    <w:t xml:space="preserve"> </w:t>
                  </w:r>
                  <w:r w:rsidRPr="00CD65CE">
                    <w:rPr>
                      <w:color w:val="000000"/>
                    </w:rPr>
                    <w:t>Camera Angle and Placement</w:t>
                  </w:r>
                  <w:r w:rsidR="0057119D" w:rsidRPr="00373AB0">
                    <w:rPr>
                      <w:color w:val="000000"/>
                    </w:rPr>
                    <w:t>.</w:t>
                  </w:r>
                </w:p>
              </w:tc>
              <w:tc>
                <w:tcPr>
                  <w:tcW w:w="3486" w:type="dxa"/>
                </w:tcPr>
                <w:p w14:paraId="7278832F" w14:textId="6F64399C" w:rsidR="0057119D" w:rsidRDefault="00B4018F" w:rsidP="00FA3919">
                  <w:pPr>
                    <w:shd w:val="clear" w:color="auto" w:fill="FFFFFF"/>
                    <w:spacing w:after="0" w:line="240" w:lineRule="auto"/>
                  </w:pPr>
                  <w:r w:rsidRPr="00B4018F">
                    <w:t>Image Pre-Processing Quality</w:t>
                  </w:r>
                  <w:r>
                    <w:t>,</w:t>
                  </w:r>
                  <w:r w:rsidRPr="00B4018F">
                    <w:t xml:space="preserve"> </w:t>
                  </w:r>
                  <w:r w:rsidRPr="00B4018F">
                    <w:t>Feature Extraction Accuracy</w:t>
                  </w:r>
                  <w:r>
                    <w:t>.</w:t>
                  </w:r>
                </w:p>
              </w:tc>
            </w:tr>
          </w:tbl>
          <w:p w14:paraId="01CD2A2B" w14:textId="77777777" w:rsidR="0057119D" w:rsidRDefault="0057119D" w:rsidP="00FA3919">
            <w:pPr>
              <w:spacing w:after="120" w:line="240" w:lineRule="auto"/>
            </w:pPr>
          </w:p>
        </w:tc>
      </w:tr>
      <w:tr w:rsidR="0057119D" w14:paraId="45248C7B" w14:textId="77777777" w:rsidTr="00FA3919">
        <w:tc>
          <w:tcPr>
            <w:tcW w:w="14174" w:type="dxa"/>
            <w:gridSpan w:val="7"/>
            <w:shd w:val="clear" w:color="auto" w:fill="auto"/>
          </w:tcPr>
          <w:p w14:paraId="7E36B74D" w14:textId="77777777" w:rsidR="0057119D" w:rsidRDefault="0057119D" w:rsidP="00FA3919">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57119D" w14:paraId="1B7C8446" w14:textId="77777777" w:rsidTr="00FA3919">
              <w:tc>
                <w:tcPr>
                  <w:tcW w:w="13943" w:type="dxa"/>
                  <w:shd w:val="clear" w:color="auto" w:fill="D0CECE"/>
                </w:tcPr>
                <w:p w14:paraId="1422F0CC" w14:textId="77777777" w:rsidR="0057119D" w:rsidRDefault="0057119D" w:rsidP="00FA3919">
                  <w:pPr>
                    <w:spacing w:after="120" w:line="240" w:lineRule="auto"/>
                    <w:jc w:val="center"/>
                    <w:rPr>
                      <w:highlight w:val="white"/>
                    </w:rPr>
                  </w:pPr>
                  <w:r>
                    <w:rPr>
                      <w:b/>
                      <w:color w:val="000000"/>
                      <w:highlight w:val="white"/>
                    </w:rPr>
                    <w:t>Relationship Among </w:t>
                  </w:r>
                  <w:proofErr w:type="gramStart"/>
                  <w:r>
                    <w:rPr>
                      <w:b/>
                      <w:color w:val="000000"/>
                      <w:highlight w:val="white"/>
                    </w:rPr>
                    <w:t>The</w:t>
                  </w:r>
                  <w:proofErr w:type="gramEnd"/>
                  <w:r>
                    <w:rPr>
                      <w:b/>
                      <w:color w:val="000000"/>
                      <w:highlight w:val="white"/>
                    </w:rPr>
                    <w:t xml:space="preserve"> Above 4 Variables in This article</w:t>
                  </w:r>
                </w:p>
              </w:tc>
            </w:tr>
            <w:tr w:rsidR="0057119D" w14:paraId="642FB037" w14:textId="77777777" w:rsidTr="00FA3919">
              <w:tc>
                <w:tcPr>
                  <w:tcW w:w="13943" w:type="dxa"/>
                </w:tcPr>
                <w:p w14:paraId="33A230BC" w14:textId="77777777" w:rsidR="0057119D" w:rsidRDefault="0057119D" w:rsidP="00FA3919">
                  <w:pPr>
                    <w:spacing w:after="120" w:line="240" w:lineRule="auto"/>
                    <w:rPr>
                      <w:highlight w:val="white"/>
                    </w:rPr>
                  </w:pPr>
                </w:p>
                <w:p w14:paraId="12EB33D2" w14:textId="77777777" w:rsidR="00C7768B" w:rsidRDefault="00C7768B" w:rsidP="00FA3919">
                  <w:pPr>
                    <w:spacing w:after="120" w:line="240" w:lineRule="auto"/>
                    <w:rPr>
                      <w:highlight w:val="white"/>
                    </w:rPr>
                  </w:pPr>
                </w:p>
              </w:tc>
            </w:tr>
          </w:tbl>
          <w:p w14:paraId="14881F46" w14:textId="77777777" w:rsidR="0057119D" w:rsidRDefault="0057119D" w:rsidP="00FA3919">
            <w:pPr>
              <w:spacing w:after="120" w:line="240" w:lineRule="auto"/>
              <w:rPr>
                <w:b/>
              </w:rPr>
            </w:pPr>
          </w:p>
        </w:tc>
      </w:tr>
      <w:tr w:rsidR="0057119D" w14:paraId="6CCD3822" w14:textId="77777777" w:rsidTr="00FA3919">
        <w:tc>
          <w:tcPr>
            <w:tcW w:w="4644" w:type="dxa"/>
            <w:gridSpan w:val="2"/>
            <w:shd w:val="clear" w:color="auto" w:fill="F7CBAC"/>
          </w:tcPr>
          <w:p w14:paraId="262E3289" w14:textId="77777777" w:rsidR="0057119D" w:rsidRDefault="0057119D" w:rsidP="00FA3919">
            <w:pPr>
              <w:spacing w:after="120" w:line="240" w:lineRule="auto"/>
              <w:jc w:val="center"/>
              <w:rPr>
                <w:b/>
              </w:rPr>
            </w:pPr>
            <w:r>
              <w:rPr>
                <w:b/>
              </w:rPr>
              <w:t xml:space="preserve">Input and Output  </w:t>
            </w:r>
          </w:p>
        </w:tc>
        <w:tc>
          <w:tcPr>
            <w:tcW w:w="4678" w:type="dxa"/>
            <w:gridSpan w:val="4"/>
            <w:shd w:val="clear" w:color="auto" w:fill="F7CBAC"/>
          </w:tcPr>
          <w:p w14:paraId="5555822B" w14:textId="77777777" w:rsidR="0057119D" w:rsidRDefault="0057119D" w:rsidP="00FA3919">
            <w:pPr>
              <w:spacing w:after="120" w:line="240" w:lineRule="auto"/>
              <w:jc w:val="center"/>
              <w:rPr>
                <w:b/>
              </w:rPr>
            </w:pPr>
            <w:r>
              <w:rPr>
                <w:b/>
              </w:rPr>
              <w:t xml:space="preserve">Feature of This   Solution </w:t>
            </w:r>
          </w:p>
        </w:tc>
        <w:tc>
          <w:tcPr>
            <w:tcW w:w="4852" w:type="dxa"/>
            <w:shd w:val="clear" w:color="auto" w:fill="F7CBAC"/>
          </w:tcPr>
          <w:p w14:paraId="4C6F81A3" w14:textId="77777777" w:rsidR="0057119D" w:rsidRDefault="0057119D" w:rsidP="00FA3919">
            <w:pPr>
              <w:spacing w:after="120" w:line="240" w:lineRule="auto"/>
              <w:jc w:val="center"/>
              <w:rPr>
                <w:b/>
              </w:rPr>
            </w:pPr>
            <w:r>
              <w:rPr>
                <w:b/>
              </w:rPr>
              <w:t xml:space="preserve">Contribution &amp; The Value of </w:t>
            </w:r>
            <w:proofErr w:type="gramStart"/>
            <w:r>
              <w:rPr>
                <w:b/>
              </w:rPr>
              <w:t>This  Work</w:t>
            </w:r>
            <w:proofErr w:type="gramEnd"/>
          </w:p>
        </w:tc>
      </w:tr>
      <w:tr w:rsidR="0057119D" w14:paraId="0ABFA35C" w14:textId="77777777" w:rsidTr="00B4018F">
        <w:trPr>
          <w:trHeight w:val="2127"/>
        </w:trPr>
        <w:tc>
          <w:tcPr>
            <w:tcW w:w="4644" w:type="dxa"/>
            <w:gridSpan w:val="2"/>
          </w:tcPr>
          <w:p w14:paraId="17EF5C1A" w14:textId="77777777" w:rsidR="0057119D" w:rsidRDefault="0057119D" w:rsidP="00FA3919">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57119D" w14:paraId="22FEAACD" w14:textId="77777777" w:rsidTr="00FA3919">
              <w:tc>
                <w:tcPr>
                  <w:tcW w:w="2206" w:type="dxa"/>
                  <w:shd w:val="clear" w:color="auto" w:fill="C9C9C9"/>
                </w:tcPr>
                <w:p w14:paraId="54AD0CB6" w14:textId="77777777" w:rsidR="0057119D" w:rsidRDefault="0057119D" w:rsidP="00FA3919">
                  <w:pPr>
                    <w:spacing w:after="120" w:line="240" w:lineRule="auto"/>
                    <w:jc w:val="both"/>
                    <w:rPr>
                      <w:b/>
                    </w:rPr>
                  </w:pPr>
                  <w:r>
                    <w:rPr>
                      <w:b/>
                    </w:rPr>
                    <w:t>Input</w:t>
                  </w:r>
                </w:p>
              </w:tc>
              <w:tc>
                <w:tcPr>
                  <w:tcW w:w="2207" w:type="dxa"/>
                  <w:shd w:val="clear" w:color="auto" w:fill="C9C9C9"/>
                </w:tcPr>
                <w:p w14:paraId="0DCD95F6" w14:textId="77777777" w:rsidR="0057119D" w:rsidRDefault="0057119D" w:rsidP="00FA3919">
                  <w:pPr>
                    <w:spacing w:after="120" w:line="240" w:lineRule="auto"/>
                    <w:jc w:val="both"/>
                    <w:rPr>
                      <w:b/>
                    </w:rPr>
                  </w:pPr>
                  <w:r>
                    <w:rPr>
                      <w:b/>
                    </w:rPr>
                    <w:t>Output</w:t>
                  </w:r>
                </w:p>
              </w:tc>
            </w:tr>
            <w:tr w:rsidR="0057119D" w14:paraId="7F1A01C1" w14:textId="77777777" w:rsidTr="00FA3919">
              <w:tc>
                <w:tcPr>
                  <w:tcW w:w="2206" w:type="dxa"/>
                </w:tcPr>
                <w:p w14:paraId="1EEB494D" w14:textId="486B7043" w:rsidR="0057119D" w:rsidRDefault="00B4018F" w:rsidP="00FA3919">
                  <w:pPr>
                    <w:spacing w:after="120" w:line="240" w:lineRule="auto"/>
                    <w:jc w:val="both"/>
                  </w:pPr>
                  <w:r w:rsidRPr="00B4018F">
                    <w:t>Real-time images or video feed with objects to detect.</w:t>
                  </w:r>
                </w:p>
              </w:tc>
              <w:tc>
                <w:tcPr>
                  <w:tcW w:w="2207" w:type="dxa"/>
                </w:tcPr>
                <w:p w14:paraId="4367C5BF" w14:textId="5482F289" w:rsidR="0057119D" w:rsidRDefault="00B4018F" w:rsidP="00FA3919">
                  <w:pPr>
                    <w:spacing w:after="120" w:line="240" w:lineRule="auto"/>
                    <w:jc w:val="both"/>
                  </w:pPr>
                  <w:r w:rsidRPr="00B4018F">
                    <w:t>Detected objects with bounding boxes and identified classes.</w:t>
                  </w:r>
                </w:p>
              </w:tc>
            </w:tr>
          </w:tbl>
          <w:p w14:paraId="7104A8D7" w14:textId="77777777" w:rsidR="0057119D" w:rsidRDefault="0057119D" w:rsidP="00FA3919">
            <w:pPr>
              <w:spacing w:after="120" w:line="240" w:lineRule="auto"/>
              <w:jc w:val="both"/>
            </w:pPr>
          </w:p>
        </w:tc>
        <w:tc>
          <w:tcPr>
            <w:tcW w:w="4678" w:type="dxa"/>
            <w:gridSpan w:val="4"/>
          </w:tcPr>
          <w:p w14:paraId="1C1075F5" w14:textId="4060272B" w:rsidR="00B4018F" w:rsidRPr="00B4018F" w:rsidRDefault="00B4018F" w:rsidP="00B4018F">
            <w:pPr>
              <w:spacing w:after="120" w:line="240" w:lineRule="auto"/>
              <w:jc w:val="both"/>
              <w:rPr>
                <w:lang w:val="en-IN"/>
              </w:rPr>
            </w:pPr>
            <w:r w:rsidRPr="00B4018F">
              <w:rPr>
                <w:lang w:val="en-IN"/>
              </w:rPr>
              <w:t>Real-time detection with enhanced speed.</w:t>
            </w:r>
          </w:p>
          <w:p w14:paraId="3E89F452" w14:textId="43CB623B" w:rsidR="00B4018F" w:rsidRPr="00B4018F" w:rsidRDefault="00B4018F" w:rsidP="00B4018F">
            <w:pPr>
              <w:spacing w:after="120" w:line="240" w:lineRule="auto"/>
              <w:jc w:val="both"/>
              <w:rPr>
                <w:lang w:val="en-IN"/>
              </w:rPr>
            </w:pPr>
            <w:r w:rsidRPr="00B4018F">
              <w:rPr>
                <w:lang w:val="en-IN"/>
              </w:rPr>
              <w:t>Improved accuracy by using default boxes and multi-scale functionality.</w:t>
            </w:r>
          </w:p>
          <w:p w14:paraId="638ECC79" w14:textId="4E78253B" w:rsidR="0057119D" w:rsidRPr="00373AB0" w:rsidRDefault="00B4018F" w:rsidP="00B4018F">
            <w:pPr>
              <w:spacing w:after="120" w:line="240" w:lineRule="auto"/>
              <w:jc w:val="both"/>
            </w:pPr>
            <w:r w:rsidRPr="00B4018F">
              <w:rPr>
                <w:lang w:val="en-IN"/>
              </w:rPr>
              <w:t>Capable of processing lower-quality images without a significant drop in accuracy.</w:t>
            </w:r>
          </w:p>
        </w:tc>
        <w:tc>
          <w:tcPr>
            <w:tcW w:w="4852" w:type="dxa"/>
          </w:tcPr>
          <w:p w14:paraId="092926BC" w14:textId="72393946" w:rsidR="0057119D" w:rsidRDefault="00C7768B" w:rsidP="00FA3919">
            <w:pPr>
              <w:spacing w:after="120" w:line="240" w:lineRule="auto"/>
              <w:jc w:val="both"/>
            </w:pPr>
            <w:r w:rsidRPr="00C7768B">
              <w:t>This research advances object detection by enhancing the SSD method’s accuracy, enabling real-time processing with limited hardware requirements. The SSD model integrates multi-scale functionality, making it effective for various application scenarios where high-speed, efficient object detection is necessary for timely responses.</w:t>
            </w:r>
          </w:p>
        </w:tc>
      </w:tr>
      <w:tr w:rsidR="0057119D" w14:paraId="0370C470" w14:textId="77777777" w:rsidTr="00FA3919">
        <w:tc>
          <w:tcPr>
            <w:tcW w:w="6771" w:type="dxa"/>
            <w:gridSpan w:val="4"/>
            <w:shd w:val="clear" w:color="auto" w:fill="FFCCFF"/>
          </w:tcPr>
          <w:p w14:paraId="74EAC893" w14:textId="77777777" w:rsidR="0057119D" w:rsidRDefault="0057119D" w:rsidP="00FA3919">
            <w:pPr>
              <w:spacing w:after="120" w:line="240" w:lineRule="auto"/>
              <w:jc w:val="center"/>
              <w:rPr>
                <w:b/>
              </w:rPr>
            </w:pPr>
            <w:r>
              <w:rPr>
                <w:b/>
              </w:rPr>
              <w:t>Positive Impact of this Solution in This Project Domain</w:t>
            </w:r>
          </w:p>
        </w:tc>
        <w:tc>
          <w:tcPr>
            <w:tcW w:w="7403" w:type="dxa"/>
            <w:gridSpan w:val="3"/>
            <w:shd w:val="clear" w:color="auto" w:fill="FFCCFF"/>
          </w:tcPr>
          <w:p w14:paraId="6E1DAC88" w14:textId="77777777" w:rsidR="0057119D" w:rsidRDefault="0057119D" w:rsidP="00FA3919">
            <w:pPr>
              <w:spacing w:after="120" w:line="240" w:lineRule="auto"/>
              <w:jc w:val="both"/>
              <w:rPr>
                <w:b/>
              </w:rPr>
            </w:pPr>
            <w:r>
              <w:rPr>
                <w:b/>
              </w:rPr>
              <w:t>Negative Impact of this Solution in This Project Domain</w:t>
            </w:r>
          </w:p>
        </w:tc>
      </w:tr>
      <w:tr w:rsidR="0057119D" w14:paraId="26349569" w14:textId="77777777" w:rsidTr="00FA3919">
        <w:tc>
          <w:tcPr>
            <w:tcW w:w="6771" w:type="dxa"/>
            <w:gridSpan w:val="4"/>
            <w:shd w:val="clear" w:color="auto" w:fill="auto"/>
          </w:tcPr>
          <w:p w14:paraId="182CA6E0" w14:textId="7CFBC5B5" w:rsidR="0057119D" w:rsidRDefault="00B4018F" w:rsidP="00FA3919">
            <w:pPr>
              <w:spacing w:after="120" w:line="240" w:lineRule="auto"/>
              <w:jc w:val="both"/>
            </w:pPr>
            <w:r w:rsidRPr="00B4018F">
              <w:t>Enhances real-time object detection accuracy and speed, improving surveillance and automated monitoring effectiveness in public and private spaces.</w:t>
            </w:r>
          </w:p>
        </w:tc>
        <w:tc>
          <w:tcPr>
            <w:tcW w:w="7403" w:type="dxa"/>
            <w:gridSpan w:val="3"/>
            <w:shd w:val="clear" w:color="auto" w:fill="auto"/>
          </w:tcPr>
          <w:p w14:paraId="040A9CF8" w14:textId="67C6CB57" w:rsidR="0057119D" w:rsidRDefault="00B4018F" w:rsidP="00FA3919">
            <w:pPr>
              <w:spacing w:after="120" w:line="240" w:lineRule="auto"/>
              <w:jc w:val="both"/>
            </w:pPr>
            <w:r w:rsidRPr="00B4018F">
              <w:t>May struggle with detecting small or overlapping objects, potentially limiting accuracy in crowded or complex environments.</w:t>
            </w:r>
          </w:p>
        </w:tc>
      </w:tr>
      <w:tr w:rsidR="0057119D" w14:paraId="37174932" w14:textId="77777777" w:rsidTr="00FA3919">
        <w:tc>
          <w:tcPr>
            <w:tcW w:w="4661" w:type="dxa"/>
            <w:gridSpan w:val="3"/>
            <w:shd w:val="clear" w:color="auto" w:fill="F7CBAC"/>
          </w:tcPr>
          <w:p w14:paraId="4A54A347" w14:textId="77777777" w:rsidR="0057119D" w:rsidRDefault="0057119D" w:rsidP="00FA3919">
            <w:pPr>
              <w:spacing w:after="120" w:line="240" w:lineRule="auto"/>
              <w:jc w:val="center"/>
              <w:rPr>
                <w:b/>
              </w:rPr>
            </w:pPr>
            <w:r>
              <w:rPr>
                <w:b/>
              </w:rPr>
              <w:lastRenderedPageBreak/>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2C08B53C" w14:textId="77777777" w:rsidR="0057119D" w:rsidRDefault="0057119D" w:rsidP="00FA3919">
            <w:pPr>
              <w:spacing w:after="120" w:line="240" w:lineRule="auto"/>
              <w:jc w:val="center"/>
              <w:rPr>
                <w:b/>
              </w:rPr>
            </w:pPr>
            <w:r>
              <w:rPr>
                <w:b/>
              </w:rPr>
              <w:t>The Tools That Assessed this Work</w:t>
            </w:r>
          </w:p>
        </w:tc>
        <w:tc>
          <w:tcPr>
            <w:tcW w:w="4852" w:type="dxa"/>
            <w:shd w:val="clear" w:color="auto" w:fill="F7CBAC"/>
          </w:tcPr>
          <w:p w14:paraId="651D7B7D" w14:textId="77777777" w:rsidR="0057119D" w:rsidRDefault="0057119D" w:rsidP="00FA3919">
            <w:pPr>
              <w:spacing w:after="120" w:line="240" w:lineRule="auto"/>
              <w:jc w:val="center"/>
              <w:rPr>
                <w:b/>
              </w:rPr>
            </w:pPr>
            <w:r>
              <w:rPr>
                <w:b/>
              </w:rPr>
              <w:t>What is the Structure of this Paper</w:t>
            </w:r>
          </w:p>
        </w:tc>
      </w:tr>
      <w:tr w:rsidR="0057119D" w14:paraId="5E5A0432" w14:textId="77777777" w:rsidTr="00FA3919">
        <w:tc>
          <w:tcPr>
            <w:tcW w:w="4661" w:type="dxa"/>
            <w:gridSpan w:val="3"/>
          </w:tcPr>
          <w:p w14:paraId="135FD464" w14:textId="07537A01" w:rsidR="0057119D" w:rsidRDefault="00B4018F" w:rsidP="00FA3919">
            <w:pPr>
              <w:spacing w:after="120" w:line="240" w:lineRule="auto"/>
              <w:jc w:val="both"/>
            </w:pPr>
            <w:r w:rsidRPr="00B4018F">
              <w:t>This work demonstrates a practical approach to real-time object detection, leveraging deep learning with SSD for enhanced speed and accuracy. It focuses on the Single Shot Detector (SSD) technique to resolve issues in traditional object detection, such as slow processing and dependency on additional computer vision methods. By directly applying convolutional neural networks for end-to-end object detection, the solution can streamline operations in applications that require rapid analysis, like surveillance and security</w:t>
            </w:r>
            <w:r>
              <w:t>.</w:t>
            </w:r>
          </w:p>
        </w:tc>
        <w:tc>
          <w:tcPr>
            <w:tcW w:w="4661" w:type="dxa"/>
            <w:gridSpan w:val="3"/>
          </w:tcPr>
          <w:p w14:paraId="6E6DE851" w14:textId="463FD5E7" w:rsidR="00B4018F" w:rsidRPr="00B4018F" w:rsidRDefault="00B4018F" w:rsidP="00B4018F">
            <w:pPr>
              <w:spacing w:after="0" w:line="240" w:lineRule="auto"/>
              <w:rPr>
                <w:rFonts w:ascii="Times New Roman" w:eastAsia="Times New Roman" w:hAnsi="Times New Roman" w:cs="Times New Roman"/>
                <w:sz w:val="24"/>
                <w:szCs w:val="24"/>
                <w:lang w:val="en-IN" w:eastAsia="en-IN"/>
              </w:rPr>
            </w:pPr>
            <w:proofErr w:type="gramStart"/>
            <w:r w:rsidRPr="00B4018F">
              <w:rPr>
                <w:rFonts w:ascii="Times New Roman" w:eastAsia="Times New Roman" w:hAnsi="Times New Roman" w:cs="Times New Roman"/>
                <w:sz w:val="24"/>
                <w:szCs w:val="24"/>
                <w:lang w:val="en-IN" w:eastAsia="en-IN"/>
              </w:rPr>
              <w:t xml:space="preserve">OpenCV </w:t>
            </w:r>
            <w:r>
              <w:rPr>
                <w:rFonts w:ascii="Times New Roman" w:eastAsia="Times New Roman" w:hAnsi="Times New Roman" w:cs="Times New Roman"/>
                <w:sz w:val="24"/>
                <w:szCs w:val="24"/>
                <w:lang w:val="en-IN" w:eastAsia="en-IN"/>
              </w:rPr>
              <w:t>:</w:t>
            </w:r>
            <w:proofErr w:type="gramEnd"/>
            <w:r w:rsidRPr="00B4018F">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br/>
            </w:r>
            <w:r w:rsidRPr="00B4018F">
              <w:rPr>
                <w:rFonts w:ascii="Times New Roman" w:eastAsia="Times New Roman" w:hAnsi="Times New Roman" w:cs="Times New Roman"/>
                <w:sz w:val="24"/>
                <w:szCs w:val="24"/>
                <w:lang w:val="en-IN" w:eastAsia="en-IN"/>
              </w:rPr>
              <w:t>For computer vision and image processing.</w:t>
            </w:r>
          </w:p>
          <w:p w14:paraId="09142A5B" w14:textId="77777777" w:rsidR="00B4018F" w:rsidRDefault="00B4018F" w:rsidP="00B4018F">
            <w:pPr>
              <w:spacing w:after="0" w:line="240" w:lineRule="auto"/>
              <w:rPr>
                <w:rFonts w:ascii="Times New Roman" w:eastAsia="Times New Roman" w:hAnsi="Times New Roman" w:cs="Times New Roman"/>
                <w:sz w:val="24"/>
                <w:szCs w:val="24"/>
                <w:lang w:val="en-IN" w:eastAsia="en-IN"/>
              </w:rPr>
            </w:pPr>
            <w:proofErr w:type="gramStart"/>
            <w:r w:rsidRPr="00B4018F">
              <w:rPr>
                <w:rFonts w:ascii="Times New Roman" w:eastAsia="Times New Roman" w:hAnsi="Times New Roman" w:cs="Times New Roman"/>
                <w:sz w:val="24"/>
                <w:szCs w:val="24"/>
                <w:lang w:val="en-IN" w:eastAsia="en-IN"/>
              </w:rPr>
              <w:t xml:space="preserve">NumPy </w:t>
            </w:r>
            <w:r>
              <w:rPr>
                <w:rFonts w:ascii="Times New Roman" w:eastAsia="Times New Roman" w:hAnsi="Times New Roman" w:cs="Times New Roman"/>
                <w:sz w:val="24"/>
                <w:szCs w:val="24"/>
                <w:lang w:val="en-IN" w:eastAsia="en-IN"/>
              </w:rPr>
              <w:t>:</w:t>
            </w:r>
            <w:proofErr w:type="gramEnd"/>
          </w:p>
          <w:p w14:paraId="09766F27" w14:textId="1CE49AD2" w:rsidR="00B4018F" w:rsidRPr="00B4018F" w:rsidRDefault="00B4018F" w:rsidP="00B4018F">
            <w:pPr>
              <w:spacing w:after="0" w:line="240" w:lineRule="auto"/>
              <w:rPr>
                <w:rFonts w:ascii="Times New Roman" w:eastAsia="Times New Roman" w:hAnsi="Times New Roman" w:cs="Times New Roman"/>
                <w:sz w:val="24"/>
                <w:szCs w:val="24"/>
                <w:lang w:val="en-IN" w:eastAsia="en-IN"/>
              </w:rPr>
            </w:pPr>
            <w:r w:rsidRPr="00B4018F">
              <w:rPr>
                <w:rFonts w:ascii="Times New Roman" w:eastAsia="Times New Roman" w:hAnsi="Times New Roman" w:cs="Times New Roman"/>
                <w:sz w:val="24"/>
                <w:szCs w:val="24"/>
                <w:lang w:val="en-IN" w:eastAsia="en-IN"/>
              </w:rPr>
              <w:t>For handling multidimensional array data.</w:t>
            </w:r>
          </w:p>
          <w:p w14:paraId="0D2B5BBE" w14:textId="77777777" w:rsidR="00B4018F" w:rsidRDefault="00B4018F" w:rsidP="00B4018F">
            <w:pPr>
              <w:spacing w:after="0" w:line="240" w:lineRule="auto"/>
              <w:rPr>
                <w:rFonts w:ascii="Times New Roman" w:eastAsia="Times New Roman" w:hAnsi="Times New Roman" w:cs="Times New Roman"/>
                <w:sz w:val="24"/>
                <w:szCs w:val="24"/>
                <w:lang w:val="en-IN" w:eastAsia="en-IN"/>
              </w:rPr>
            </w:pPr>
            <w:proofErr w:type="spellStart"/>
            <w:proofErr w:type="gramStart"/>
            <w:r w:rsidRPr="00B4018F">
              <w:rPr>
                <w:rFonts w:ascii="Times New Roman" w:eastAsia="Times New Roman" w:hAnsi="Times New Roman" w:cs="Times New Roman"/>
                <w:sz w:val="24"/>
                <w:szCs w:val="24"/>
                <w:lang w:val="en-IN" w:eastAsia="en-IN"/>
              </w:rPr>
              <w:t>Dlib</w:t>
            </w:r>
            <w:proofErr w:type="spellEnd"/>
            <w:r w:rsidRPr="00B4018F">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w:t>
            </w:r>
            <w:proofErr w:type="gramEnd"/>
          </w:p>
          <w:p w14:paraId="1F92EB3C" w14:textId="75C7CDB4" w:rsidR="00B4018F" w:rsidRPr="00B4018F" w:rsidRDefault="00B4018F" w:rsidP="00B4018F">
            <w:pPr>
              <w:spacing w:after="0" w:line="240" w:lineRule="auto"/>
              <w:rPr>
                <w:rFonts w:ascii="Times New Roman" w:eastAsia="Times New Roman" w:hAnsi="Times New Roman" w:cs="Times New Roman"/>
                <w:sz w:val="24"/>
                <w:szCs w:val="24"/>
                <w:lang w:val="en-IN" w:eastAsia="en-IN"/>
              </w:rPr>
            </w:pPr>
            <w:r w:rsidRPr="00B4018F">
              <w:rPr>
                <w:rFonts w:ascii="Times New Roman" w:eastAsia="Times New Roman" w:hAnsi="Times New Roman" w:cs="Times New Roman"/>
                <w:sz w:val="24"/>
                <w:szCs w:val="24"/>
                <w:lang w:val="en-IN" w:eastAsia="en-IN"/>
              </w:rPr>
              <w:t xml:space="preserve">For predictive </w:t>
            </w:r>
            <w:proofErr w:type="spellStart"/>
            <w:r w:rsidRPr="00B4018F">
              <w:rPr>
                <w:rFonts w:ascii="Times New Roman" w:eastAsia="Times New Roman" w:hAnsi="Times New Roman" w:cs="Times New Roman"/>
                <w:sz w:val="24"/>
                <w:szCs w:val="24"/>
                <w:lang w:val="en-IN" w:eastAsia="en-IN"/>
              </w:rPr>
              <w:t>modeling</w:t>
            </w:r>
            <w:proofErr w:type="spellEnd"/>
            <w:r w:rsidRPr="00B4018F">
              <w:rPr>
                <w:rFonts w:ascii="Times New Roman" w:eastAsia="Times New Roman" w:hAnsi="Times New Roman" w:cs="Times New Roman"/>
                <w:sz w:val="24"/>
                <w:szCs w:val="24"/>
                <w:lang w:val="en-IN" w:eastAsia="en-IN"/>
              </w:rPr>
              <w:t xml:space="preserve"> and GUI integration.</w:t>
            </w:r>
          </w:p>
          <w:p w14:paraId="5BE00DA7" w14:textId="77777777" w:rsidR="00B4018F" w:rsidRDefault="00B4018F" w:rsidP="00B4018F">
            <w:pPr>
              <w:spacing w:after="0" w:line="240" w:lineRule="auto"/>
              <w:rPr>
                <w:rFonts w:ascii="Times New Roman" w:eastAsia="Times New Roman" w:hAnsi="Times New Roman" w:cs="Times New Roman"/>
                <w:sz w:val="24"/>
                <w:szCs w:val="24"/>
                <w:lang w:val="en-IN" w:eastAsia="en-IN"/>
              </w:rPr>
            </w:pPr>
            <w:proofErr w:type="gramStart"/>
            <w:r w:rsidRPr="00B4018F">
              <w:rPr>
                <w:rFonts w:ascii="Times New Roman" w:eastAsia="Times New Roman" w:hAnsi="Times New Roman" w:cs="Times New Roman"/>
                <w:sz w:val="24"/>
                <w:szCs w:val="24"/>
                <w:lang w:val="en-IN" w:eastAsia="en-IN"/>
              </w:rPr>
              <w:t xml:space="preserve">Pandas </w:t>
            </w:r>
            <w:r>
              <w:rPr>
                <w:rFonts w:ascii="Times New Roman" w:eastAsia="Times New Roman" w:hAnsi="Times New Roman" w:cs="Times New Roman"/>
                <w:sz w:val="24"/>
                <w:szCs w:val="24"/>
                <w:lang w:val="en-IN" w:eastAsia="en-IN"/>
              </w:rPr>
              <w:t>:</w:t>
            </w:r>
            <w:proofErr w:type="gramEnd"/>
          </w:p>
          <w:p w14:paraId="62571BE2" w14:textId="0B767E83" w:rsidR="00B4018F" w:rsidRPr="00B4018F" w:rsidRDefault="00B4018F" w:rsidP="00B4018F">
            <w:pPr>
              <w:spacing w:after="0" w:line="240" w:lineRule="auto"/>
              <w:rPr>
                <w:rFonts w:ascii="Times New Roman" w:eastAsia="Times New Roman" w:hAnsi="Times New Roman" w:cs="Times New Roman"/>
                <w:sz w:val="24"/>
                <w:szCs w:val="24"/>
                <w:lang w:val="en-IN" w:eastAsia="en-IN"/>
              </w:rPr>
            </w:pPr>
            <w:r w:rsidRPr="00B4018F">
              <w:rPr>
                <w:rFonts w:ascii="Times New Roman" w:eastAsia="Times New Roman" w:hAnsi="Times New Roman" w:cs="Times New Roman"/>
                <w:sz w:val="24"/>
                <w:szCs w:val="24"/>
                <w:lang w:val="en-IN" w:eastAsia="en-IN"/>
              </w:rPr>
              <w:t xml:space="preserve"> For data manipulation and analysis.</w:t>
            </w:r>
          </w:p>
          <w:p w14:paraId="2D57A787" w14:textId="77777777" w:rsidR="00B4018F" w:rsidRDefault="00B4018F" w:rsidP="00B4018F">
            <w:pPr>
              <w:spacing w:after="0" w:line="240" w:lineRule="auto"/>
              <w:rPr>
                <w:rFonts w:ascii="Times New Roman" w:eastAsia="Times New Roman" w:hAnsi="Times New Roman" w:cs="Times New Roman"/>
                <w:sz w:val="24"/>
                <w:szCs w:val="24"/>
                <w:lang w:val="en-IN" w:eastAsia="en-IN"/>
              </w:rPr>
            </w:pPr>
            <w:r w:rsidRPr="00B4018F">
              <w:rPr>
                <w:rFonts w:ascii="Times New Roman" w:eastAsia="Times New Roman" w:hAnsi="Times New Roman" w:cs="Times New Roman"/>
                <w:sz w:val="24"/>
                <w:szCs w:val="24"/>
                <w:lang w:val="en-IN" w:eastAsia="en-IN"/>
              </w:rPr>
              <w:t>Python Imaging Library (PIL</w:t>
            </w:r>
            <w:proofErr w:type="gramStart"/>
            <w:r w:rsidRPr="00B4018F">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w:t>
            </w:r>
            <w:proofErr w:type="gramEnd"/>
          </w:p>
          <w:p w14:paraId="42D5AB0E" w14:textId="0359F6A4" w:rsidR="00B4018F" w:rsidRPr="00B4018F" w:rsidRDefault="00B4018F" w:rsidP="00B4018F">
            <w:pPr>
              <w:spacing w:after="0" w:line="240" w:lineRule="auto"/>
              <w:rPr>
                <w:rFonts w:ascii="Times New Roman" w:eastAsia="Times New Roman" w:hAnsi="Times New Roman" w:cs="Times New Roman"/>
                <w:sz w:val="24"/>
                <w:szCs w:val="24"/>
                <w:lang w:val="en-IN" w:eastAsia="en-IN"/>
              </w:rPr>
            </w:pPr>
            <w:r w:rsidRPr="00B4018F">
              <w:rPr>
                <w:rFonts w:ascii="Times New Roman" w:eastAsia="Times New Roman" w:hAnsi="Times New Roman" w:cs="Times New Roman"/>
                <w:sz w:val="24"/>
                <w:szCs w:val="24"/>
                <w:lang w:val="en-IN" w:eastAsia="en-IN"/>
              </w:rPr>
              <w:t xml:space="preserve"> For image processing capabilities.</w:t>
            </w:r>
          </w:p>
          <w:p w14:paraId="41E26414" w14:textId="1CA35FAE" w:rsidR="0057119D" w:rsidRDefault="0057119D" w:rsidP="00B4018F">
            <w:pPr>
              <w:spacing w:after="120" w:line="360" w:lineRule="auto"/>
              <w:jc w:val="both"/>
            </w:pPr>
          </w:p>
        </w:tc>
        <w:tc>
          <w:tcPr>
            <w:tcW w:w="4852" w:type="dxa"/>
          </w:tcPr>
          <w:p w14:paraId="25263CB1" w14:textId="77777777" w:rsidR="0057119D" w:rsidRPr="00B4018F" w:rsidRDefault="0057119D" w:rsidP="00B4018F">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sz w:val="24"/>
                <w:szCs w:val="24"/>
              </w:rPr>
            </w:pPr>
            <w:r w:rsidRPr="00B4018F">
              <w:rPr>
                <w:color w:val="000000"/>
                <w:sz w:val="24"/>
                <w:szCs w:val="24"/>
                <w:lang w:val="en-IN"/>
              </w:rPr>
              <w:t>Abstract</w:t>
            </w:r>
          </w:p>
          <w:p w14:paraId="46F31B95" w14:textId="77777777" w:rsidR="0057119D" w:rsidRPr="00B4018F" w:rsidRDefault="0057119D" w:rsidP="00B4018F">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sz w:val="24"/>
                <w:szCs w:val="24"/>
              </w:rPr>
            </w:pPr>
            <w:r w:rsidRPr="00B4018F">
              <w:rPr>
                <w:color w:val="000000"/>
                <w:sz w:val="24"/>
                <w:szCs w:val="24"/>
                <w:lang w:val="en-IN"/>
              </w:rPr>
              <w:t>Introduction</w:t>
            </w:r>
          </w:p>
          <w:p w14:paraId="7775EF54" w14:textId="77777777" w:rsidR="0057119D" w:rsidRPr="00B4018F" w:rsidRDefault="0057119D" w:rsidP="00B4018F">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sz w:val="24"/>
                <w:szCs w:val="24"/>
              </w:rPr>
            </w:pPr>
            <w:r w:rsidRPr="00B4018F">
              <w:rPr>
                <w:color w:val="000000"/>
                <w:sz w:val="24"/>
                <w:szCs w:val="24"/>
                <w:lang w:val="en-IN"/>
              </w:rPr>
              <w:t>Literature Survey</w:t>
            </w:r>
          </w:p>
          <w:p w14:paraId="026B5F4F" w14:textId="7B73F606" w:rsidR="0057119D" w:rsidRPr="00B4018F" w:rsidRDefault="0057119D" w:rsidP="00B4018F">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sz w:val="24"/>
                <w:szCs w:val="24"/>
              </w:rPr>
            </w:pPr>
            <w:r w:rsidRPr="00B4018F">
              <w:rPr>
                <w:color w:val="000000"/>
                <w:sz w:val="24"/>
                <w:szCs w:val="24"/>
                <w:lang w:val="en-IN"/>
              </w:rPr>
              <w:t>Method</w:t>
            </w:r>
            <w:r w:rsidR="00B4018F" w:rsidRPr="00B4018F">
              <w:rPr>
                <w:color w:val="000000"/>
                <w:sz w:val="24"/>
                <w:szCs w:val="24"/>
                <w:lang w:val="en-IN"/>
              </w:rPr>
              <w:t>ology</w:t>
            </w:r>
          </w:p>
          <w:p w14:paraId="6C33FB7D" w14:textId="401C82CA" w:rsidR="0057119D" w:rsidRPr="00B4018F" w:rsidRDefault="00B4018F" w:rsidP="00B4018F">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sz w:val="24"/>
                <w:szCs w:val="24"/>
              </w:rPr>
            </w:pPr>
            <w:r w:rsidRPr="00B4018F">
              <w:rPr>
                <w:color w:val="000000"/>
                <w:sz w:val="24"/>
                <w:szCs w:val="24"/>
                <w:lang w:val="en-IN"/>
              </w:rPr>
              <w:t>Results And Analysis</w:t>
            </w:r>
          </w:p>
          <w:p w14:paraId="0EAF0DCC" w14:textId="77777777" w:rsidR="0057119D" w:rsidRPr="00B4018F" w:rsidRDefault="0057119D" w:rsidP="00B4018F">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sz w:val="24"/>
                <w:szCs w:val="24"/>
              </w:rPr>
            </w:pPr>
            <w:r w:rsidRPr="00B4018F">
              <w:rPr>
                <w:color w:val="000000"/>
                <w:sz w:val="24"/>
                <w:szCs w:val="24"/>
                <w:lang w:val="en-IN"/>
              </w:rPr>
              <w:t>Conclusion</w:t>
            </w:r>
          </w:p>
          <w:p w14:paraId="6CB106AD"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ind w:left="1080"/>
              <w:jc w:val="both"/>
              <w:rPr>
                <w:color w:val="000000"/>
              </w:rPr>
            </w:pPr>
          </w:p>
        </w:tc>
      </w:tr>
      <w:tr w:rsidR="0057119D" w14:paraId="7E60FA2B" w14:textId="77777777" w:rsidTr="00FA3919">
        <w:tc>
          <w:tcPr>
            <w:tcW w:w="14174" w:type="dxa"/>
            <w:gridSpan w:val="7"/>
            <w:shd w:val="clear" w:color="auto" w:fill="F7CBAC"/>
          </w:tcPr>
          <w:p w14:paraId="3E5FDAFD" w14:textId="77777777" w:rsidR="0057119D" w:rsidRDefault="0057119D" w:rsidP="00FA3919">
            <w:pPr>
              <w:spacing w:after="120" w:line="240" w:lineRule="auto"/>
              <w:rPr>
                <w:b/>
              </w:rPr>
            </w:pPr>
            <w:r>
              <w:rPr>
                <w:b/>
              </w:rPr>
              <w:t>Diagram/Flowchart</w:t>
            </w:r>
          </w:p>
        </w:tc>
      </w:tr>
      <w:tr w:rsidR="0057119D" w14:paraId="5DE9642F" w14:textId="77777777" w:rsidTr="00FA3919">
        <w:tc>
          <w:tcPr>
            <w:tcW w:w="14174" w:type="dxa"/>
            <w:gridSpan w:val="7"/>
          </w:tcPr>
          <w:p w14:paraId="696A30CA" w14:textId="4EF3EF94" w:rsidR="0057119D" w:rsidRDefault="00F204AB" w:rsidP="00FA3919">
            <w:pPr>
              <w:spacing w:after="120" w:line="240" w:lineRule="auto"/>
              <w:jc w:val="center"/>
            </w:pPr>
            <w:r w:rsidRPr="00F204AB">
              <w:rPr>
                <w:noProof/>
              </w:rPr>
              <w:drawing>
                <wp:inline distT="0" distB="0" distL="0" distR="0" wp14:anchorId="7F3AD68E" wp14:editId="5CBB1C7A">
                  <wp:extent cx="4538980" cy="1879600"/>
                  <wp:effectExtent l="0" t="0" r="0" b="6350"/>
                  <wp:docPr id="99154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48980" name=""/>
                          <pic:cNvPicPr/>
                        </pic:nvPicPr>
                        <pic:blipFill>
                          <a:blip r:embed="rId13"/>
                          <a:stretch>
                            <a:fillRect/>
                          </a:stretch>
                        </pic:blipFill>
                        <pic:spPr>
                          <a:xfrm>
                            <a:off x="0" y="0"/>
                            <a:ext cx="4563880" cy="1889911"/>
                          </a:xfrm>
                          <a:prstGeom prst="rect">
                            <a:avLst/>
                          </a:prstGeom>
                        </pic:spPr>
                      </pic:pic>
                    </a:graphicData>
                  </a:graphic>
                </wp:inline>
              </w:drawing>
            </w:r>
          </w:p>
          <w:p w14:paraId="29DEA840" w14:textId="77777777" w:rsidR="0057119D" w:rsidRDefault="0057119D" w:rsidP="00FA3919">
            <w:pPr>
              <w:spacing w:after="120" w:line="240" w:lineRule="auto"/>
            </w:pPr>
          </w:p>
        </w:tc>
      </w:tr>
    </w:tbl>
    <w:p w14:paraId="5DB53D1C" w14:textId="77777777" w:rsidR="0057119D" w:rsidRDefault="0057119D" w:rsidP="0057119D">
      <w:pPr>
        <w:spacing w:after="120" w:line="240" w:lineRule="auto"/>
        <w:rPr>
          <w:b/>
        </w:rPr>
      </w:pPr>
    </w:p>
    <w:p w14:paraId="2F6CC038" w14:textId="098AAB55" w:rsidR="0057119D" w:rsidRDefault="00F204AB" w:rsidP="001E449C">
      <w:pPr>
        <w:spacing w:after="120" w:line="240" w:lineRule="auto"/>
        <w:rPr>
          <w:b/>
        </w:rPr>
      </w:pPr>
      <w:r>
        <w:rPr>
          <w:b/>
        </w:rPr>
        <w:t xml:space="preserve">                                                                                                                            </w:t>
      </w:r>
      <w:r w:rsidR="0057119D">
        <w:rPr>
          <w:b/>
        </w:rPr>
        <w:t xml:space="preserve">--End of Paper </w:t>
      </w:r>
      <w:r>
        <w:rPr>
          <w:b/>
        </w:rPr>
        <w:t>6</w:t>
      </w:r>
      <w:r w:rsidR="0057119D">
        <w:rPr>
          <w:b/>
        </w:rPr>
        <w:t>—</w:t>
      </w: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57119D" w14:paraId="70B10BF4" w14:textId="77777777" w:rsidTr="00FA3919">
        <w:tc>
          <w:tcPr>
            <w:tcW w:w="14174" w:type="dxa"/>
            <w:gridSpan w:val="7"/>
            <w:shd w:val="clear" w:color="auto" w:fill="FFE599"/>
          </w:tcPr>
          <w:p w14:paraId="169F19E4" w14:textId="147938F4" w:rsidR="0057119D" w:rsidRDefault="001E449C" w:rsidP="00FA3919">
            <w:pPr>
              <w:spacing w:after="120" w:line="240" w:lineRule="auto"/>
              <w:jc w:val="center"/>
              <w:rPr>
                <w:b/>
              </w:rPr>
            </w:pPr>
            <w:r>
              <w:rPr>
                <w:b/>
              </w:rPr>
              <w:lastRenderedPageBreak/>
              <w:t>7</w:t>
            </w:r>
          </w:p>
        </w:tc>
      </w:tr>
      <w:tr w:rsidR="0057119D" w14:paraId="3616DEB5" w14:textId="77777777" w:rsidTr="00FA3919">
        <w:tc>
          <w:tcPr>
            <w:tcW w:w="4077" w:type="dxa"/>
            <w:shd w:val="clear" w:color="auto" w:fill="F4B083"/>
          </w:tcPr>
          <w:p w14:paraId="53247E75" w14:textId="77777777" w:rsidR="0057119D" w:rsidRDefault="0057119D" w:rsidP="00FA3919">
            <w:pPr>
              <w:spacing w:after="120" w:line="240" w:lineRule="auto"/>
              <w:jc w:val="center"/>
            </w:pPr>
            <w:r>
              <w:rPr>
                <w:b/>
              </w:rPr>
              <w:t>Reference in APA format</w:t>
            </w:r>
          </w:p>
        </w:tc>
        <w:tc>
          <w:tcPr>
            <w:tcW w:w="10097" w:type="dxa"/>
            <w:gridSpan w:val="6"/>
            <w:shd w:val="clear" w:color="auto" w:fill="auto"/>
          </w:tcPr>
          <w:p w14:paraId="3A144138" w14:textId="77777777" w:rsidR="0057119D" w:rsidRDefault="0057119D" w:rsidP="00FA3919">
            <w:pPr>
              <w:spacing w:after="120" w:line="240" w:lineRule="auto"/>
              <w:jc w:val="center"/>
            </w:pPr>
          </w:p>
        </w:tc>
      </w:tr>
      <w:tr w:rsidR="0057119D" w14:paraId="1814B36A" w14:textId="77777777" w:rsidTr="00FA3919">
        <w:tc>
          <w:tcPr>
            <w:tcW w:w="4077" w:type="dxa"/>
            <w:shd w:val="clear" w:color="auto" w:fill="F4B083"/>
          </w:tcPr>
          <w:p w14:paraId="266A85AB" w14:textId="77777777" w:rsidR="0057119D" w:rsidRDefault="0057119D" w:rsidP="00FA3919">
            <w:pPr>
              <w:spacing w:after="120" w:line="240" w:lineRule="auto"/>
              <w:jc w:val="center"/>
            </w:pPr>
            <w:r>
              <w:rPr>
                <w:b/>
              </w:rPr>
              <w:t>URL of the Reference</w:t>
            </w:r>
          </w:p>
        </w:tc>
        <w:tc>
          <w:tcPr>
            <w:tcW w:w="4395" w:type="dxa"/>
            <w:gridSpan w:val="4"/>
            <w:shd w:val="clear" w:color="auto" w:fill="F4B083"/>
          </w:tcPr>
          <w:p w14:paraId="5F96C8A3" w14:textId="77777777" w:rsidR="0057119D" w:rsidRDefault="0057119D" w:rsidP="00FA3919">
            <w:pPr>
              <w:spacing w:after="120" w:line="240" w:lineRule="auto"/>
              <w:jc w:val="center"/>
              <w:rPr>
                <w:b/>
              </w:rPr>
            </w:pPr>
            <w:r>
              <w:rPr>
                <w:b/>
              </w:rPr>
              <w:t>Authors Names and Emails</w:t>
            </w:r>
          </w:p>
        </w:tc>
        <w:tc>
          <w:tcPr>
            <w:tcW w:w="5702" w:type="dxa"/>
            <w:gridSpan w:val="2"/>
            <w:shd w:val="clear" w:color="auto" w:fill="F4B083"/>
          </w:tcPr>
          <w:p w14:paraId="369BF50D" w14:textId="77777777" w:rsidR="0057119D" w:rsidRDefault="0057119D" w:rsidP="00FA3919">
            <w:pPr>
              <w:spacing w:after="120" w:line="240" w:lineRule="auto"/>
              <w:jc w:val="center"/>
            </w:pPr>
            <w:r>
              <w:rPr>
                <w:b/>
              </w:rPr>
              <w:t>Keywords in this Reference</w:t>
            </w:r>
          </w:p>
        </w:tc>
      </w:tr>
      <w:tr w:rsidR="0057119D" w14:paraId="1BAC8F4C" w14:textId="77777777" w:rsidTr="00FA3919">
        <w:tc>
          <w:tcPr>
            <w:tcW w:w="4077" w:type="dxa"/>
          </w:tcPr>
          <w:p w14:paraId="6D33AC1E" w14:textId="682BEC05" w:rsidR="0057119D" w:rsidRDefault="001E449C" w:rsidP="00FA3919">
            <w:pPr>
              <w:spacing w:after="120" w:line="240" w:lineRule="auto"/>
            </w:pPr>
            <w:r w:rsidRPr="001E449C">
              <w:t>https://link.springer.com/article/10.1007/s11042-023-16736-5</w:t>
            </w:r>
          </w:p>
        </w:tc>
        <w:tc>
          <w:tcPr>
            <w:tcW w:w="4395" w:type="dxa"/>
            <w:gridSpan w:val="4"/>
          </w:tcPr>
          <w:p w14:paraId="18BF758F" w14:textId="0393EDD6" w:rsidR="0057119D" w:rsidRDefault="001E449C" w:rsidP="00FA3919">
            <w:pPr>
              <w:spacing w:after="120" w:line="240" w:lineRule="auto"/>
            </w:pPr>
            <w:r w:rsidRPr="001E449C">
              <w:t>Satya Prakash Yadav1,2 · Muskan Jindal3 · Preeti Rani4 · Victor Hugo C. de Albuquerque5 · Caio dos Santos Nascimento5 · Manoj Kumar6,7</w:t>
            </w:r>
            <w:r>
              <w:t>.</w:t>
            </w:r>
          </w:p>
        </w:tc>
        <w:tc>
          <w:tcPr>
            <w:tcW w:w="5702" w:type="dxa"/>
            <w:gridSpan w:val="2"/>
          </w:tcPr>
          <w:p w14:paraId="040DACD8" w14:textId="15D766EA" w:rsidR="0057119D" w:rsidRDefault="001E449C" w:rsidP="00FA3919">
            <w:pPr>
              <w:spacing w:after="120" w:line="240" w:lineRule="auto"/>
            </w:pPr>
            <w:r w:rsidRPr="001E449C">
              <w:t xml:space="preserve">Object Detection · Chess Piece </w:t>
            </w:r>
            <w:proofErr w:type="spellStart"/>
            <w:r w:rsidRPr="001E449C">
              <w:t>Identifcation</w:t>
            </w:r>
            <w:proofErr w:type="spellEnd"/>
            <w:r w:rsidRPr="001E449C">
              <w:t> · You Only Look Once (YOLO) · Single Stage Detector (SSD) · Faster Region-Based Convolutional Neural Networks (R-CNN)</w:t>
            </w:r>
            <w:r>
              <w:t>.</w:t>
            </w:r>
          </w:p>
        </w:tc>
      </w:tr>
      <w:tr w:rsidR="0057119D" w14:paraId="3805CA5C" w14:textId="77777777" w:rsidTr="00FA3919">
        <w:tc>
          <w:tcPr>
            <w:tcW w:w="4077" w:type="dxa"/>
            <w:shd w:val="clear" w:color="auto" w:fill="F7CBAC"/>
          </w:tcPr>
          <w:p w14:paraId="46020C42" w14:textId="77777777" w:rsidR="0057119D" w:rsidRDefault="0057119D" w:rsidP="00FA3919">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579D1BEA" w14:textId="77777777" w:rsidR="0057119D" w:rsidRDefault="0057119D" w:rsidP="00FA3919">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4144B4FA" w14:textId="77777777" w:rsidR="0057119D" w:rsidRDefault="0057119D" w:rsidP="00FA3919">
            <w:pPr>
              <w:spacing w:after="120" w:line="240" w:lineRule="auto"/>
              <w:jc w:val="center"/>
              <w:rPr>
                <w:b/>
              </w:rPr>
            </w:pPr>
            <w:r>
              <w:rPr>
                <w:b/>
              </w:rPr>
              <w:t>What are the components of it?</w:t>
            </w:r>
          </w:p>
          <w:p w14:paraId="03DFB3EA" w14:textId="77777777" w:rsidR="0057119D" w:rsidRDefault="0057119D" w:rsidP="00FA3919">
            <w:pPr>
              <w:spacing w:after="120" w:line="240" w:lineRule="auto"/>
              <w:jc w:val="center"/>
              <w:rPr>
                <w:b/>
              </w:rPr>
            </w:pPr>
          </w:p>
        </w:tc>
      </w:tr>
      <w:tr w:rsidR="0057119D" w14:paraId="1CF02C84" w14:textId="77777777" w:rsidTr="00FA3919">
        <w:tc>
          <w:tcPr>
            <w:tcW w:w="4077" w:type="dxa"/>
          </w:tcPr>
          <w:p w14:paraId="513107A8" w14:textId="623A3F38" w:rsidR="0057119D" w:rsidRDefault="001E449C" w:rsidP="00FA3919">
            <w:pPr>
              <w:spacing w:after="120" w:line="240" w:lineRule="auto"/>
              <w:jc w:val="both"/>
            </w:pPr>
            <w:r w:rsidRPr="001E449C">
              <w:t xml:space="preserve">The current solution utilizes three object detection algorithms: </w:t>
            </w:r>
            <w:r w:rsidRPr="001E449C">
              <w:rPr>
                <w:i/>
                <w:iCs/>
              </w:rPr>
              <w:t>You Only Look Once (YOLO)</w:t>
            </w:r>
            <w:r w:rsidRPr="001E449C">
              <w:t xml:space="preserve">, </w:t>
            </w:r>
            <w:r w:rsidRPr="001E449C">
              <w:rPr>
                <w:i/>
                <w:iCs/>
              </w:rPr>
              <w:t>Single Shot Detector (SSD)</w:t>
            </w:r>
            <w:r w:rsidRPr="001E449C">
              <w:t xml:space="preserve">, and </w:t>
            </w:r>
            <w:r w:rsidRPr="001E449C">
              <w:rPr>
                <w:i/>
                <w:iCs/>
              </w:rPr>
              <w:t>Faster Region-Based Convolutional Neural Networks (Faster R-CNN)</w:t>
            </w:r>
            <w:r w:rsidRPr="001E449C">
              <w:t>.</w:t>
            </w:r>
          </w:p>
        </w:tc>
        <w:tc>
          <w:tcPr>
            <w:tcW w:w="4395" w:type="dxa"/>
            <w:gridSpan w:val="4"/>
          </w:tcPr>
          <w:p w14:paraId="60FFA8DF" w14:textId="3AE83194" w:rsidR="0057119D" w:rsidRDefault="001E449C" w:rsidP="00FA3919">
            <w:pPr>
              <w:spacing w:after="120" w:line="240" w:lineRule="auto"/>
              <w:jc w:val="both"/>
            </w:pPr>
            <w:r w:rsidRPr="001E449C">
              <w:t>The primary goal is to identify and classify complex objects (e.g., chess pieces) in real-time with high accuracy, even in challenging conditions like low image quality or motion. The problem being addressed is the difficulty in accurately distinguishing and tracking similar objects with limited visual data, a frequent challenge in object detection tasks. This research compares these algorithms to determine which performs best in terms of accuracy and feature extraction.</w:t>
            </w:r>
          </w:p>
        </w:tc>
        <w:tc>
          <w:tcPr>
            <w:tcW w:w="5702" w:type="dxa"/>
            <w:gridSpan w:val="2"/>
          </w:tcPr>
          <w:p w14:paraId="6E568FD6" w14:textId="7B79E713" w:rsidR="001E449C" w:rsidRPr="001E449C" w:rsidRDefault="001E449C" w:rsidP="001E449C">
            <w:pPr>
              <w:spacing w:after="120" w:line="240" w:lineRule="auto"/>
              <w:jc w:val="both"/>
              <w:rPr>
                <w:lang w:val="en-IN"/>
              </w:rPr>
            </w:pPr>
            <w:r w:rsidRPr="001E449C">
              <w:rPr>
                <w:lang w:val="en-IN"/>
              </w:rPr>
              <w:t>YOLO - A fast, single-shot detection model that identifies objects and their locations in real time.</w:t>
            </w:r>
          </w:p>
          <w:p w14:paraId="60FEE2EE" w14:textId="765AB4C6" w:rsidR="001E449C" w:rsidRPr="001E449C" w:rsidRDefault="001E449C" w:rsidP="001E449C">
            <w:pPr>
              <w:spacing w:after="120" w:line="240" w:lineRule="auto"/>
              <w:jc w:val="both"/>
              <w:rPr>
                <w:lang w:val="en-IN"/>
              </w:rPr>
            </w:pPr>
            <w:r w:rsidRPr="001E449C">
              <w:rPr>
                <w:lang w:val="en-IN"/>
              </w:rPr>
              <w:t>SSD - A one-stage detector using multiple feature maps for multi-scale object detection, ideal for small objects and real-time performance.</w:t>
            </w:r>
          </w:p>
          <w:p w14:paraId="246EC8F2" w14:textId="763B75D0" w:rsidR="001E449C" w:rsidRPr="001E449C" w:rsidRDefault="001E449C" w:rsidP="001E449C">
            <w:pPr>
              <w:spacing w:after="120" w:line="240" w:lineRule="auto"/>
              <w:jc w:val="both"/>
              <w:rPr>
                <w:lang w:val="en-IN"/>
              </w:rPr>
            </w:pPr>
            <w:r w:rsidRPr="001E449C">
              <w:rPr>
                <w:lang w:val="en-IN"/>
              </w:rPr>
              <w:t>Faster R-CNN - A two-stage detector with a Region Proposal Network (RPN) for higher accuracy, though slower than YOLO and SSD.</w:t>
            </w:r>
          </w:p>
          <w:p w14:paraId="45A7FD1C" w14:textId="77777777" w:rsidR="0057119D" w:rsidRDefault="001E449C" w:rsidP="001E449C">
            <w:pPr>
              <w:spacing w:after="120" w:line="240" w:lineRule="auto"/>
              <w:jc w:val="both"/>
              <w:rPr>
                <w:lang w:val="en-IN"/>
              </w:rPr>
            </w:pPr>
            <w:r w:rsidRPr="001E449C">
              <w:rPr>
                <w:lang w:val="en-IN"/>
              </w:rPr>
              <w:t>Comparison Framework- A system for comparing accuracy, precision, and recall across these algorithms to find the best for high-complexity object detection.</w:t>
            </w:r>
          </w:p>
          <w:p w14:paraId="6FE39AB6" w14:textId="77777777" w:rsidR="001405A7" w:rsidRDefault="001405A7" w:rsidP="001E449C">
            <w:pPr>
              <w:spacing w:after="120" w:line="240" w:lineRule="auto"/>
              <w:jc w:val="both"/>
              <w:rPr>
                <w:lang w:val="en-IN"/>
              </w:rPr>
            </w:pPr>
          </w:p>
          <w:p w14:paraId="00C83D9C" w14:textId="25C67E21" w:rsidR="001405A7" w:rsidRPr="00B24751" w:rsidRDefault="001405A7" w:rsidP="001E449C">
            <w:pPr>
              <w:spacing w:after="120" w:line="240" w:lineRule="auto"/>
              <w:jc w:val="both"/>
            </w:pPr>
          </w:p>
        </w:tc>
      </w:tr>
      <w:tr w:rsidR="0057119D" w14:paraId="27E3D57C" w14:textId="77777777" w:rsidTr="00FA3919">
        <w:tc>
          <w:tcPr>
            <w:tcW w:w="14174" w:type="dxa"/>
            <w:gridSpan w:val="7"/>
            <w:shd w:val="clear" w:color="auto" w:fill="F7CBAC"/>
          </w:tcPr>
          <w:p w14:paraId="44E88930" w14:textId="77777777" w:rsidR="0057119D" w:rsidRDefault="0057119D" w:rsidP="00FA3919">
            <w:pPr>
              <w:spacing w:after="120" w:line="240" w:lineRule="auto"/>
              <w:jc w:val="center"/>
              <w:rPr>
                <w:b/>
              </w:rPr>
            </w:pPr>
            <w:r>
              <w:rPr>
                <w:b/>
              </w:rPr>
              <w:lastRenderedPageBreak/>
              <w:t>The Process (Mechanism) of this Work; Means How the Problem has Solved &amp; Advantage &amp; Disadvantage of Each Step in This Process</w:t>
            </w:r>
          </w:p>
        </w:tc>
      </w:tr>
      <w:tr w:rsidR="0057119D" w14:paraId="46B8FB3C" w14:textId="77777777" w:rsidTr="00FA3919">
        <w:tc>
          <w:tcPr>
            <w:tcW w:w="14174" w:type="dxa"/>
            <w:gridSpan w:val="7"/>
          </w:tcPr>
          <w:p w14:paraId="108FAEF6" w14:textId="77777777" w:rsidR="0057119D" w:rsidRDefault="0057119D" w:rsidP="00FA3919">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57119D" w14:paraId="3BF8685B" w14:textId="77777777" w:rsidTr="00FA3919">
              <w:tc>
                <w:tcPr>
                  <w:tcW w:w="846" w:type="dxa"/>
                  <w:shd w:val="clear" w:color="auto" w:fill="C9C9C9"/>
                </w:tcPr>
                <w:p w14:paraId="7337C006" w14:textId="77777777" w:rsidR="0057119D" w:rsidRDefault="0057119D" w:rsidP="00FA3919">
                  <w:pPr>
                    <w:spacing w:after="120" w:line="240" w:lineRule="auto"/>
                    <w:jc w:val="center"/>
                    <w:rPr>
                      <w:b/>
                      <w:highlight w:val="white"/>
                    </w:rPr>
                  </w:pPr>
                </w:p>
              </w:tc>
              <w:tc>
                <w:tcPr>
                  <w:tcW w:w="4536" w:type="dxa"/>
                  <w:shd w:val="clear" w:color="auto" w:fill="C9C9C9"/>
                </w:tcPr>
                <w:p w14:paraId="3CCE89E9" w14:textId="77777777" w:rsidR="0057119D" w:rsidRDefault="0057119D" w:rsidP="00FA3919">
                  <w:pPr>
                    <w:spacing w:after="120" w:line="240" w:lineRule="auto"/>
                    <w:jc w:val="center"/>
                    <w:rPr>
                      <w:b/>
                      <w:highlight w:val="white"/>
                    </w:rPr>
                  </w:pPr>
                  <w:r>
                    <w:rPr>
                      <w:b/>
                      <w:highlight w:val="white"/>
                    </w:rPr>
                    <w:t>Process Steps</w:t>
                  </w:r>
                </w:p>
              </w:tc>
              <w:tc>
                <w:tcPr>
                  <w:tcW w:w="4394" w:type="dxa"/>
                  <w:shd w:val="clear" w:color="auto" w:fill="C9C9C9"/>
                </w:tcPr>
                <w:p w14:paraId="5A8D807E" w14:textId="77777777" w:rsidR="0057119D" w:rsidRDefault="0057119D" w:rsidP="00FA3919">
                  <w:pPr>
                    <w:spacing w:after="120" w:line="240" w:lineRule="auto"/>
                    <w:jc w:val="center"/>
                    <w:rPr>
                      <w:b/>
                      <w:highlight w:val="white"/>
                    </w:rPr>
                  </w:pPr>
                  <w:r>
                    <w:rPr>
                      <w:b/>
                      <w:highlight w:val="white"/>
                    </w:rPr>
                    <w:t>Advantage</w:t>
                  </w:r>
                </w:p>
              </w:tc>
              <w:tc>
                <w:tcPr>
                  <w:tcW w:w="4167" w:type="dxa"/>
                  <w:shd w:val="clear" w:color="auto" w:fill="C9C9C9"/>
                </w:tcPr>
                <w:p w14:paraId="01873B3E" w14:textId="77777777" w:rsidR="0057119D" w:rsidRDefault="0057119D" w:rsidP="00FA3919">
                  <w:pPr>
                    <w:spacing w:after="120" w:line="240" w:lineRule="auto"/>
                    <w:jc w:val="center"/>
                    <w:rPr>
                      <w:b/>
                      <w:highlight w:val="white"/>
                    </w:rPr>
                  </w:pPr>
                  <w:r>
                    <w:rPr>
                      <w:b/>
                      <w:highlight w:val="white"/>
                    </w:rPr>
                    <w:t>Disadvantage (Limitation)</w:t>
                  </w:r>
                </w:p>
              </w:tc>
            </w:tr>
            <w:tr w:rsidR="0057119D" w14:paraId="060D228C" w14:textId="77777777" w:rsidTr="00FA3919">
              <w:tc>
                <w:tcPr>
                  <w:tcW w:w="846" w:type="dxa"/>
                  <w:shd w:val="clear" w:color="auto" w:fill="C9C9C9"/>
                </w:tcPr>
                <w:p w14:paraId="43C832B1" w14:textId="77777777" w:rsidR="0057119D" w:rsidRDefault="0057119D" w:rsidP="00FA3919">
                  <w:pPr>
                    <w:spacing w:after="120" w:line="240" w:lineRule="auto"/>
                    <w:jc w:val="center"/>
                    <w:rPr>
                      <w:b/>
                      <w:highlight w:val="white"/>
                    </w:rPr>
                  </w:pPr>
                  <w:r>
                    <w:rPr>
                      <w:b/>
                      <w:highlight w:val="white"/>
                    </w:rPr>
                    <w:t>1</w:t>
                  </w:r>
                </w:p>
              </w:tc>
              <w:tc>
                <w:tcPr>
                  <w:tcW w:w="4536" w:type="dxa"/>
                </w:tcPr>
                <w:p w14:paraId="45A8BAB0" w14:textId="6D829F99" w:rsidR="001405A7" w:rsidRPr="001405A7" w:rsidRDefault="001405A7" w:rsidP="001405A7">
                  <w:pPr>
                    <w:pStyle w:val="ListParagraph"/>
                    <w:numPr>
                      <w:ilvl w:val="0"/>
                      <w:numId w:val="15"/>
                    </w:numPr>
                    <w:spacing w:after="120" w:line="240" w:lineRule="auto"/>
                    <w:jc w:val="both"/>
                    <w:rPr>
                      <w:highlight w:val="white"/>
                      <w:lang w:val="en-IN"/>
                    </w:rPr>
                  </w:pPr>
                  <w:r w:rsidRPr="001405A7">
                    <w:rPr>
                      <w:highlight w:val="white"/>
                      <w:lang w:val="en-IN"/>
                    </w:rPr>
                    <w:t>Input an image or video frame for detection.</w:t>
                  </w:r>
                </w:p>
                <w:p w14:paraId="750EBC43" w14:textId="5B264295" w:rsidR="001405A7" w:rsidRPr="001405A7" w:rsidRDefault="001405A7" w:rsidP="001405A7">
                  <w:pPr>
                    <w:pStyle w:val="ListParagraph"/>
                    <w:numPr>
                      <w:ilvl w:val="0"/>
                      <w:numId w:val="15"/>
                    </w:numPr>
                    <w:spacing w:after="120" w:line="240" w:lineRule="auto"/>
                    <w:jc w:val="both"/>
                    <w:rPr>
                      <w:highlight w:val="white"/>
                      <w:lang w:val="en-IN"/>
                    </w:rPr>
                  </w:pPr>
                  <w:r w:rsidRPr="001405A7">
                    <w:rPr>
                      <w:highlight w:val="white"/>
                      <w:lang w:val="en-IN"/>
                    </w:rPr>
                    <w:t>Use YOLO to perform single-pass detection, identifying objects and locations simultaneously.</w:t>
                  </w:r>
                </w:p>
                <w:p w14:paraId="51595DBC" w14:textId="24839FDD" w:rsidR="001405A7" w:rsidRPr="001405A7" w:rsidRDefault="001405A7" w:rsidP="001405A7">
                  <w:pPr>
                    <w:pStyle w:val="ListParagraph"/>
                    <w:numPr>
                      <w:ilvl w:val="0"/>
                      <w:numId w:val="15"/>
                    </w:numPr>
                    <w:spacing w:after="120" w:line="240" w:lineRule="auto"/>
                    <w:jc w:val="both"/>
                    <w:rPr>
                      <w:highlight w:val="white"/>
                      <w:lang w:val="en-IN"/>
                    </w:rPr>
                  </w:pPr>
                  <w:r w:rsidRPr="001405A7">
                    <w:rPr>
                      <w:highlight w:val="white"/>
                      <w:lang w:val="en-IN"/>
                    </w:rPr>
                    <w:t>SSD processes the input for multi-scale object detection, ideal for small objects.</w:t>
                  </w:r>
                </w:p>
                <w:p w14:paraId="6C6DD7D3" w14:textId="61A8848A" w:rsidR="001405A7" w:rsidRPr="001405A7" w:rsidRDefault="001405A7" w:rsidP="001405A7">
                  <w:pPr>
                    <w:pStyle w:val="ListParagraph"/>
                    <w:numPr>
                      <w:ilvl w:val="0"/>
                      <w:numId w:val="15"/>
                    </w:numPr>
                    <w:spacing w:after="120" w:line="240" w:lineRule="auto"/>
                    <w:jc w:val="both"/>
                    <w:rPr>
                      <w:highlight w:val="white"/>
                      <w:lang w:val="en-IN"/>
                    </w:rPr>
                  </w:pPr>
                  <w:r w:rsidRPr="001405A7">
                    <w:rPr>
                      <w:highlight w:val="white"/>
                      <w:lang w:val="en-IN"/>
                    </w:rPr>
                    <w:t>Faster R-CNN applies its Region Proposal Network to detect regions of interest, then classifies in detail.</w:t>
                  </w:r>
                </w:p>
                <w:p w14:paraId="583F78B3" w14:textId="4CFDB462" w:rsidR="0057119D" w:rsidRPr="001405A7" w:rsidRDefault="001405A7" w:rsidP="001405A7">
                  <w:pPr>
                    <w:pStyle w:val="ListParagraph"/>
                    <w:numPr>
                      <w:ilvl w:val="0"/>
                      <w:numId w:val="15"/>
                    </w:numPr>
                    <w:spacing w:after="120" w:line="240" w:lineRule="auto"/>
                    <w:jc w:val="both"/>
                    <w:rPr>
                      <w:highlight w:val="white"/>
                    </w:rPr>
                  </w:pPr>
                  <w:proofErr w:type="gramStart"/>
                  <w:r w:rsidRPr="001405A7">
                    <w:rPr>
                      <w:highlight w:val="white"/>
                      <w:lang w:val="en-IN"/>
                    </w:rPr>
                    <w:t>  Compare</w:t>
                  </w:r>
                  <w:proofErr w:type="gramEnd"/>
                  <w:r w:rsidRPr="001405A7">
                    <w:rPr>
                      <w:highlight w:val="white"/>
                      <w:lang w:val="en-IN"/>
                    </w:rPr>
                    <w:t xml:space="preserve"> performance metrics (accuracy, precision, recall) for each method.</w:t>
                  </w:r>
                </w:p>
              </w:tc>
              <w:tc>
                <w:tcPr>
                  <w:tcW w:w="4394" w:type="dxa"/>
                </w:tcPr>
                <w:p w14:paraId="6FC894BF" w14:textId="51865104" w:rsidR="001405A7" w:rsidRPr="001405A7" w:rsidRDefault="001405A7" w:rsidP="001405A7">
                  <w:pPr>
                    <w:spacing w:after="120" w:line="240" w:lineRule="auto"/>
                    <w:jc w:val="both"/>
                    <w:rPr>
                      <w:rFonts w:ascii="Segoe UI Emoji" w:eastAsia="Segoe UI Emoji" w:hAnsi="Segoe UI Emoji" w:cs="Segoe UI Emoji"/>
                      <w:color w:val="374151"/>
                      <w:sz w:val="19"/>
                      <w:szCs w:val="19"/>
                      <w:lang w:val="en-IN"/>
                    </w:rPr>
                  </w:pPr>
                  <w:r w:rsidRPr="001405A7">
                    <w:rPr>
                      <w:rFonts w:ascii="Segoe UI Emoji" w:eastAsia="Segoe UI Emoji" w:hAnsi="Segoe UI Emoji" w:cs="Segoe UI Emoji"/>
                      <w:color w:val="374151"/>
                      <w:sz w:val="19"/>
                      <w:szCs w:val="19"/>
                      <w:lang w:val="en-IN"/>
                    </w:rPr>
                    <w:t>YOLO: Fast real-time detection with single-shot processing, suited for high-speed applications.</w:t>
                  </w:r>
                </w:p>
                <w:p w14:paraId="7CFF642F" w14:textId="02023B12" w:rsidR="001405A7" w:rsidRPr="001405A7" w:rsidRDefault="001405A7" w:rsidP="001405A7">
                  <w:pPr>
                    <w:spacing w:after="120" w:line="240" w:lineRule="auto"/>
                    <w:jc w:val="both"/>
                    <w:rPr>
                      <w:rFonts w:ascii="Segoe UI Emoji" w:eastAsia="Segoe UI Emoji" w:hAnsi="Segoe UI Emoji" w:cs="Segoe UI Emoji"/>
                      <w:color w:val="374151"/>
                      <w:sz w:val="19"/>
                      <w:szCs w:val="19"/>
                      <w:lang w:val="en-IN"/>
                    </w:rPr>
                  </w:pPr>
                  <w:r w:rsidRPr="001405A7">
                    <w:rPr>
                      <w:rFonts w:ascii="Segoe UI Emoji" w:eastAsia="Segoe UI Emoji" w:hAnsi="Segoe UI Emoji" w:cs="Segoe UI Emoji"/>
                      <w:color w:val="374151"/>
                      <w:sz w:val="19"/>
                      <w:szCs w:val="19"/>
                      <w:lang w:val="en-IN"/>
                    </w:rPr>
                    <w:t>SSD: Efficient multi-scale detection, ideal for small objects with minimal processing delay.</w:t>
                  </w:r>
                </w:p>
                <w:p w14:paraId="6CB36891" w14:textId="54423074" w:rsidR="001405A7" w:rsidRPr="001405A7" w:rsidRDefault="001405A7" w:rsidP="001405A7">
                  <w:pPr>
                    <w:spacing w:after="120" w:line="240" w:lineRule="auto"/>
                    <w:jc w:val="both"/>
                    <w:rPr>
                      <w:rFonts w:ascii="Segoe UI Emoji" w:eastAsia="Segoe UI Emoji" w:hAnsi="Segoe UI Emoji" w:cs="Segoe UI Emoji"/>
                      <w:color w:val="374151"/>
                      <w:sz w:val="19"/>
                      <w:szCs w:val="19"/>
                      <w:lang w:val="en-IN"/>
                    </w:rPr>
                  </w:pPr>
                  <w:r w:rsidRPr="001405A7">
                    <w:rPr>
                      <w:rFonts w:ascii="Segoe UI Emoji" w:eastAsia="Segoe UI Emoji" w:hAnsi="Segoe UI Emoji" w:cs="Segoe UI Emoji"/>
                      <w:color w:val="374151"/>
                      <w:sz w:val="19"/>
                      <w:szCs w:val="19"/>
                      <w:lang w:val="en-IN"/>
                    </w:rPr>
                    <w:t>Faster R-CNN: High accuracy and precision, better for complex environments with similar object types.</w:t>
                  </w:r>
                </w:p>
                <w:p w14:paraId="1606452B" w14:textId="10533C56" w:rsidR="001405A7" w:rsidRPr="00D2420A" w:rsidRDefault="001405A7" w:rsidP="001405A7">
                  <w:pPr>
                    <w:spacing w:after="120" w:line="240" w:lineRule="auto"/>
                    <w:jc w:val="both"/>
                  </w:pPr>
                  <w:r w:rsidRPr="001405A7">
                    <w:rPr>
                      <w:rFonts w:ascii="Segoe UI Emoji" w:eastAsia="Segoe UI Emoji" w:hAnsi="Segoe UI Emoji" w:cs="Segoe UI Emoji"/>
                      <w:color w:val="374151"/>
                      <w:sz w:val="19"/>
                      <w:szCs w:val="19"/>
                      <w:lang w:val="en-IN"/>
                    </w:rPr>
                    <w:t>Comparison Framework: Allows for a comprehensive evaluation to choose the best-suited method for complex detection tasks.</w:t>
                  </w:r>
                  <w:r w:rsidR="0057119D">
                    <w:rPr>
                      <w:rFonts w:ascii="Segoe UI Emoji" w:eastAsia="Segoe UI Emoji" w:hAnsi="Segoe UI Emoji" w:cs="Segoe UI Emoji"/>
                      <w:color w:val="374151"/>
                      <w:sz w:val="19"/>
                      <w:szCs w:val="19"/>
                      <w:lang w:val="en-IN"/>
                    </w:rPr>
                    <w:br/>
                  </w:r>
                </w:p>
                <w:p w14:paraId="32542CBE" w14:textId="59C7ED4F" w:rsidR="0057119D" w:rsidRPr="00D2420A" w:rsidRDefault="0057119D" w:rsidP="00FA3919">
                  <w:pPr>
                    <w:spacing w:after="120" w:line="240" w:lineRule="auto"/>
                    <w:jc w:val="both"/>
                    <w:rPr>
                      <w:highlight w:val="white"/>
                    </w:rPr>
                  </w:pPr>
                </w:p>
              </w:tc>
              <w:tc>
                <w:tcPr>
                  <w:tcW w:w="4167" w:type="dxa"/>
                </w:tcPr>
                <w:p w14:paraId="175E9276" w14:textId="3CC8AA49" w:rsidR="001405A7" w:rsidRPr="001405A7" w:rsidRDefault="001405A7" w:rsidP="001405A7">
                  <w:pPr>
                    <w:spacing w:after="120" w:line="240" w:lineRule="auto"/>
                    <w:jc w:val="both"/>
                    <w:rPr>
                      <w:highlight w:val="white"/>
                      <w:lang w:val="en-IN"/>
                    </w:rPr>
                  </w:pPr>
                  <w:r w:rsidRPr="001405A7">
                    <w:rPr>
                      <w:highlight w:val="white"/>
                      <w:lang w:val="en-IN"/>
                    </w:rPr>
                    <w:t>YOLO: Limited accuracy for small or overlapping objects due to single-pass processing.</w:t>
                  </w:r>
                </w:p>
                <w:p w14:paraId="22257AE2" w14:textId="32B9C213" w:rsidR="001405A7" w:rsidRPr="001405A7" w:rsidRDefault="001405A7" w:rsidP="001405A7">
                  <w:pPr>
                    <w:spacing w:after="120" w:line="240" w:lineRule="auto"/>
                    <w:jc w:val="both"/>
                    <w:rPr>
                      <w:highlight w:val="white"/>
                      <w:lang w:val="en-IN"/>
                    </w:rPr>
                  </w:pPr>
                  <w:r w:rsidRPr="001405A7">
                    <w:rPr>
                      <w:highlight w:val="white"/>
                      <w:lang w:val="en-IN"/>
                    </w:rPr>
                    <w:t>SSD: Performance may drop for very large objects or complex backgrounds.</w:t>
                  </w:r>
                </w:p>
                <w:p w14:paraId="12E7E48E" w14:textId="6C7D07D9" w:rsidR="001405A7" w:rsidRPr="001405A7" w:rsidRDefault="001405A7" w:rsidP="001405A7">
                  <w:pPr>
                    <w:spacing w:after="120" w:line="240" w:lineRule="auto"/>
                    <w:jc w:val="both"/>
                    <w:rPr>
                      <w:highlight w:val="white"/>
                      <w:lang w:val="en-IN"/>
                    </w:rPr>
                  </w:pPr>
                  <w:r w:rsidRPr="001405A7">
                    <w:rPr>
                      <w:highlight w:val="white"/>
                      <w:lang w:val="en-IN"/>
                    </w:rPr>
                    <w:t>Faster R-CNN: Slower detection speed, challenging for real-time applications.</w:t>
                  </w:r>
                </w:p>
                <w:p w14:paraId="2A39CA28" w14:textId="5BE6EEBB" w:rsidR="0057119D" w:rsidRPr="001405A7" w:rsidRDefault="001405A7" w:rsidP="001405A7">
                  <w:pPr>
                    <w:spacing w:after="120" w:line="240" w:lineRule="auto"/>
                    <w:jc w:val="both"/>
                    <w:rPr>
                      <w:highlight w:val="white"/>
                    </w:rPr>
                  </w:pPr>
                  <w:r w:rsidRPr="001405A7">
                    <w:rPr>
                      <w:highlight w:val="white"/>
                      <w:lang w:val="en-IN"/>
                    </w:rPr>
                    <w:t>Comparison Framework: Time-intensive to run multiple models, especially with large datasets and high computational demands.</w:t>
                  </w:r>
                </w:p>
              </w:tc>
            </w:tr>
          </w:tbl>
          <w:p w14:paraId="40F3094F" w14:textId="77777777" w:rsidR="0057119D" w:rsidRDefault="0057119D" w:rsidP="00FA3919">
            <w:pPr>
              <w:spacing w:after="120" w:line="240" w:lineRule="auto"/>
            </w:pPr>
          </w:p>
        </w:tc>
      </w:tr>
      <w:tr w:rsidR="0057119D" w14:paraId="0B31A7EB" w14:textId="77777777" w:rsidTr="00FA3919">
        <w:tc>
          <w:tcPr>
            <w:tcW w:w="14174" w:type="dxa"/>
            <w:gridSpan w:val="7"/>
            <w:shd w:val="clear" w:color="auto" w:fill="F7CBAC"/>
          </w:tcPr>
          <w:p w14:paraId="418AF6FA" w14:textId="77777777" w:rsidR="0057119D" w:rsidRDefault="0057119D" w:rsidP="00FA3919">
            <w:pPr>
              <w:spacing w:after="120" w:line="240" w:lineRule="auto"/>
              <w:jc w:val="center"/>
              <w:rPr>
                <w:b/>
              </w:rPr>
            </w:pPr>
            <w:r>
              <w:rPr>
                <w:b/>
              </w:rPr>
              <w:t xml:space="preserve">Major Impact Factors in this Work </w:t>
            </w:r>
          </w:p>
        </w:tc>
      </w:tr>
      <w:tr w:rsidR="0057119D" w14:paraId="1DA408EB" w14:textId="77777777" w:rsidTr="00FA3919">
        <w:tc>
          <w:tcPr>
            <w:tcW w:w="14174" w:type="dxa"/>
            <w:gridSpan w:val="7"/>
          </w:tcPr>
          <w:p w14:paraId="0B03A6B6"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57119D" w14:paraId="4617D8D9" w14:textId="77777777" w:rsidTr="00FA3919">
              <w:tc>
                <w:tcPr>
                  <w:tcW w:w="3485" w:type="dxa"/>
                  <w:shd w:val="clear" w:color="auto" w:fill="D0CECE"/>
                </w:tcPr>
                <w:p w14:paraId="261F3A68"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17107AA8"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6E3E2E75"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62893DE1"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57119D" w14:paraId="54520D39" w14:textId="77777777" w:rsidTr="00FA3919">
              <w:tc>
                <w:tcPr>
                  <w:tcW w:w="3485" w:type="dxa"/>
                </w:tcPr>
                <w:p w14:paraId="1BE6DD31" w14:textId="4FD36C9F" w:rsidR="0057119D" w:rsidRDefault="001405A7" w:rsidP="00FA3919">
                  <w:pPr>
                    <w:spacing w:after="0" w:line="240" w:lineRule="auto"/>
                  </w:pPr>
                  <w:r w:rsidRPr="001405A7">
                    <w:rPr>
                      <w:lang w:eastAsia="zh-CN"/>
                    </w:rPr>
                    <w:t>Detection Accuracy and Performance (measured in terms of precision, recall, accuracy, and loss)</w:t>
                  </w:r>
                  <w:r>
                    <w:rPr>
                      <w:lang w:eastAsia="zh-CN"/>
                    </w:rPr>
                    <w:t>.</w:t>
                  </w:r>
                </w:p>
              </w:tc>
              <w:tc>
                <w:tcPr>
                  <w:tcW w:w="3486" w:type="dxa"/>
                </w:tcPr>
                <w:p w14:paraId="02C06AE9" w14:textId="1670FD9E" w:rsidR="0057119D" w:rsidRDefault="001405A7" w:rsidP="00FA3919">
                  <w:pPr>
                    <w:spacing w:after="0" w:line="240" w:lineRule="auto"/>
                  </w:pPr>
                  <w:r w:rsidRPr="001405A7">
                    <w:t>Type of Object Detection Algorithm (YOLO, SSD, Faster R-CNN).</w:t>
                  </w:r>
                </w:p>
              </w:tc>
              <w:tc>
                <w:tcPr>
                  <w:tcW w:w="3486" w:type="dxa"/>
                </w:tcPr>
                <w:p w14:paraId="2AD21269" w14:textId="7B6F34A2" w:rsidR="0057119D" w:rsidRDefault="001405A7" w:rsidP="00FA3919">
                  <w:pPr>
                    <w:shd w:val="clear" w:color="auto" w:fill="FFFFFF"/>
                    <w:spacing w:after="0" w:line="240" w:lineRule="auto"/>
                    <w:rPr>
                      <w:color w:val="000000"/>
                    </w:rPr>
                  </w:pPr>
                  <w:r w:rsidRPr="001405A7">
                    <w:rPr>
                      <w:color w:val="000000"/>
                    </w:rPr>
                    <w:t>Environmental Complexity (factors such as image quality, object size, object similarity, and real-time processing requirements).</w:t>
                  </w:r>
                </w:p>
              </w:tc>
              <w:tc>
                <w:tcPr>
                  <w:tcW w:w="3486" w:type="dxa"/>
                </w:tcPr>
                <w:p w14:paraId="58190E9A" w14:textId="03E36D5A" w:rsidR="0057119D" w:rsidRDefault="001405A7" w:rsidP="00FA3919">
                  <w:pPr>
                    <w:shd w:val="clear" w:color="auto" w:fill="FFFFFF"/>
                    <w:spacing w:after="0" w:line="240" w:lineRule="auto"/>
                  </w:pPr>
                  <w:r w:rsidRPr="001405A7">
                    <w:t>Processing Speed and Computational Requirements</w:t>
                  </w:r>
                </w:p>
              </w:tc>
            </w:tr>
          </w:tbl>
          <w:p w14:paraId="6AD23765" w14:textId="77777777" w:rsidR="0057119D" w:rsidRDefault="0057119D" w:rsidP="00FA3919">
            <w:pPr>
              <w:spacing w:after="120" w:line="240" w:lineRule="auto"/>
            </w:pPr>
          </w:p>
        </w:tc>
      </w:tr>
      <w:tr w:rsidR="0057119D" w14:paraId="725C3A14" w14:textId="77777777" w:rsidTr="00FA3919">
        <w:tc>
          <w:tcPr>
            <w:tcW w:w="14174" w:type="dxa"/>
            <w:gridSpan w:val="7"/>
            <w:shd w:val="clear" w:color="auto" w:fill="auto"/>
          </w:tcPr>
          <w:p w14:paraId="38F6D026" w14:textId="77777777" w:rsidR="0057119D" w:rsidRDefault="0057119D" w:rsidP="00FA3919">
            <w:pPr>
              <w:spacing w:after="120" w:line="240" w:lineRule="auto"/>
              <w:jc w:val="center"/>
              <w:rPr>
                <w:b/>
              </w:rPr>
            </w:pPr>
          </w:p>
          <w:p w14:paraId="7C90D73A" w14:textId="77777777" w:rsidR="00983BE4" w:rsidRDefault="00983BE4" w:rsidP="00FA3919">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57119D" w14:paraId="544A6A30" w14:textId="77777777" w:rsidTr="00FA3919">
              <w:tc>
                <w:tcPr>
                  <w:tcW w:w="13943" w:type="dxa"/>
                  <w:shd w:val="clear" w:color="auto" w:fill="D0CECE"/>
                </w:tcPr>
                <w:p w14:paraId="6F9C2528" w14:textId="77777777" w:rsidR="0057119D" w:rsidRDefault="0057119D" w:rsidP="00FA3919">
                  <w:pPr>
                    <w:spacing w:after="120" w:line="240" w:lineRule="auto"/>
                    <w:jc w:val="center"/>
                    <w:rPr>
                      <w:highlight w:val="white"/>
                    </w:rPr>
                  </w:pPr>
                  <w:r>
                    <w:rPr>
                      <w:b/>
                      <w:color w:val="000000"/>
                      <w:highlight w:val="white"/>
                    </w:rPr>
                    <w:lastRenderedPageBreak/>
                    <w:t>Relationship Among </w:t>
                  </w:r>
                  <w:proofErr w:type="gramStart"/>
                  <w:r>
                    <w:rPr>
                      <w:b/>
                      <w:color w:val="000000"/>
                      <w:highlight w:val="white"/>
                    </w:rPr>
                    <w:t>The</w:t>
                  </w:r>
                  <w:proofErr w:type="gramEnd"/>
                  <w:r>
                    <w:rPr>
                      <w:b/>
                      <w:color w:val="000000"/>
                      <w:highlight w:val="white"/>
                    </w:rPr>
                    <w:t xml:space="preserve"> Above 4 Variables in This article</w:t>
                  </w:r>
                </w:p>
              </w:tc>
            </w:tr>
            <w:tr w:rsidR="0057119D" w14:paraId="21B05772" w14:textId="77777777" w:rsidTr="00FA3919">
              <w:tc>
                <w:tcPr>
                  <w:tcW w:w="13943" w:type="dxa"/>
                </w:tcPr>
                <w:p w14:paraId="45D89A9D" w14:textId="77777777" w:rsidR="0057119D" w:rsidRDefault="0057119D" w:rsidP="00FA3919">
                  <w:pPr>
                    <w:spacing w:after="120" w:line="240" w:lineRule="auto"/>
                    <w:rPr>
                      <w:highlight w:val="white"/>
                    </w:rPr>
                  </w:pPr>
                </w:p>
              </w:tc>
            </w:tr>
          </w:tbl>
          <w:p w14:paraId="05178529" w14:textId="77777777" w:rsidR="0057119D" w:rsidRDefault="0057119D" w:rsidP="00FA3919">
            <w:pPr>
              <w:spacing w:after="120" w:line="240" w:lineRule="auto"/>
              <w:rPr>
                <w:b/>
              </w:rPr>
            </w:pPr>
          </w:p>
        </w:tc>
      </w:tr>
      <w:tr w:rsidR="0057119D" w14:paraId="09F95370" w14:textId="77777777" w:rsidTr="00FA3919">
        <w:tc>
          <w:tcPr>
            <w:tcW w:w="4644" w:type="dxa"/>
            <w:gridSpan w:val="2"/>
            <w:shd w:val="clear" w:color="auto" w:fill="F7CBAC"/>
          </w:tcPr>
          <w:p w14:paraId="572CF658" w14:textId="77777777" w:rsidR="0057119D" w:rsidRDefault="0057119D" w:rsidP="00FA3919">
            <w:pPr>
              <w:spacing w:after="120" w:line="240" w:lineRule="auto"/>
              <w:jc w:val="center"/>
              <w:rPr>
                <w:b/>
              </w:rPr>
            </w:pPr>
            <w:r>
              <w:rPr>
                <w:b/>
              </w:rPr>
              <w:lastRenderedPageBreak/>
              <w:t xml:space="preserve">Input and Output  </w:t>
            </w:r>
          </w:p>
        </w:tc>
        <w:tc>
          <w:tcPr>
            <w:tcW w:w="4678" w:type="dxa"/>
            <w:gridSpan w:val="4"/>
            <w:shd w:val="clear" w:color="auto" w:fill="F7CBAC"/>
          </w:tcPr>
          <w:p w14:paraId="72F36927" w14:textId="77777777" w:rsidR="0057119D" w:rsidRDefault="0057119D" w:rsidP="00FA3919">
            <w:pPr>
              <w:spacing w:after="120" w:line="240" w:lineRule="auto"/>
              <w:jc w:val="center"/>
              <w:rPr>
                <w:b/>
              </w:rPr>
            </w:pPr>
            <w:r>
              <w:rPr>
                <w:b/>
              </w:rPr>
              <w:t xml:space="preserve">Feature of This   Solution </w:t>
            </w:r>
          </w:p>
        </w:tc>
        <w:tc>
          <w:tcPr>
            <w:tcW w:w="4852" w:type="dxa"/>
            <w:shd w:val="clear" w:color="auto" w:fill="F7CBAC"/>
          </w:tcPr>
          <w:p w14:paraId="7F15FF8A" w14:textId="77777777" w:rsidR="0057119D" w:rsidRDefault="0057119D" w:rsidP="00FA3919">
            <w:pPr>
              <w:spacing w:after="120" w:line="240" w:lineRule="auto"/>
              <w:jc w:val="center"/>
              <w:rPr>
                <w:b/>
              </w:rPr>
            </w:pPr>
            <w:r>
              <w:rPr>
                <w:b/>
              </w:rPr>
              <w:t xml:space="preserve">Contribution &amp; The Value of </w:t>
            </w:r>
            <w:proofErr w:type="gramStart"/>
            <w:r>
              <w:rPr>
                <w:b/>
              </w:rPr>
              <w:t>This  Work</w:t>
            </w:r>
            <w:proofErr w:type="gramEnd"/>
          </w:p>
        </w:tc>
      </w:tr>
      <w:tr w:rsidR="0057119D" w14:paraId="4E601ED1" w14:textId="77777777" w:rsidTr="00FA3919">
        <w:trPr>
          <w:trHeight w:val="90"/>
        </w:trPr>
        <w:tc>
          <w:tcPr>
            <w:tcW w:w="4644" w:type="dxa"/>
            <w:gridSpan w:val="2"/>
          </w:tcPr>
          <w:p w14:paraId="3D029E5E" w14:textId="77777777" w:rsidR="0057119D" w:rsidRDefault="0057119D" w:rsidP="00FA3919">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57119D" w14:paraId="373D2E72" w14:textId="77777777" w:rsidTr="00FA3919">
              <w:tc>
                <w:tcPr>
                  <w:tcW w:w="2206" w:type="dxa"/>
                  <w:shd w:val="clear" w:color="auto" w:fill="C9C9C9"/>
                </w:tcPr>
                <w:p w14:paraId="28825C35" w14:textId="77777777" w:rsidR="0057119D" w:rsidRDefault="0057119D" w:rsidP="00FA3919">
                  <w:pPr>
                    <w:spacing w:after="120" w:line="240" w:lineRule="auto"/>
                    <w:jc w:val="both"/>
                    <w:rPr>
                      <w:b/>
                    </w:rPr>
                  </w:pPr>
                  <w:r>
                    <w:rPr>
                      <w:b/>
                    </w:rPr>
                    <w:t>Input</w:t>
                  </w:r>
                </w:p>
              </w:tc>
              <w:tc>
                <w:tcPr>
                  <w:tcW w:w="2207" w:type="dxa"/>
                  <w:shd w:val="clear" w:color="auto" w:fill="C9C9C9"/>
                </w:tcPr>
                <w:p w14:paraId="2C1831D9" w14:textId="77777777" w:rsidR="0057119D" w:rsidRDefault="0057119D" w:rsidP="00FA3919">
                  <w:pPr>
                    <w:spacing w:after="120" w:line="240" w:lineRule="auto"/>
                    <w:jc w:val="both"/>
                    <w:rPr>
                      <w:b/>
                    </w:rPr>
                  </w:pPr>
                  <w:r>
                    <w:rPr>
                      <w:b/>
                    </w:rPr>
                    <w:t>Output</w:t>
                  </w:r>
                </w:p>
              </w:tc>
            </w:tr>
            <w:tr w:rsidR="0057119D" w14:paraId="3D490D76" w14:textId="77777777" w:rsidTr="00FA3919">
              <w:tc>
                <w:tcPr>
                  <w:tcW w:w="2206" w:type="dxa"/>
                </w:tcPr>
                <w:p w14:paraId="412B925F" w14:textId="3DFA52CB" w:rsidR="0057119D" w:rsidRDefault="00983BE4" w:rsidP="00FA3919">
                  <w:pPr>
                    <w:spacing w:after="120" w:line="240" w:lineRule="auto"/>
                    <w:jc w:val="both"/>
                  </w:pPr>
                  <w:r w:rsidRPr="00983BE4">
                    <w:t>Image or video frames containing objects to be detected.</w:t>
                  </w:r>
                </w:p>
              </w:tc>
              <w:tc>
                <w:tcPr>
                  <w:tcW w:w="2207" w:type="dxa"/>
                </w:tcPr>
                <w:p w14:paraId="3F9B20E0" w14:textId="598F814D" w:rsidR="0057119D" w:rsidRDefault="00983BE4" w:rsidP="00FA3919">
                  <w:pPr>
                    <w:spacing w:after="120" w:line="240" w:lineRule="auto"/>
                    <w:jc w:val="both"/>
                  </w:pPr>
                  <w:r w:rsidRPr="00983BE4">
                    <w:t>Detected objects with bounding boxes and classifications in real-time</w:t>
                  </w:r>
                </w:p>
              </w:tc>
            </w:tr>
          </w:tbl>
          <w:p w14:paraId="3EBF5EC7" w14:textId="77777777" w:rsidR="0057119D" w:rsidRDefault="0057119D" w:rsidP="00FA3919">
            <w:pPr>
              <w:spacing w:after="120" w:line="240" w:lineRule="auto"/>
              <w:jc w:val="both"/>
            </w:pPr>
          </w:p>
        </w:tc>
        <w:tc>
          <w:tcPr>
            <w:tcW w:w="4678" w:type="dxa"/>
            <w:gridSpan w:val="4"/>
          </w:tcPr>
          <w:p w14:paraId="5095921D" w14:textId="482F9604" w:rsidR="0057119D" w:rsidRPr="00373AB0" w:rsidRDefault="00983BE4" w:rsidP="00FA3919">
            <w:pPr>
              <w:spacing w:after="120" w:line="240" w:lineRule="auto"/>
              <w:jc w:val="both"/>
            </w:pPr>
            <w:r w:rsidRPr="00983BE4">
              <w:t>Combines multiple deep learning models (YOLO, SSD, Faster R-CNN) for comparative object detection, aiming for high accuracy in complex, variable environments with real-time processing capabilities.</w:t>
            </w:r>
          </w:p>
        </w:tc>
        <w:tc>
          <w:tcPr>
            <w:tcW w:w="4852" w:type="dxa"/>
          </w:tcPr>
          <w:p w14:paraId="66EA8794" w14:textId="65FB7132" w:rsidR="0057119D" w:rsidRDefault="00983BE4" w:rsidP="00FA3919">
            <w:pPr>
              <w:spacing w:after="120" w:line="240" w:lineRule="auto"/>
              <w:jc w:val="both"/>
            </w:pPr>
            <w:r w:rsidRPr="00983BE4">
              <w:t>Provides a comprehensive analysis of deep learning models for object detection, offering insights into the best approach for scenarios requiring fast, accurate detection of multiple objects. This work’s value lies in optimizing performance for applications like chess piece recognition, surveillance, and automation tasks.</w:t>
            </w:r>
          </w:p>
        </w:tc>
      </w:tr>
      <w:tr w:rsidR="0057119D" w14:paraId="1FEEC1AE" w14:textId="77777777" w:rsidTr="00FA3919">
        <w:tc>
          <w:tcPr>
            <w:tcW w:w="6771" w:type="dxa"/>
            <w:gridSpan w:val="4"/>
            <w:shd w:val="clear" w:color="auto" w:fill="FFCCFF"/>
          </w:tcPr>
          <w:p w14:paraId="588B20E6" w14:textId="77777777" w:rsidR="0057119D" w:rsidRDefault="0057119D" w:rsidP="00FA3919">
            <w:pPr>
              <w:spacing w:after="120" w:line="240" w:lineRule="auto"/>
              <w:jc w:val="center"/>
              <w:rPr>
                <w:b/>
              </w:rPr>
            </w:pPr>
            <w:r>
              <w:rPr>
                <w:b/>
              </w:rPr>
              <w:t>Positive Impact of this Solution in This Project Domain</w:t>
            </w:r>
          </w:p>
        </w:tc>
        <w:tc>
          <w:tcPr>
            <w:tcW w:w="7403" w:type="dxa"/>
            <w:gridSpan w:val="3"/>
            <w:shd w:val="clear" w:color="auto" w:fill="FFCCFF"/>
          </w:tcPr>
          <w:p w14:paraId="6C7A03C0" w14:textId="77777777" w:rsidR="0057119D" w:rsidRDefault="0057119D" w:rsidP="00FA3919">
            <w:pPr>
              <w:spacing w:after="120" w:line="240" w:lineRule="auto"/>
              <w:jc w:val="both"/>
              <w:rPr>
                <w:b/>
              </w:rPr>
            </w:pPr>
            <w:r>
              <w:rPr>
                <w:b/>
              </w:rPr>
              <w:t>Negative Impact of this Solution in This Project Domain</w:t>
            </w:r>
          </w:p>
        </w:tc>
      </w:tr>
      <w:tr w:rsidR="0057119D" w14:paraId="5D568C73" w14:textId="77777777" w:rsidTr="00FA3919">
        <w:tc>
          <w:tcPr>
            <w:tcW w:w="6771" w:type="dxa"/>
            <w:gridSpan w:val="4"/>
            <w:shd w:val="clear" w:color="auto" w:fill="auto"/>
          </w:tcPr>
          <w:p w14:paraId="2588FD77" w14:textId="69A6F48F" w:rsidR="0057119D" w:rsidRDefault="00983BE4" w:rsidP="00FA3919">
            <w:pPr>
              <w:spacing w:after="120" w:line="240" w:lineRule="auto"/>
              <w:jc w:val="both"/>
            </w:pPr>
            <w:r w:rsidRPr="00983BE4">
              <w:t>Enhances object detection accuracy and speed, particularly useful for real-time applications like automated chess piece recognition or other high-speed object tracking. It contributes significantly to automation and decision-making, improving efficiency and reducing human error in visual detection tasks</w:t>
            </w:r>
            <w:r w:rsidR="0057119D" w:rsidRPr="00373AB0">
              <w:t>.</w:t>
            </w:r>
          </w:p>
        </w:tc>
        <w:tc>
          <w:tcPr>
            <w:tcW w:w="7403" w:type="dxa"/>
            <w:gridSpan w:val="3"/>
            <w:shd w:val="clear" w:color="auto" w:fill="auto"/>
          </w:tcPr>
          <w:p w14:paraId="13707C20" w14:textId="6A6873F9" w:rsidR="0057119D" w:rsidRPr="00983BE4" w:rsidRDefault="00983BE4" w:rsidP="00FA3919">
            <w:pPr>
              <w:numPr>
                <w:ilvl w:val="0"/>
                <w:numId w:val="16"/>
              </w:numPr>
              <w:spacing w:after="120" w:line="240" w:lineRule="auto"/>
              <w:jc w:val="both"/>
              <w:rPr>
                <w:lang w:val="en-IN"/>
              </w:rPr>
            </w:pPr>
            <w:r w:rsidRPr="00983BE4">
              <w:rPr>
                <w:lang w:val="en-IN"/>
              </w:rPr>
              <w:t>High computational requirements for deep learning models like Faster R-CNN can limit deployment in environments with limited processing power. Also, these models may struggle with consistently detecting small or occluded objects, potentially affecting precision in complex or cluttered environments.</w:t>
            </w:r>
          </w:p>
        </w:tc>
      </w:tr>
      <w:tr w:rsidR="0057119D" w14:paraId="7D827990" w14:textId="77777777" w:rsidTr="00FA3919">
        <w:tc>
          <w:tcPr>
            <w:tcW w:w="4661" w:type="dxa"/>
            <w:gridSpan w:val="3"/>
            <w:shd w:val="clear" w:color="auto" w:fill="F7CBAC"/>
          </w:tcPr>
          <w:p w14:paraId="5C56F3CA" w14:textId="77777777" w:rsidR="0057119D" w:rsidRDefault="0057119D" w:rsidP="00FA3919">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0ED36853" w14:textId="77777777" w:rsidR="0057119D" w:rsidRDefault="0057119D" w:rsidP="00FA3919">
            <w:pPr>
              <w:spacing w:after="120" w:line="240" w:lineRule="auto"/>
              <w:jc w:val="center"/>
              <w:rPr>
                <w:b/>
              </w:rPr>
            </w:pPr>
            <w:r>
              <w:rPr>
                <w:b/>
              </w:rPr>
              <w:t>The Tools That Assessed this Work</w:t>
            </w:r>
          </w:p>
        </w:tc>
        <w:tc>
          <w:tcPr>
            <w:tcW w:w="4852" w:type="dxa"/>
            <w:shd w:val="clear" w:color="auto" w:fill="F7CBAC"/>
          </w:tcPr>
          <w:p w14:paraId="5F55E6C2" w14:textId="77777777" w:rsidR="0057119D" w:rsidRDefault="0057119D" w:rsidP="00FA3919">
            <w:pPr>
              <w:spacing w:after="120" w:line="240" w:lineRule="auto"/>
              <w:jc w:val="center"/>
              <w:rPr>
                <w:b/>
              </w:rPr>
            </w:pPr>
            <w:r>
              <w:rPr>
                <w:b/>
              </w:rPr>
              <w:t>What is the Structure of this Paper</w:t>
            </w:r>
          </w:p>
        </w:tc>
      </w:tr>
      <w:tr w:rsidR="0057119D" w14:paraId="31CB9C1C" w14:textId="77777777" w:rsidTr="00FA3919">
        <w:tc>
          <w:tcPr>
            <w:tcW w:w="4661" w:type="dxa"/>
            <w:gridSpan w:val="3"/>
          </w:tcPr>
          <w:p w14:paraId="117E8865" w14:textId="10B554CD" w:rsidR="0057119D" w:rsidRDefault="00983BE4" w:rsidP="00FA3919">
            <w:pPr>
              <w:spacing w:after="120" w:line="240" w:lineRule="auto"/>
              <w:jc w:val="both"/>
            </w:pPr>
            <w:r w:rsidRPr="00983BE4">
              <w:t xml:space="preserve">This work demonstrates a strategic use of advanced computer vision models like YOLO, SSD, and Faster R-CNN, which are tailored to different object detection needs. YOLO’s high speed makes it optimal for real-time scenarios, while Faster R-CNN's accuracy suits complex object differentiation tasks. The study methodically evaluates each model’s strengths and limitations, revealing trade-offs between speed and precision. This comparative approach highlights the </w:t>
            </w:r>
            <w:r w:rsidRPr="00983BE4">
              <w:lastRenderedPageBreak/>
              <w:t>potential for adaptive solutions that could dynamically switch algorithms based on specific project needs. A critical insight is that while single-shot detectors excel in speed, they may lack the detailed accuracy that two-stage detectors provide, especially for nuanced or highly similar objects.</w:t>
            </w:r>
          </w:p>
        </w:tc>
        <w:tc>
          <w:tcPr>
            <w:tcW w:w="4661" w:type="dxa"/>
            <w:gridSpan w:val="3"/>
          </w:tcPr>
          <w:p w14:paraId="25A35DC7" w14:textId="77777777" w:rsidR="00983BE4" w:rsidRDefault="00983BE4" w:rsidP="00983BE4">
            <w:pPr>
              <w:spacing w:after="120" w:line="240" w:lineRule="auto"/>
              <w:ind w:left="360"/>
              <w:jc w:val="both"/>
              <w:rPr>
                <w:lang w:val="en-IN"/>
              </w:rPr>
            </w:pPr>
            <w:r w:rsidRPr="00983BE4">
              <w:rPr>
                <w:lang w:val="en-IN"/>
              </w:rPr>
              <w:lastRenderedPageBreak/>
              <w:t xml:space="preserve">Accuracy, Precision, and Recall Metrics: </w:t>
            </w:r>
          </w:p>
          <w:p w14:paraId="03D7240D" w14:textId="1729475C" w:rsidR="00983BE4" w:rsidRPr="00983BE4" w:rsidRDefault="00983BE4" w:rsidP="00983BE4">
            <w:pPr>
              <w:spacing w:after="120" w:line="240" w:lineRule="auto"/>
              <w:ind w:left="360"/>
              <w:jc w:val="both"/>
              <w:rPr>
                <w:lang w:val="en-IN"/>
              </w:rPr>
            </w:pPr>
            <w:r w:rsidRPr="00983BE4">
              <w:rPr>
                <w:lang w:val="en-IN"/>
              </w:rPr>
              <w:t>Used to quantify the object detection performance of each algorithm.</w:t>
            </w:r>
          </w:p>
          <w:p w14:paraId="5A079688" w14:textId="77777777" w:rsidR="00983BE4" w:rsidRDefault="00983BE4" w:rsidP="00983BE4">
            <w:pPr>
              <w:spacing w:after="120" w:line="240" w:lineRule="auto"/>
              <w:ind w:left="360"/>
              <w:jc w:val="both"/>
              <w:rPr>
                <w:lang w:val="en-IN"/>
              </w:rPr>
            </w:pPr>
            <w:r w:rsidRPr="00983BE4">
              <w:rPr>
                <w:lang w:val="en-IN"/>
              </w:rPr>
              <w:t xml:space="preserve">Region Proposal Network (RPN) Analysis: </w:t>
            </w:r>
          </w:p>
          <w:p w14:paraId="6F8EC49C" w14:textId="07516E78" w:rsidR="00983BE4" w:rsidRPr="00983BE4" w:rsidRDefault="00983BE4" w:rsidP="00983BE4">
            <w:pPr>
              <w:spacing w:after="120" w:line="240" w:lineRule="auto"/>
              <w:ind w:left="360"/>
              <w:jc w:val="both"/>
              <w:rPr>
                <w:lang w:val="en-IN"/>
              </w:rPr>
            </w:pPr>
            <w:r w:rsidRPr="00983BE4">
              <w:rPr>
                <w:lang w:val="en-IN"/>
              </w:rPr>
              <w:t>To evaluate Faster R-CNN’s precision in identifying regions of interest.</w:t>
            </w:r>
          </w:p>
          <w:p w14:paraId="1BC53338" w14:textId="77777777" w:rsidR="00983BE4" w:rsidRDefault="00983BE4" w:rsidP="00983BE4">
            <w:pPr>
              <w:spacing w:after="120" w:line="240" w:lineRule="auto"/>
              <w:ind w:left="360"/>
              <w:jc w:val="both"/>
              <w:rPr>
                <w:lang w:val="en-IN"/>
              </w:rPr>
            </w:pPr>
            <w:r w:rsidRPr="00983BE4">
              <w:rPr>
                <w:lang w:val="en-IN"/>
              </w:rPr>
              <w:t xml:space="preserve">Threshold Testing: </w:t>
            </w:r>
          </w:p>
          <w:p w14:paraId="53199639" w14:textId="7026CE4C" w:rsidR="00983BE4" w:rsidRPr="00983BE4" w:rsidRDefault="00983BE4" w:rsidP="00983BE4">
            <w:pPr>
              <w:spacing w:after="120" w:line="240" w:lineRule="auto"/>
              <w:ind w:left="360"/>
              <w:jc w:val="both"/>
              <w:rPr>
                <w:lang w:val="en-IN"/>
              </w:rPr>
            </w:pPr>
            <w:r w:rsidRPr="00983BE4">
              <w:rPr>
                <w:lang w:val="en-IN"/>
              </w:rPr>
              <w:lastRenderedPageBreak/>
              <w:t>Optimization of threshold parameters to find a balance between detection sensitivity and precision.</w:t>
            </w:r>
          </w:p>
          <w:p w14:paraId="410A10EE" w14:textId="72425B75" w:rsidR="0057119D" w:rsidRPr="007A0E35" w:rsidRDefault="00983BE4" w:rsidP="007A0E35">
            <w:pPr>
              <w:spacing w:after="120" w:line="240" w:lineRule="auto"/>
              <w:ind w:left="360"/>
              <w:jc w:val="both"/>
              <w:rPr>
                <w:lang w:val="en-IN"/>
              </w:rPr>
            </w:pPr>
            <w:r w:rsidRPr="00983BE4">
              <w:rPr>
                <w:lang w:val="en-IN"/>
              </w:rPr>
              <w:t>Public Datasets (e.g., COCO, PASCAL VOC): Real-world datasets provided diverse training and testing images to assess model robustness.</w:t>
            </w:r>
          </w:p>
        </w:tc>
        <w:tc>
          <w:tcPr>
            <w:tcW w:w="4852" w:type="dxa"/>
          </w:tcPr>
          <w:p w14:paraId="3A38489D" w14:textId="77777777" w:rsidR="0057119D" w:rsidRPr="007A0E35" w:rsidRDefault="0057119D" w:rsidP="007A0E35">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7A0E35">
              <w:rPr>
                <w:color w:val="000000"/>
                <w:lang w:val="en-IN"/>
              </w:rPr>
              <w:lastRenderedPageBreak/>
              <w:t>Abstract</w:t>
            </w:r>
          </w:p>
          <w:p w14:paraId="1C4673D2" w14:textId="77777777" w:rsidR="0057119D" w:rsidRPr="007A0E35" w:rsidRDefault="0057119D" w:rsidP="007A0E35">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7A0E35">
              <w:rPr>
                <w:color w:val="000000"/>
                <w:lang w:val="en-IN"/>
              </w:rPr>
              <w:t>Introduction</w:t>
            </w:r>
          </w:p>
          <w:p w14:paraId="55D60F63" w14:textId="7A0A55C5" w:rsidR="0057119D" w:rsidRPr="007A0E35" w:rsidRDefault="0057119D" w:rsidP="007A0E35">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7A0E35">
              <w:rPr>
                <w:color w:val="000000"/>
                <w:lang w:val="en-IN"/>
              </w:rPr>
              <w:t xml:space="preserve">Literature </w:t>
            </w:r>
            <w:r w:rsidR="00983BE4" w:rsidRPr="007A0E35">
              <w:rPr>
                <w:color w:val="000000"/>
                <w:lang w:val="en-IN"/>
              </w:rPr>
              <w:t>Review</w:t>
            </w:r>
          </w:p>
          <w:p w14:paraId="3058DF00" w14:textId="56807309" w:rsidR="0057119D" w:rsidRPr="007A0E35" w:rsidRDefault="0057119D" w:rsidP="007A0E35">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7A0E35">
              <w:rPr>
                <w:color w:val="000000"/>
                <w:lang w:val="en-IN"/>
              </w:rPr>
              <w:t>Proposed method</w:t>
            </w:r>
            <w:r w:rsidR="007A0E35" w:rsidRPr="007A0E35">
              <w:rPr>
                <w:color w:val="000000"/>
                <w:lang w:val="en-IN"/>
              </w:rPr>
              <w:t>ology</w:t>
            </w:r>
          </w:p>
          <w:p w14:paraId="472DBBAB" w14:textId="604EB4E9" w:rsidR="0057119D" w:rsidRPr="007A0E35" w:rsidRDefault="0057119D" w:rsidP="007A0E35">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7A0E35">
              <w:rPr>
                <w:color w:val="000000"/>
                <w:lang w:val="en-IN"/>
              </w:rPr>
              <w:t xml:space="preserve">Result </w:t>
            </w:r>
            <w:r w:rsidR="007A0E35" w:rsidRPr="007A0E35">
              <w:rPr>
                <w:color w:val="000000"/>
                <w:lang w:val="en-IN"/>
              </w:rPr>
              <w:t xml:space="preserve">Analysis </w:t>
            </w:r>
            <w:proofErr w:type="gramStart"/>
            <w:r w:rsidRPr="007A0E35">
              <w:rPr>
                <w:color w:val="000000"/>
                <w:lang w:val="en-IN"/>
              </w:rPr>
              <w:t>And</w:t>
            </w:r>
            <w:proofErr w:type="gramEnd"/>
            <w:r w:rsidRPr="007A0E35">
              <w:rPr>
                <w:color w:val="000000"/>
                <w:lang w:val="en-IN"/>
              </w:rPr>
              <w:t xml:space="preserve"> Discussions </w:t>
            </w:r>
          </w:p>
          <w:p w14:paraId="40857AB8" w14:textId="77777777" w:rsidR="0057119D" w:rsidRPr="007A0E35" w:rsidRDefault="0057119D" w:rsidP="007A0E35">
            <w:pPr>
              <w:pStyle w:val="ListParagraph"/>
              <w:numPr>
                <w:ilvl w:val="0"/>
                <w:numId w:val="17"/>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7A0E35">
              <w:rPr>
                <w:color w:val="000000"/>
                <w:lang w:val="en-IN"/>
              </w:rPr>
              <w:t>Conclusion</w:t>
            </w:r>
          </w:p>
          <w:p w14:paraId="5BC1B863"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ind w:left="1080"/>
              <w:jc w:val="both"/>
              <w:rPr>
                <w:color w:val="000000"/>
              </w:rPr>
            </w:pPr>
          </w:p>
        </w:tc>
      </w:tr>
      <w:tr w:rsidR="0057119D" w14:paraId="47215BFC" w14:textId="77777777" w:rsidTr="00FA3919">
        <w:tc>
          <w:tcPr>
            <w:tcW w:w="14174" w:type="dxa"/>
            <w:gridSpan w:val="7"/>
            <w:shd w:val="clear" w:color="auto" w:fill="F7CBAC"/>
          </w:tcPr>
          <w:p w14:paraId="6B30B875" w14:textId="77777777" w:rsidR="0057119D" w:rsidRDefault="0057119D" w:rsidP="00FA3919">
            <w:pPr>
              <w:spacing w:after="120" w:line="240" w:lineRule="auto"/>
              <w:rPr>
                <w:b/>
              </w:rPr>
            </w:pPr>
            <w:r>
              <w:rPr>
                <w:b/>
              </w:rPr>
              <w:lastRenderedPageBreak/>
              <w:t>Diagram/Flowchart</w:t>
            </w:r>
          </w:p>
        </w:tc>
      </w:tr>
      <w:tr w:rsidR="0057119D" w14:paraId="2EC8CA5D" w14:textId="77777777" w:rsidTr="00FA3919">
        <w:tc>
          <w:tcPr>
            <w:tcW w:w="14174" w:type="dxa"/>
            <w:gridSpan w:val="7"/>
          </w:tcPr>
          <w:p w14:paraId="65D2B992" w14:textId="64E6E67E" w:rsidR="0057119D" w:rsidRDefault="007A0E35" w:rsidP="00FA3919">
            <w:pPr>
              <w:spacing w:after="120" w:line="240" w:lineRule="auto"/>
              <w:jc w:val="center"/>
            </w:pPr>
            <w:r w:rsidRPr="007A0E35">
              <w:drawing>
                <wp:inline distT="0" distB="0" distL="0" distR="0" wp14:anchorId="092556CE" wp14:editId="6005F770">
                  <wp:extent cx="3317240" cy="2133600"/>
                  <wp:effectExtent l="0" t="0" r="0" b="0"/>
                  <wp:docPr id="73401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11017" name=""/>
                          <pic:cNvPicPr/>
                        </pic:nvPicPr>
                        <pic:blipFill>
                          <a:blip r:embed="rId14"/>
                          <a:stretch>
                            <a:fillRect/>
                          </a:stretch>
                        </pic:blipFill>
                        <pic:spPr>
                          <a:xfrm>
                            <a:off x="0" y="0"/>
                            <a:ext cx="3332323" cy="2143301"/>
                          </a:xfrm>
                          <a:prstGeom prst="rect">
                            <a:avLst/>
                          </a:prstGeom>
                        </pic:spPr>
                      </pic:pic>
                    </a:graphicData>
                  </a:graphic>
                </wp:inline>
              </w:drawing>
            </w:r>
          </w:p>
          <w:p w14:paraId="60260CE0" w14:textId="77777777" w:rsidR="0057119D" w:rsidRDefault="0057119D" w:rsidP="00FA3919">
            <w:pPr>
              <w:spacing w:after="120" w:line="240" w:lineRule="auto"/>
            </w:pPr>
          </w:p>
        </w:tc>
      </w:tr>
    </w:tbl>
    <w:p w14:paraId="68081538" w14:textId="77777777" w:rsidR="0057119D" w:rsidRDefault="0057119D" w:rsidP="0057119D">
      <w:pPr>
        <w:spacing w:after="120" w:line="240" w:lineRule="auto"/>
        <w:rPr>
          <w:b/>
        </w:rPr>
      </w:pPr>
    </w:p>
    <w:p w14:paraId="1922F178" w14:textId="77777777" w:rsidR="0057119D" w:rsidRDefault="0057119D" w:rsidP="0057119D">
      <w:pPr>
        <w:spacing w:after="120" w:line="240" w:lineRule="auto"/>
        <w:rPr>
          <w:b/>
        </w:rPr>
      </w:pPr>
    </w:p>
    <w:p w14:paraId="6C964030" w14:textId="16C32067" w:rsidR="0057119D" w:rsidRDefault="0057119D" w:rsidP="0057119D">
      <w:pPr>
        <w:spacing w:after="120" w:line="240" w:lineRule="auto"/>
        <w:jc w:val="center"/>
        <w:rPr>
          <w:b/>
        </w:rPr>
      </w:pPr>
      <w:r>
        <w:rPr>
          <w:b/>
        </w:rPr>
        <w:t xml:space="preserve">--End of Paper </w:t>
      </w:r>
      <w:r w:rsidR="007A0E35">
        <w:rPr>
          <w:b/>
        </w:rPr>
        <w:t>7</w:t>
      </w:r>
      <w:r>
        <w:rPr>
          <w:b/>
        </w:rPr>
        <w:t>—</w:t>
      </w:r>
    </w:p>
    <w:p w14:paraId="5C8FE05C" w14:textId="77777777" w:rsidR="0057119D" w:rsidRDefault="0057119D" w:rsidP="00B24751">
      <w:pPr>
        <w:spacing w:after="120" w:line="240" w:lineRule="auto"/>
        <w:jc w:val="both"/>
        <w:rPr>
          <w:b/>
        </w:rPr>
      </w:pPr>
    </w:p>
    <w:p w14:paraId="4F3B4694" w14:textId="77777777" w:rsidR="0057119D" w:rsidRDefault="0057119D" w:rsidP="00B24751">
      <w:pPr>
        <w:spacing w:after="120" w:line="240" w:lineRule="auto"/>
        <w:jc w:val="both"/>
        <w:rPr>
          <w:b/>
        </w:rPr>
      </w:pPr>
    </w:p>
    <w:p w14:paraId="5CBDA5DE" w14:textId="77777777" w:rsidR="0057119D" w:rsidRDefault="0057119D" w:rsidP="00B24751">
      <w:pPr>
        <w:spacing w:after="120" w:line="240" w:lineRule="auto"/>
        <w:jc w:val="both"/>
        <w:rPr>
          <w:b/>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57119D" w14:paraId="0E5EE93B" w14:textId="77777777" w:rsidTr="00FA3919">
        <w:tc>
          <w:tcPr>
            <w:tcW w:w="14174" w:type="dxa"/>
            <w:gridSpan w:val="7"/>
            <w:shd w:val="clear" w:color="auto" w:fill="FFE599"/>
          </w:tcPr>
          <w:p w14:paraId="0AB2F49D" w14:textId="23BE3B3E" w:rsidR="0057119D" w:rsidRDefault="00026312" w:rsidP="00FA3919">
            <w:pPr>
              <w:spacing w:after="120" w:line="240" w:lineRule="auto"/>
              <w:jc w:val="center"/>
              <w:rPr>
                <w:b/>
              </w:rPr>
            </w:pPr>
            <w:r>
              <w:rPr>
                <w:b/>
              </w:rPr>
              <w:t>8</w:t>
            </w:r>
          </w:p>
        </w:tc>
      </w:tr>
      <w:tr w:rsidR="0057119D" w14:paraId="1D77B928" w14:textId="77777777" w:rsidTr="00FA3919">
        <w:tc>
          <w:tcPr>
            <w:tcW w:w="4077" w:type="dxa"/>
            <w:shd w:val="clear" w:color="auto" w:fill="F4B083"/>
          </w:tcPr>
          <w:p w14:paraId="6A2626C4" w14:textId="77777777" w:rsidR="0057119D" w:rsidRDefault="0057119D" w:rsidP="00FA3919">
            <w:pPr>
              <w:spacing w:after="120" w:line="240" w:lineRule="auto"/>
              <w:jc w:val="center"/>
            </w:pPr>
            <w:r>
              <w:rPr>
                <w:b/>
              </w:rPr>
              <w:t>Reference in APA format</w:t>
            </w:r>
          </w:p>
        </w:tc>
        <w:tc>
          <w:tcPr>
            <w:tcW w:w="10097" w:type="dxa"/>
            <w:gridSpan w:val="6"/>
            <w:shd w:val="clear" w:color="auto" w:fill="auto"/>
          </w:tcPr>
          <w:p w14:paraId="54AA1F18" w14:textId="77777777" w:rsidR="0057119D" w:rsidRDefault="0057119D" w:rsidP="00FA3919">
            <w:pPr>
              <w:spacing w:after="120" w:line="240" w:lineRule="auto"/>
              <w:jc w:val="center"/>
            </w:pPr>
          </w:p>
        </w:tc>
      </w:tr>
      <w:tr w:rsidR="0057119D" w14:paraId="78A47327" w14:textId="77777777" w:rsidTr="00FA3919">
        <w:tc>
          <w:tcPr>
            <w:tcW w:w="4077" w:type="dxa"/>
            <w:shd w:val="clear" w:color="auto" w:fill="F4B083"/>
          </w:tcPr>
          <w:p w14:paraId="1506FA6B" w14:textId="77777777" w:rsidR="0057119D" w:rsidRDefault="0057119D" w:rsidP="00FA3919">
            <w:pPr>
              <w:spacing w:after="120" w:line="240" w:lineRule="auto"/>
              <w:jc w:val="center"/>
            </w:pPr>
            <w:r>
              <w:rPr>
                <w:b/>
              </w:rPr>
              <w:t>URL of the Reference</w:t>
            </w:r>
          </w:p>
        </w:tc>
        <w:tc>
          <w:tcPr>
            <w:tcW w:w="4395" w:type="dxa"/>
            <w:gridSpan w:val="4"/>
            <w:shd w:val="clear" w:color="auto" w:fill="F4B083"/>
          </w:tcPr>
          <w:p w14:paraId="47C187E7" w14:textId="77777777" w:rsidR="0057119D" w:rsidRDefault="0057119D" w:rsidP="00FA3919">
            <w:pPr>
              <w:spacing w:after="120" w:line="240" w:lineRule="auto"/>
              <w:jc w:val="center"/>
              <w:rPr>
                <w:b/>
              </w:rPr>
            </w:pPr>
            <w:r>
              <w:rPr>
                <w:b/>
              </w:rPr>
              <w:t>Authors Names and Emails</w:t>
            </w:r>
          </w:p>
        </w:tc>
        <w:tc>
          <w:tcPr>
            <w:tcW w:w="5702" w:type="dxa"/>
            <w:gridSpan w:val="2"/>
            <w:shd w:val="clear" w:color="auto" w:fill="F4B083"/>
          </w:tcPr>
          <w:p w14:paraId="66878920" w14:textId="77777777" w:rsidR="0057119D" w:rsidRDefault="0057119D" w:rsidP="00FA3919">
            <w:pPr>
              <w:spacing w:after="120" w:line="240" w:lineRule="auto"/>
              <w:jc w:val="center"/>
            </w:pPr>
            <w:r>
              <w:rPr>
                <w:b/>
              </w:rPr>
              <w:t>Keywords in this Reference</w:t>
            </w:r>
          </w:p>
        </w:tc>
      </w:tr>
      <w:tr w:rsidR="0057119D" w14:paraId="00E0BE66" w14:textId="77777777" w:rsidTr="00FA3919">
        <w:tc>
          <w:tcPr>
            <w:tcW w:w="4077" w:type="dxa"/>
          </w:tcPr>
          <w:p w14:paraId="57E299E6" w14:textId="3B07DFC2" w:rsidR="0057119D" w:rsidRDefault="00F92236" w:rsidP="00FA3919">
            <w:pPr>
              <w:spacing w:after="120" w:line="240" w:lineRule="auto"/>
            </w:pPr>
            <w:r w:rsidRPr="00F92236">
              <w:t>https://www.ijitee.org/wp-content/uploads/papers/v8i12S/L110310812S19.pdf</w:t>
            </w:r>
          </w:p>
        </w:tc>
        <w:tc>
          <w:tcPr>
            <w:tcW w:w="4395" w:type="dxa"/>
            <w:gridSpan w:val="4"/>
          </w:tcPr>
          <w:p w14:paraId="5533856F" w14:textId="280FCC6E" w:rsidR="0057119D" w:rsidRDefault="00F92236" w:rsidP="00FA3919">
            <w:pPr>
              <w:spacing w:after="120" w:line="240" w:lineRule="auto"/>
            </w:pPr>
            <w:proofErr w:type="spellStart"/>
            <w:proofErr w:type="gramStart"/>
            <w:r w:rsidRPr="00F92236">
              <w:t>P.Devaki</w:t>
            </w:r>
            <w:proofErr w:type="spellEnd"/>
            <w:proofErr w:type="gramEnd"/>
            <w:r w:rsidRPr="00F92236">
              <w:t xml:space="preserve">, </w:t>
            </w:r>
            <w:proofErr w:type="spellStart"/>
            <w:r w:rsidRPr="00F92236">
              <w:t>S.Shivavarsha</w:t>
            </w:r>
            <w:proofErr w:type="spellEnd"/>
            <w:r w:rsidRPr="00F92236">
              <w:t xml:space="preserve">, </w:t>
            </w:r>
            <w:proofErr w:type="spellStart"/>
            <w:r w:rsidRPr="00F92236">
              <w:t>G.Bala</w:t>
            </w:r>
            <w:proofErr w:type="spellEnd"/>
            <w:r w:rsidRPr="00F92236">
              <w:t xml:space="preserve"> Kowsalya, </w:t>
            </w:r>
            <w:proofErr w:type="spellStart"/>
            <w:r w:rsidRPr="00F92236">
              <w:t>M.Manjupavithraa</w:t>
            </w:r>
            <w:proofErr w:type="spellEnd"/>
            <w:r w:rsidRPr="00F92236">
              <w:t>, E.A. Vima</w:t>
            </w:r>
          </w:p>
        </w:tc>
        <w:tc>
          <w:tcPr>
            <w:tcW w:w="5702" w:type="dxa"/>
            <w:gridSpan w:val="2"/>
          </w:tcPr>
          <w:p w14:paraId="3492DACD" w14:textId="70C3B5CE" w:rsidR="0057119D" w:rsidRDefault="00F92236" w:rsidP="00FA3919">
            <w:pPr>
              <w:spacing w:after="120" w:line="240" w:lineRule="auto"/>
            </w:pPr>
            <w:r w:rsidRPr="00F92236">
              <w:t>Object Detection, RCNN, SSD, Caffe model, Open CV libraries, Neural Networks.</w:t>
            </w:r>
          </w:p>
        </w:tc>
      </w:tr>
      <w:tr w:rsidR="0057119D" w14:paraId="0C88D68D" w14:textId="77777777" w:rsidTr="00FA3919">
        <w:tc>
          <w:tcPr>
            <w:tcW w:w="4077" w:type="dxa"/>
            <w:shd w:val="clear" w:color="auto" w:fill="F7CBAC"/>
          </w:tcPr>
          <w:p w14:paraId="48F4ECF3" w14:textId="77777777" w:rsidR="0057119D" w:rsidRDefault="0057119D" w:rsidP="00FA3919">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77331252" w14:textId="77777777" w:rsidR="0057119D" w:rsidRDefault="0057119D" w:rsidP="00FA3919">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7D52DC9B" w14:textId="77777777" w:rsidR="0057119D" w:rsidRDefault="0057119D" w:rsidP="00FA3919">
            <w:pPr>
              <w:spacing w:after="120" w:line="240" w:lineRule="auto"/>
              <w:jc w:val="center"/>
              <w:rPr>
                <w:b/>
              </w:rPr>
            </w:pPr>
            <w:r>
              <w:rPr>
                <w:b/>
              </w:rPr>
              <w:t>What are the components of it?</w:t>
            </w:r>
          </w:p>
          <w:p w14:paraId="6EE61A38" w14:textId="77777777" w:rsidR="0057119D" w:rsidRDefault="0057119D" w:rsidP="00FA3919">
            <w:pPr>
              <w:spacing w:after="120" w:line="240" w:lineRule="auto"/>
              <w:jc w:val="center"/>
              <w:rPr>
                <w:b/>
              </w:rPr>
            </w:pPr>
          </w:p>
        </w:tc>
      </w:tr>
      <w:tr w:rsidR="0057119D" w14:paraId="5785AE02" w14:textId="77777777" w:rsidTr="00FA3919">
        <w:tc>
          <w:tcPr>
            <w:tcW w:w="4077" w:type="dxa"/>
          </w:tcPr>
          <w:p w14:paraId="789B8A9A" w14:textId="465FB1F3" w:rsidR="0057119D" w:rsidRPr="00F92236" w:rsidRDefault="00F92236" w:rsidP="00FA3919">
            <w:pPr>
              <w:spacing w:after="120" w:line="240" w:lineRule="auto"/>
              <w:jc w:val="both"/>
            </w:pPr>
            <w:r w:rsidRPr="00F92236">
              <w:t xml:space="preserve">The current solution is a Real-Time Object Detection System using SSD and </w:t>
            </w:r>
            <w:proofErr w:type="spellStart"/>
            <w:r w:rsidRPr="00F92236">
              <w:t>MobileNet</w:t>
            </w:r>
            <w:proofErr w:type="spellEnd"/>
            <w:r w:rsidRPr="00F92236">
              <w:t xml:space="preserve"> on Raspberry Pi.</w:t>
            </w:r>
          </w:p>
        </w:tc>
        <w:tc>
          <w:tcPr>
            <w:tcW w:w="4395" w:type="dxa"/>
            <w:gridSpan w:val="4"/>
          </w:tcPr>
          <w:p w14:paraId="02213CAC" w14:textId="28DEB587" w:rsidR="0057119D" w:rsidRDefault="00F92236" w:rsidP="00FA3919">
            <w:pPr>
              <w:spacing w:after="120" w:line="240" w:lineRule="auto"/>
              <w:jc w:val="both"/>
            </w:pPr>
            <w:r w:rsidRPr="00F92236">
              <w:t>The main objective of this solution is to assist visually impaired individuals in safely navigating their environment by providing real-time information on nearby objects. This system aims to replace or enhance traditional mobility aids like white canes, which offer limited feedback, with a smart device that improves situational awareness and safety through auditory and haptic feedback.</w:t>
            </w:r>
          </w:p>
        </w:tc>
        <w:tc>
          <w:tcPr>
            <w:tcW w:w="5702" w:type="dxa"/>
            <w:gridSpan w:val="2"/>
          </w:tcPr>
          <w:p w14:paraId="7F7ABFB7" w14:textId="53E9F63B" w:rsidR="00F92236" w:rsidRPr="00F92236" w:rsidRDefault="00F92236" w:rsidP="00F92236">
            <w:pPr>
              <w:spacing w:after="120" w:line="240" w:lineRule="auto"/>
              <w:jc w:val="both"/>
              <w:rPr>
                <w:lang w:val="en-IN"/>
              </w:rPr>
            </w:pPr>
            <w:r w:rsidRPr="00F92236">
              <w:rPr>
                <w:lang w:val="en-IN"/>
              </w:rPr>
              <w:t>Raspberry Pi 3 - Processes the object detection model.</w:t>
            </w:r>
          </w:p>
          <w:p w14:paraId="2319D6A7" w14:textId="186CDC82" w:rsidR="00F92236" w:rsidRPr="00F92236" w:rsidRDefault="00F92236" w:rsidP="00F92236">
            <w:pPr>
              <w:spacing w:after="120" w:line="240" w:lineRule="auto"/>
              <w:jc w:val="both"/>
              <w:rPr>
                <w:lang w:val="en-IN"/>
              </w:rPr>
            </w:pPr>
            <w:r w:rsidRPr="00F92236">
              <w:rPr>
                <w:lang w:val="en-IN"/>
              </w:rPr>
              <w:t>OpenCV Libraries - Handles image processing and detection.</w:t>
            </w:r>
          </w:p>
          <w:p w14:paraId="314C9238" w14:textId="22763D01" w:rsidR="00F92236" w:rsidRPr="00F92236" w:rsidRDefault="00F92236" w:rsidP="00F92236">
            <w:pPr>
              <w:spacing w:after="120" w:line="240" w:lineRule="auto"/>
              <w:jc w:val="both"/>
              <w:rPr>
                <w:lang w:val="en-IN"/>
              </w:rPr>
            </w:pPr>
            <w:proofErr w:type="spellStart"/>
            <w:r w:rsidRPr="00F92236">
              <w:rPr>
                <w:lang w:val="en-IN"/>
              </w:rPr>
              <w:t>MobileNet</w:t>
            </w:r>
            <w:proofErr w:type="spellEnd"/>
            <w:r w:rsidRPr="00F92236">
              <w:rPr>
                <w:lang w:val="en-IN"/>
              </w:rPr>
              <w:t xml:space="preserve"> - Lightweight, mobile-optimized model for embedded use.</w:t>
            </w:r>
          </w:p>
          <w:p w14:paraId="6192481B" w14:textId="1C3E02F4" w:rsidR="00F92236" w:rsidRPr="00F92236" w:rsidRDefault="00F92236" w:rsidP="00F92236">
            <w:pPr>
              <w:spacing w:after="120" w:line="240" w:lineRule="auto"/>
              <w:jc w:val="both"/>
              <w:rPr>
                <w:lang w:val="en-IN"/>
              </w:rPr>
            </w:pPr>
            <w:r w:rsidRPr="00F92236">
              <w:rPr>
                <w:lang w:val="en-IN"/>
              </w:rPr>
              <w:t>SSD (Single Shot Detector) - Fast, single-stage object detection for real-time results.</w:t>
            </w:r>
          </w:p>
          <w:p w14:paraId="43E524E0" w14:textId="0AD1988A" w:rsidR="00F92236" w:rsidRPr="00F92236" w:rsidRDefault="00F92236" w:rsidP="00F92236">
            <w:pPr>
              <w:spacing w:after="120" w:line="240" w:lineRule="auto"/>
              <w:jc w:val="both"/>
              <w:rPr>
                <w:lang w:val="en-IN"/>
              </w:rPr>
            </w:pPr>
            <w:r w:rsidRPr="00F92236">
              <w:rPr>
                <w:lang w:val="en-IN"/>
              </w:rPr>
              <w:t xml:space="preserve">Caffe Framework - Supports SSD and </w:t>
            </w:r>
            <w:proofErr w:type="spellStart"/>
            <w:r w:rsidRPr="00F92236">
              <w:rPr>
                <w:lang w:val="en-IN"/>
              </w:rPr>
              <w:t>MobileNet</w:t>
            </w:r>
            <w:proofErr w:type="spellEnd"/>
            <w:r w:rsidRPr="00F92236">
              <w:rPr>
                <w:lang w:val="en-IN"/>
              </w:rPr>
              <w:t xml:space="preserve"> model implementation.</w:t>
            </w:r>
          </w:p>
          <w:p w14:paraId="483967B4" w14:textId="77777777" w:rsidR="0057119D" w:rsidRDefault="00F92236" w:rsidP="00F92236">
            <w:pPr>
              <w:spacing w:after="120" w:line="240" w:lineRule="auto"/>
              <w:jc w:val="both"/>
              <w:rPr>
                <w:lang w:val="en-IN"/>
              </w:rPr>
            </w:pPr>
            <w:proofErr w:type="gramStart"/>
            <w:r w:rsidRPr="00F92236">
              <w:rPr>
                <w:lang w:val="en-IN"/>
              </w:rPr>
              <w:t>  Auditory</w:t>
            </w:r>
            <w:proofErr w:type="gramEnd"/>
            <w:r w:rsidRPr="00F92236">
              <w:rPr>
                <w:lang w:val="en-IN"/>
              </w:rPr>
              <w:t>/Haptic Feedback - Provides audio and vibration alerts to users based on detected objects.</w:t>
            </w:r>
          </w:p>
          <w:p w14:paraId="51274D2A" w14:textId="77777777" w:rsidR="00F92236" w:rsidRDefault="00F92236" w:rsidP="00F92236">
            <w:pPr>
              <w:spacing w:after="120" w:line="240" w:lineRule="auto"/>
              <w:jc w:val="both"/>
              <w:rPr>
                <w:lang w:val="en-IN"/>
              </w:rPr>
            </w:pPr>
          </w:p>
          <w:p w14:paraId="44B464A4" w14:textId="48C482E3" w:rsidR="00F92236" w:rsidRPr="00B24751" w:rsidRDefault="00F92236" w:rsidP="00F92236">
            <w:pPr>
              <w:spacing w:after="120" w:line="240" w:lineRule="auto"/>
              <w:jc w:val="both"/>
            </w:pPr>
          </w:p>
        </w:tc>
      </w:tr>
      <w:tr w:rsidR="0057119D" w14:paraId="223D4735" w14:textId="77777777" w:rsidTr="00FA3919">
        <w:tc>
          <w:tcPr>
            <w:tcW w:w="14174" w:type="dxa"/>
            <w:gridSpan w:val="7"/>
            <w:shd w:val="clear" w:color="auto" w:fill="F7CBAC"/>
          </w:tcPr>
          <w:p w14:paraId="3E71790A" w14:textId="77777777" w:rsidR="0057119D" w:rsidRDefault="0057119D" w:rsidP="00FA3919">
            <w:pPr>
              <w:spacing w:after="120" w:line="240" w:lineRule="auto"/>
              <w:jc w:val="center"/>
              <w:rPr>
                <w:b/>
              </w:rPr>
            </w:pPr>
            <w:r>
              <w:rPr>
                <w:b/>
              </w:rPr>
              <w:lastRenderedPageBreak/>
              <w:t>The Process (Mechanism) of this Work; Means How the Problem has Solved &amp; Advantage &amp; Disadvantage of Each Step in This Process</w:t>
            </w:r>
          </w:p>
        </w:tc>
      </w:tr>
      <w:tr w:rsidR="0057119D" w14:paraId="73F28BB0" w14:textId="77777777" w:rsidTr="00FA3919">
        <w:tc>
          <w:tcPr>
            <w:tcW w:w="14174" w:type="dxa"/>
            <w:gridSpan w:val="7"/>
          </w:tcPr>
          <w:p w14:paraId="1B7F5F7C" w14:textId="77777777" w:rsidR="0057119D" w:rsidRDefault="0057119D" w:rsidP="00FA3919">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57119D" w14:paraId="4277AAE7" w14:textId="77777777" w:rsidTr="00FA3919">
              <w:tc>
                <w:tcPr>
                  <w:tcW w:w="846" w:type="dxa"/>
                  <w:shd w:val="clear" w:color="auto" w:fill="C9C9C9"/>
                </w:tcPr>
                <w:p w14:paraId="007EE84D" w14:textId="77777777" w:rsidR="0057119D" w:rsidRDefault="0057119D" w:rsidP="00FA3919">
                  <w:pPr>
                    <w:spacing w:after="120" w:line="240" w:lineRule="auto"/>
                    <w:jc w:val="center"/>
                    <w:rPr>
                      <w:b/>
                      <w:highlight w:val="white"/>
                    </w:rPr>
                  </w:pPr>
                </w:p>
              </w:tc>
              <w:tc>
                <w:tcPr>
                  <w:tcW w:w="4536" w:type="dxa"/>
                  <w:shd w:val="clear" w:color="auto" w:fill="C9C9C9"/>
                </w:tcPr>
                <w:p w14:paraId="1FA273B1" w14:textId="77777777" w:rsidR="0057119D" w:rsidRDefault="0057119D" w:rsidP="00FA3919">
                  <w:pPr>
                    <w:spacing w:after="120" w:line="240" w:lineRule="auto"/>
                    <w:jc w:val="center"/>
                    <w:rPr>
                      <w:b/>
                      <w:highlight w:val="white"/>
                    </w:rPr>
                  </w:pPr>
                  <w:r>
                    <w:rPr>
                      <w:b/>
                      <w:highlight w:val="white"/>
                    </w:rPr>
                    <w:t>Process Steps</w:t>
                  </w:r>
                </w:p>
              </w:tc>
              <w:tc>
                <w:tcPr>
                  <w:tcW w:w="4394" w:type="dxa"/>
                  <w:shd w:val="clear" w:color="auto" w:fill="C9C9C9"/>
                </w:tcPr>
                <w:p w14:paraId="363D1D1A" w14:textId="77777777" w:rsidR="0057119D" w:rsidRDefault="0057119D" w:rsidP="00FA3919">
                  <w:pPr>
                    <w:spacing w:after="120" w:line="240" w:lineRule="auto"/>
                    <w:jc w:val="center"/>
                    <w:rPr>
                      <w:b/>
                      <w:highlight w:val="white"/>
                    </w:rPr>
                  </w:pPr>
                  <w:r>
                    <w:rPr>
                      <w:b/>
                      <w:highlight w:val="white"/>
                    </w:rPr>
                    <w:t>Advantage</w:t>
                  </w:r>
                </w:p>
              </w:tc>
              <w:tc>
                <w:tcPr>
                  <w:tcW w:w="4167" w:type="dxa"/>
                  <w:shd w:val="clear" w:color="auto" w:fill="C9C9C9"/>
                </w:tcPr>
                <w:p w14:paraId="61923E94" w14:textId="77777777" w:rsidR="0057119D" w:rsidRDefault="0057119D" w:rsidP="00FA3919">
                  <w:pPr>
                    <w:spacing w:after="120" w:line="240" w:lineRule="auto"/>
                    <w:jc w:val="center"/>
                    <w:rPr>
                      <w:b/>
                      <w:highlight w:val="white"/>
                    </w:rPr>
                  </w:pPr>
                  <w:r>
                    <w:rPr>
                      <w:b/>
                      <w:highlight w:val="white"/>
                    </w:rPr>
                    <w:t>Disadvantage (Limitation)</w:t>
                  </w:r>
                </w:p>
              </w:tc>
            </w:tr>
            <w:tr w:rsidR="0057119D" w14:paraId="2ACF71B4" w14:textId="77777777" w:rsidTr="00FA3919">
              <w:tc>
                <w:tcPr>
                  <w:tcW w:w="846" w:type="dxa"/>
                  <w:shd w:val="clear" w:color="auto" w:fill="C9C9C9"/>
                </w:tcPr>
                <w:p w14:paraId="03E4326B" w14:textId="77777777" w:rsidR="0057119D" w:rsidRDefault="0057119D" w:rsidP="00FA3919">
                  <w:pPr>
                    <w:spacing w:after="120" w:line="240" w:lineRule="auto"/>
                    <w:jc w:val="center"/>
                    <w:rPr>
                      <w:b/>
                      <w:highlight w:val="white"/>
                    </w:rPr>
                  </w:pPr>
                  <w:r>
                    <w:rPr>
                      <w:b/>
                      <w:highlight w:val="white"/>
                    </w:rPr>
                    <w:t>1</w:t>
                  </w:r>
                </w:p>
              </w:tc>
              <w:tc>
                <w:tcPr>
                  <w:tcW w:w="4536" w:type="dxa"/>
                </w:tcPr>
                <w:p w14:paraId="25710A45" w14:textId="5F97090C" w:rsidR="006615BF" w:rsidRPr="006615BF" w:rsidRDefault="006615BF" w:rsidP="006615BF">
                  <w:pPr>
                    <w:spacing w:after="120" w:line="240" w:lineRule="auto"/>
                    <w:jc w:val="both"/>
                    <w:rPr>
                      <w:highlight w:val="white"/>
                      <w:lang w:val="en-IN"/>
                    </w:rPr>
                  </w:pPr>
                  <w:r w:rsidRPr="006615BF">
                    <w:rPr>
                      <w:highlight w:val="white"/>
                      <w:lang w:val="en-IN"/>
                    </w:rPr>
                    <w:t>Data Collection: Gather images and data for training the object detection models.</w:t>
                  </w:r>
                </w:p>
                <w:p w14:paraId="71AE3A82" w14:textId="5D446F5C" w:rsidR="006615BF" w:rsidRPr="006615BF" w:rsidRDefault="006615BF" w:rsidP="006615BF">
                  <w:pPr>
                    <w:spacing w:after="120" w:line="240" w:lineRule="auto"/>
                    <w:jc w:val="both"/>
                    <w:rPr>
                      <w:highlight w:val="white"/>
                      <w:lang w:val="en-IN"/>
                    </w:rPr>
                  </w:pPr>
                  <w:r w:rsidRPr="006615BF">
                    <w:rPr>
                      <w:highlight w:val="white"/>
                      <w:lang w:val="en-IN"/>
                    </w:rPr>
                    <w:t>Preprocessing: Use OpenCV to process images (resize, normalize, augment) for better performance.</w:t>
                  </w:r>
                </w:p>
                <w:p w14:paraId="440791A0" w14:textId="3C8B2C34" w:rsidR="006615BF" w:rsidRPr="006615BF" w:rsidRDefault="006615BF" w:rsidP="006615BF">
                  <w:pPr>
                    <w:spacing w:after="120" w:line="240" w:lineRule="auto"/>
                    <w:jc w:val="both"/>
                    <w:rPr>
                      <w:highlight w:val="white"/>
                      <w:lang w:val="en-IN"/>
                    </w:rPr>
                  </w:pPr>
                  <w:r w:rsidRPr="006615BF">
                    <w:rPr>
                      <w:highlight w:val="white"/>
                      <w:lang w:val="en-IN"/>
                    </w:rPr>
                    <w:t>Model Selection: Choose the appropriate model (</w:t>
                  </w:r>
                  <w:proofErr w:type="spellStart"/>
                  <w:r w:rsidRPr="006615BF">
                    <w:rPr>
                      <w:highlight w:val="white"/>
                      <w:lang w:val="en-IN"/>
                    </w:rPr>
                    <w:t>MobileNet</w:t>
                  </w:r>
                  <w:proofErr w:type="spellEnd"/>
                  <w:r w:rsidRPr="006615BF">
                    <w:rPr>
                      <w:highlight w:val="white"/>
                      <w:lang w:val="en-IN"/>
                    </w:rPr>
                    <w:t xml:space="preserve"> SSD) for the object detection task.</w:t>
                  </w:r>
                </w:p>
                <w:p w14:paraId="716A7F76" w14:textId="218C83DF" w:rsidR="006615BF" w:rsidRPr="006615BF" w:rsidRDefault="006615BF" w:rsidP="006615BF">
                  <w:pPr>
                    <w:spacing w:after="120" w:line="240" w:lineRule="auto"/>
                    <w:jc w:val="both"/>
                    <w:rPr>
                      <w:highlight w:val="white"/>
                      <w:lang w:val="en-IN"/>
                    </w:rPr>
                  </w:pPr>
                  <w:r w:rsidRPr="006615BF">
                    <w:rPr>
                      <w:highlight w:val="white"/>
                      <w:lang w:val="en-IN"/>
                    </w:rPr>
                    <w:t>Training: Train the model using a dataset, adjusting parameters for optimal accuracy.</w:t>
                  </w:r>
                </w:p>
                <w:p w14:paraId="609211EB" w14:textId="4ADA30A8" w:rsidR="0057119D" w:rsidRDefault="006615BF" w:rsidP="006615BF">
                  <w:pPr>
                    <w:spacing w:after="120" w:line="240" w:lineRule="auto"/>
                    <w:jc w:val="both"/>
                    <w:rPr>
                      <w:highlight w:val="white"/>
                    </w:rPr>
                  </w:pPr>
                  <w:r w:rsidRPr="006615BF">
                    <w:rPr>
                      <w:highlight w:val="white"/>
                      <w:lang w:val="en-IN"/>
                    </w:rPr>
                    <w:t>Evaluation: Test the trained model on a validation dataset to measure performance metrics.</w:t>
                  </w:r>
                </w:p>
              </w:tc>
              <w:tc>
                <w:tcPr>
                  <w:tcW w:w="4394" w:type="dxa"/>
                </w:tcPr>
                <w:p w14:paraId="31232314" w14:textId="733C3CE1" w:rsidR="006615BF" w:rsidRPr="006615BF" w:rsidRDefault="006615BF" w:rsidP="006615BF">
                  <w:pPr>
                    <w:spacing w:after="120" w:line="240" w:lineRule="auto"/>
                    <w:jc w:val="both"/>
                    <w:rPr>
                      <w:lang w:val="en-IN"/>
                    </w:rPr>
                  </w:pPr>
                  <w:r w:rsidRPr="006615BF">
                    <w:rPr>
                      <w:lang w:val="en-IN"/>
                    </w:rPr>
                    <w:t>Real-Time Detection: Provides immediate feedback to visually impaired users, enhancing their navigation.</w:t>
                  </w:r>
                </w:p>
                <w:p w14:paraId="2C058DDC" w14:textId="68F86AD6" w:rsidR="006615BF" w:rsidRPr="006615BF" w:rsidRDefault="006615BF" w:rsidP="006615BF">
                  <w:pPr>
                    <w:spacing w:after="120" w:line="240" w:lineRule="auto"/>
                    <w:jc w:val="both"/>
                    <w:rPr>
                      <w:lang w:val="en-IN"/>
                    </w:rPr>
                  </w:pPr>
                  <w:r w:rsidRPr="006615BF">
                    <w:rPr>
                      <w:lang w:val="en-IN"/>
                    </w:rPr>
                    <w:t xml:space="preserve">Lightweight Solution: </w:t>
                  </w:r>
                  <w:proofErr w:type="spellStart"/>
                  <w:r w:rsidRPr="006615BF">
                    <w:rPr>
                      <w:lang w:val="en-IN"/>
                    </w:rPr>
                    <w:t>MobileNet</w:t>
                  </w:r>
                  <w:proofErr w:type="spellEnd"/>
                  <w:r w:rsidRPr="006615BF">
                    <w:rPr>
                      <w:lang w:val="en-IN"/>
                    </w:rPr>
                    <w:t xml:space="preserve"> is optimized for low-powered devices, making it suitable for Raspberry Pi.</w:t>
                  </w:r>
                </w:p>
                <w:p w14:paraId="6C1FF15C" w14:textId="44E22361" w:rsidR="006615BF" w:rsidRPr="006615BF" w:rsidRDefault="006615BF" w:rsidP="006615BF">
                  <w:pPr>
                    <w:spacing w:after="120" w:line="240" w:lineRule="auto"/>
                    <w:jc w:val="both"/>
                    <w:rPr>
                      <w:lang w:val="en-IN"/>
                    </w:rPr>
                  </w:pPr>
                  <w:r w:rsidRPr="006615BF">
                    <w:rPr>
                      <w:lang w:val="en-IN"/>
                    </w:rPr>
                    <w:t>Robust Performance: SSD allows for fast and accurate object detection, improving user experience.</w:t>
                  </w:r>
                </w:p>
                <w:p w14:paraId="5EC648C6" w14:textId="5F594709" w:rsidR="006615BF" w:rsidRPr="006615BF" w:rsidRDefault="006615BF" w:rsidP="006615BF">
                  <w:pPr>
                    <w:spacing w:after="120" w:line="240" w:lineRule="auto"/>
                    <w:jc w:val="both"/>
                  </w:pPr>
                  <w:r w:rsidRPr="006615BF">
                    <w:rPr>
                      <w:lang w:val="en-IN"/>
                    </w:rPr>
                    <w:t>Accessibility: Increases independence for visually impaired individuals by providing essential environmental awareness.</w:t>
                  </w:r>
                </w:p>
                <w:p w14:paraId="507B95DB" w14:textId="4042EFEB" w:rsidR="0057119D" w:rsidRPr="00D2420A" w:rsidRDefault="0057119D" w:rsidP="00FA3919">
                  <w:pPr>
                    <w:spacing w:after="120" w:line="240" w:lineRule="auto"/>
                    <w:jc w:val="both"/>
                    <w:rPr>
                      <w:highlight w:val="white"/>
                    </w:rPr>
                  </w:pPr>
                </w:p>
              </w:tc>
              <w:tc>
                <w:tcPr>
                  <w:tcW w:w="4167" w:type="dxa"/>
                </w:tcPr>
                <w:p w14:paraId="4D75462F" w14:textId="082CFDFB" w:rsidR="006615BF" w:rsidRPr="006615BF" w:rsidRDefault="006615BF" w:rsidP="006615BF">
                  <w:pPr>
                    <w:spacing w:after="120" w:line="240" w:lineRule="auto"/>
                    <w:jc w:val="both"/>
                    <w:rPr>
                      <w:highlight w:val="white"/>
                      <w:lang w:val="en-IN"/>
                    </w:rPr>
                  </w:pPr>
                  <w:r w:rsidRPr="006615BF">
                    <w:rPr>
                      <w:highlight w:val="white"/>
                      <w:lang w:val="en-IN"/>
                    </w:rPr>
                    <w:t>Processing Limitations: Raspberry Pi has limited computational power, which may affect detection speed and accuracy.</w:t>
                  </w:r>
                </w:p>
                <w:p w14:paraId="271262BA" w14:textId="61832331" w:rsidR="006615BF" w:rsidRPr="006615BF" w:rsidRDefault="006615BF" w:rsidP="006615BF">
                  <w:pPr>
                    <w:spacing w:after="120" w:line="240" w:lineRule="auto"/>
                    <w:jc w:val="both"/>
                    <w:rPr>
                      <w:highlight w:val="white"/>
                      <w:lang w:val="en-IN"/>
                    </w:rPr>
                  </w:pPr>
                  <w:r w:rsidRPr="006615BF">
                    <w:rPr>
                      <w:highlight w:val="white"/>
                      <w:lang w:val="en-IN"/>
                    </w:rPr>
                    <w:t>Sensitivity to Lighting: Object detection performance can degrade in poor lighting conditions.</w:t>
                  </w:r>
                </w:p>
                <w:p w14:paraId="07623165" w14:textId="54F9E6CB" w:rsidR="006615BF" w:rsidRPr="006615BF" w:rsidRDefault="006615BF" w:rsidP="006615BF">
                  <w:pPr>
                    <w:spacing w:after="120" w:line="240" w:lineRule="auto"/>
                    <w:jc w:val="both"/>
                    <w:rPr>
                      <w:highlight w:val="white"/>
                      <w:lang w:val="en-IN"/>
                    </w:rPr>
                  </w:pPr>
                  <w:r w:rsidRPr="006615BF">
                    <w:rPr>
                      <w:highlight w:val="white"/>
                      <w:lang w:val="en-IN"/>
                    </w:rPr>
                    <w:t>Complexity of Training: Requires a well-annotated dataset and sufficient training time for the model to perform effectively.</w:t>
                  </w:r>
                </w:p>
                <w:p w14:paraId="6C26E295" w14:textId="11C541B8" w:rsidR="0057119D" w:rsidRPr="00D2420A" w:rsidRDefault="006615BF" w:rsidP="006615BF">
                  <w:pPr>
                    <w:spacing w:after="120" w:line="240" w:lineRule="auto"/>
                    <w:jc w:val="both"/>
                    <w:rPr>
                      <w:highlight w:val="white"/>
                    </w:rPr>
                  </w:pPr>
                  <w:r w:rsidRPr="006615BF">
                    <w:rPr>
                      <w:highlight w:val="white"/>
                      <w:lang w:val="en-IN"/>
                    </w:rPr>
                    <w:t>Limited Object Detection: Smaller objects or those at a distance may be harder to detect accurately with the current setup.</w:t>
                  </w:r>
                </w:p>
              </w:tc>
            </w:tr>
          </w:tbl>
          <w:p w14:paraId="7349DEBA" w14:textId="77777777" w:rsidR="0057119D" w:rsidRDefault="0057119D" w:rsidP="00FA3919">
            <w:pPr>
              <w:spacing w:after="120" w:line="240" w:lineRule="auto"/>
            </w:pPr>
          </w:p>
        </w:tc>
      </w:tr>
      <w:tr w:rsidR="0057119D" w14:paraId="207D3084" w14:textId="77777777" w:rsidTr="00FA3919">
        <w:tc>
          <w:tcPr>
            <w:tcW w:w="14174" w:type="dxa"/>
            <w:gridSpan w:val="7"/>
            <w:shd w:val="clear" w:color="auto" w:fill="F7CBAC"/>
          </w:tcPr>
          <w:p w14:paraId="3AE5E489" w14:textId="77777777" w:rsidR="0057119D" w:rsidRDefault="0057119D" w:rsidP="00FA3919">
            <w:pPr>
              <w:spacing w:after="120" w:line="240" w:lineRule="auto"/>
              <w:jc w:val="center"/>
              <w:rPr>
                <w:b/>
              </w:rPr>
            </w:pPr>
            <w:r>
              <w:rPr>
                <w:b/>
              </w:rPr>
              <w:t xml:space="preserve">Major Impact Factors in this Work </w:t>
            </w:r>
          </w:p>
        </w:tc>
      </w:tr>
      <w:tr w:rsidR="0057119D" w14:paraId="2225C479" w14:textId="77777777" w:rsidTr="00FA3919">
        <w:tc>
          <w:tcPr>
            <w:tcW w:w="14174" w:type="dxa"/>
            <w:gridSpan w:val="7"/>
          </w:tcPr>
          <w:p w14:paraId="7DBAFC22"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57119D" w14:paraId="0F714A2F" w14:textId="77777777" w:rsidTr="00FA3919">
              <w:tc>
                <w:tcPr>
                  <w:tcW w:w="3485" w:type="dxa"/>
                  <w:shd w:val="clear" w:color="auto" w:fill="D0CECE"/>
                </w:tcPr>
                <w:p w14:paraId="0967AFCC"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69CFD9EE"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65E881D6"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23C9CAAE"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57119D" w14:paraId="052EB320" w14:textId="77777777" w:rsidTr="00FA3919">
              <w:tc>
                <w:tcPr>
                  <w:tcW w:w="3485" w:type="dxa"/>
                </w:tcPr>
                <w:p w14:paraId="08379FCE" w14:textId="011D6EF0" w:rsidR="0057119D" w:rsidRDefault="006615BF" w:rsidP="00FA3919">
                  <w:pPr>
                    <w:spacing w:after="0" w:line="240" w:lineRule="auto"/>
                  </w:pPr>
                  <w:r w:rsidRPr="006615BF">
                    <w:rPr>
                      <w:lang w:eastAsia="zh-CN"/>
                    </w:rPr>
                    <w:t>Enhanced navigation and spatial awareness for visually impaired users, allowing safer, more independent mobility.</w:t>
                  </w:r>
                </w:p>
              </w:tc>
              <w:tc>
                <w:tcPr>
                  <w:tcW w:w="3486" w:type="dxa"/>
                </w:tcPr>
                <w:p w14:paraId="58FA5430" w14:textId="44155CAF" w:rsidR="0057119D" w:rsidRDefault="006615BF" w:rsidP="00FA3919">
                  <w:pPr>
                    <w:spacing w:after="0" w:line="240" w:lineRule="auto"/>
                  </w:pPr>
                  <w:r w:rsidRPr="006615BF">
                    <w:t xml:space="preserve">Detection accuracy and speed provided by SSD and </w:t>
                  </w:r>
                  <w:proofErr w:type="spellStart"/>
                  <w:r w:rsidRPr="006615BF">
                    <w:t>MobileNet</w:t>
                  </w:r>
                  <w:proofErr w:type="spellEnd"/>
                  <w:r w:rsidRPr="006615BF">
                    <w:t xml:space="preserve"> models running on a Raspberry Pi</w:t>
                  </w:r>
                  <w:r w:rsidR="0057119D" w:rsidRPr="00373AB0">
                    <w:t>.</w:t>
                  </w:r>
                </w:p>
              </w:tc>
              <w:tc>
                <w:tcPr>
                  <w:tcW w:w="3486" w:type="dxa"/>
                </w:tcPr>
                <w:p w14:paraId="167C91AD" w14:textId="0F27CC44" w:rsidR="0057119D" w:rsidRDefault="006615BF" w:rsidP="00FA3919">
                  <w:pPr>
                    <w:shd w:val="clear" w:color="auto" w:fill="FFFFFF"/>
                    <w:spacing w:after="0" w:line="240" w:lineRule="auto"/>
                    <w:rPr>
                      <w:color w:val="000000"/>
                    </w:rPr>
                  </w:pPr>
                  <w:r w:rsidRPr="006615BF">
                    <w:rPr>
                      <w:color w:val="000000"/>
                    </w:rPr>
                    <w:t>Variability in environmental lighting conditions, impacting detection reliability in diverse real-world settings.</w:t>
                  </w:r>
                </w:p>
              </w:tc>
              <w:tc>
                <w:tcPr>
                  <w:tcW w:w="3486" w:type="dxa"/>
                </w:tcPr>
                <w:p w14:paraId="43ED6454" w14:textId="728CF3A2" w:rsidR="0057119D" w:rsidRDefault="006615BF" w:rsidP="00FA3919">
                  <w:pPr>
                    <w:shd w:val="clear" w:color="auto" w:fill="FFFFFF"/>
                    <w:spacing w:after="0" w:line="240" w:lineRule="auto"/>
                  </w:pPr>
                  <w:r w:rsidRPr="006615BF">
                    <w:t>Effectiveness of auditory and haptic feedback mechanisms in translating detected information into user-friendly cues.</w:t>
                  </w:r>
                </w:p>
              </w:tc>
            </w:tr>
          </w:tbl>
          <w:p w14:paraId="6B9A8679" w14:textId="77777777" w:rsidR="0057119D" w:rsidRDefault="0057119D" w:rsidP="00FA3919">
            <w:pPr>
              <w:spacing w:after="120" w:line="240" w:lineRule="auto"/>
            </w:pPr>
          </w:p>
        </w:tc>
      </w:tr>
      <w:tr w:rsidR="0057119D" w14:paraId="26E10204" w14:textId="77777777" w:rsidTr="00FA3919">
        <w:tc>
          <w:tcPr>
            <w:tcW w:w="14174" w:type="dxa"/>
            <w:gridSpan w:val="7"/>
            <w:shd w:val="clear" w:color="auto" w:fill="auto"/>
          </w:tcPr>
          <w:p w14:paraId="1DEF1AD2" w14:textId="77777777" w:rsidR="0057119D" w:rsidRDefault="0057119D" w:rsidP="00FA3919">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57119D" w14:paraId="751ADEA8" w14:textId="77777777" w:rsidTr="00FA3919">
              <w:tc>
                <w:tcPr>
                  <w:tcW w:w="13943" w:type="dxa"/>
                  <w:shd w:val="clear" w:color="auto" w:fill="D0CECE"/>
                </w:tcPr>
                <w:p w14:paraId="78E49AFD" w14:textId="77777777" w:rsidR="0057119D" w:rsidRDefault="0057119D" w:rsidP="00FA3919">
                  <w:pPr>
                    <w:spacing w:after="120" w:line="240" w:lineRule="auto"/>
                    <w:jc w:val="center"/>
                    <w:rPr>
                      <w:highlight w:val="white"/>
                    </w:rPr>
                  </w:pPr>
                  <w:r>
                    <w:rPr>
                      <w:b/>
                      <w:color w:val="000000"/>
                      <w:highlight w:val="white"/>
                    </w:rPr>
                    <w:lastRenderedPageBreak/>
                    <w:t>Relationship Among </w:t>
                  </w:r>
                  <w:proofErr w:type="gramStart"/>
                  <w:r>
                    <w:rPr>
                      <w:b/>
                      <w:color w:val="000000"/>
                      <w:highlight w:val="white"/>
                    </w:rPr>
                    <w:t>The</w:t>
                  </w:r>
                  <w:proofErr w:type="gramEnd"/>
                  <w:r>
                    <w:rPr>
                      <w:b/>
                      <w:color w:val="000000"/>
                      <w:highlight w:val="white"/>
                    </w:rPr>
                    <w:t xml:space="preserve"> Above 4 Variables in This article</w:t>
                  </w:r>
                </w:p>
              </w:tc>
            </w:tr>
            <w:tr w:rsidR="0057119D" w14:paraId="0C6CB8E0" w14:textId="77777777" w:rsidTr="00FA3919">
              <w:tc>
                <w:tcPr>
                  <w:tcW w:w="13943" w:type="dxa"/>
                </w:tcPr>
                <w:p w14:paraId="22DCD1E3" w14:textId="77777777" w:rsidR="0057119D" w:rsidRDefault="0057119D" w:rsidP="00FA3919">
                  <w:pPr>
                    <w:spacing w:after="120" w:line="240" w:lineRule="auto"/>
                    <w:rPr>
                      <w:highlight w:val="white"/>
                    </w:rPr>
                  </w:pPr>
                </w:p>
              </w:tc>
            </w:tr>
          </w:tbl>
          <w:p w14:paraId="41FD20D2" w14:textId="77777777" w:rsidR="0057119D" w:rsidRDefault="0057119D" w:rsidP="00FA3919">
            <w:pPr>
              <w:spacing w:after="120" w:line="240" w:lineRule="auto"/>
              <w:rPr>
                <w:b/>
              </w:rPr>
            </w:pPr>
          </w:p>
        </w:tc>
      </w:tr>
      <w:tr w:rsidR="0057119D" w14:paraId="49379CDE" w14:textId="77777777" w:rsidTr="00FA3919">
        <w:tc>
          <w:tcPr>
            <w:tcW w:w="4644" w:type="dxa"/>
            <w:gridSpan w:val="2"/>
            <w:shd w:val="clear" w:color="auto" w:fill="F7CBAC"/>
          </w:tcPr>
          <w:p w14:paraId="2117123F" w14:textId="77777777" w:rsidR="0057119D" w:rsidRDefault="0057119D" w:rsidP="00FA3919">
            <w:pPr>
              <w:spacing w:after="120" w:line="240" w:lineRule="auto"/>
              <w:jc w:val="center"/>
              <w:rPr>
                <w:b/>
              </w:rPr>
            </w:pPr>
            <w:r>
              <w:rPr>
                <w:b/>
              </w:rPr>
              <w:lastRenderedPageBreak/>
              <w:t xml:space="preserve">Input and Output  </w:t>
            </w:r>
          </w:p>
        </w:tc>
        <w:tc>
          <w:tcPr>
            <w:tcW w:w="4678" w:type="dxa"/>
            <w:gridSpan w:val="4"/>
            <w:shd w:val="clear" w:color="auto" w:fill="F7CBAC"/>
          </w:tcPr>
          <w:p w14:paraId="0D23B69C" w14:textId="77777777" w:rsidR="0057119D" w:rsidRDefault="0057119D" w:rsidP="00FA3919">
            <w:pPr>
              <w:spacing w:after="120" w:line="240" w:lineRule="auto"/>
              <w:jc w:val="center"/>
              <w:rPr>
                <w:b/>
              </w:rPr>
            </w:pPr>
            <w:r>
              <w:rPr>
                <w:b/>
              </w:rPr>
              <w:t xml:space="preserve">Feature of This   Solution </w:t>
            </w:r>
          </w:p>
        </w:tc>
        <w:tc>
          <w:tcPr>
            <w:tcW w:w="4852" w:type="dxa"/>
            <w:shd w:val="clear" w:color="auto" w:fill="F7CBAC"/>
          </w:tcPr>
          <w:p w14:paraId="2E21293C" w14:textId="77777777" w:rsidR="0057119D" w:rsidRDefault="0057119D" w:rsidP="00FA3919">
            <w:pPr>
              <w:spacing w:after="120" w:line="240" w:lineRule="auto"/>
              <w:jc w:val="center"/>
              <w:rPr>
                <w:b/>
              </w:rPr>
            </w:pPr>
            <w:r>
              <w:rPr>
                <w:b/>
              </w:rPr>
              <w:t xml:space="preserve">Contribution &amp; The Value of </w:t>
            </w:r>
            <w:proofErr w:type="gramStart"/>
            <w:r>
              <w:rPr>
                <w:b/>
              </w:rPr>
              <w:t>This  Work</w:t>
            </w:r>
            <w:proofErr w:type="gramEnd"/>
          </w:p>
        </w:tc>
      </w:tr>
      <w:tr w:rsidR="0057119D" w14:paraId="359B42B2" w14:textId="77777777" w:rsidTr="00FA3919">
        <w:trPr>
          <w:trHeight w:val="90"/>
        </w:trPr>
        <w:tc>
          <w:tcPr>
            <w:tcW w:w="4644" w:type="dxa"/>
            <w:gridSpan w:val="2"/>
          </w:tcPr>
          <w:p w14:paraId="7589C1B8" w14:textId="77777777" w:rsidR="0057119D" w:rsidRDefault="0057119D" w:rsidP="00FA3919">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57119D" w14:paraId="07391031" w14:textId="77777777" w:rsidTr="00FA3919">
              <w:tc>
                <w:tcPr>
                  <w:tcW w:w="2206" w:type="dxa"/>
                  <w:shd w:val="clear" w:color="auto" w:fill="C9C9C9"/>
                </w:tcPr>
                <w:p w14:paraId="40D99E37" w14:textId="77777777" w:rsidR="0057119D" w:rsidRDefault="0057119D" w:rsidP="00FA3919">
                  <w:pPr>
                    <w:spacing w:after="120" w:line="240" w:lineRule="auto"/>
                    <w:jc w:val="both"/>
                    <w:rPr>
                      <w:b/>
                    </w:rPr>
                  </w:pPr>
                  <w:r>
                    <w:rPr>
                      <w:b/>
                    </w:rPr>
                    <w:t>Input</w:t>
                  </w:r>
                </w:p>
              </w:tc>
              <w:tc>
                <w:tcPr>
                  <w:tcW w:w="2207" w:type="dxa"/>
                  <w:shd w:val="clear" w:color="auto" w:fill="C9C9C9"/>
                </w:tcPr>
                <w:p w14:paraId="77976CE2" w14:textId="77777777" w:rsidR="0057119D" w:rsidRDefault="0057119D" w:rsidP="00FA3919">
                  <w:pPr>
                    <w:spacing w:after="120" w:line="240" w:lineRule="auto"/>
                    <w:jc w:val="both"/>
                    <w:rPr>
                      <w:b/>
                    </w:rPr>
                  </w:pPr>
                  <w:r>
                    <w:rPr>
                      <w:b/>
                    </w:rPr>
                    <w:t>Output</w:t>
                  </w:r>
                </w:p>
              </w:tc>
            </w:tr>
            <w:tr w:rsidR="0057119D" w14:paraId="2FE363C0" w14:textId="77777777" w:rsidTr="00FA3919">
              <w:tc>
                <w:tcPr>
                  <w:tcW w:w="2206" w:type="dxa"/>
                </w:tcPr>
                <w:p w14:paraId="332EE578" w14:textId="20E5238C" w:rsidR="0057119D" w:rsidRDefault="006615BF" w:rsidP="00FA3919">
                  <w:pPr>
                    <w:spacing w:after="120" w:line="240" w:lineRule="auto"/>
                    <w:jc w:val="both"/>
                  </w:pPr>
                  <w:r w:rsidRPr="006615BF">
                    <w:t>Live video feed captured by the Raspberry Pi’s camera for real-time object detection.</w:t>
                  </w:r>
                </w:p>
              </w:tc>
              <w:tc>
                <w:tcPr>
                  <w:tcW w:w="2207" w:type="dxa"/>
                </w:tcPr>
                <w:p w14:paraId="2925F2E1" w14:textId="49ABCA3D" w:rsidR="0057119D" w:rsidRDefault="006615BF" w:rsidP="00FA3919">
                  <w:pPr>
                    <w:spacing w:after="120" w:line="240" w:lineRule="auto"/>
                    <w:jc w:val="both"/>
                  </w:pPr>
                  <w:r w:rsidRPr="006615BF">
                    <w:t>Detected objects are communicated to the user through auditory cues and haptic feedback for guidance.</w:t>
                  </w:r>
                </w:p>
              </w:tc>
            </w:tr>
          </w:tbl>
          <w:p w14:paraId="41769790" w14:textId="77777777" w:rsidR="0057119D" w:rsidRDefault="0057119D" w:rsidP="00FA3919">
            <w:pPr>
              <w:spacing w:after="120" w:line="240" w:lineRule="auto"/>
              <w:jc w:val="both"/>
            </w:pPr>
          </w:p>
          <w:p w14:paraId="7DA14ED8" w14:textId="77777777" w:rsidR="0057119D" w:rsidRDefault="0057119D" w:rsidP="00FA3919">
            <w:pPr>
              <w:spacing w:after="120" w:line="240" w:lineRule="auto"/>
              <w:jc w:val="both"/>
            </w:pPr>
          </w:p>
        </w:tc>
        <w:tc>
          <w:tcPr>
            <w:tcW w:w="4678" w:type="dxa"/>
            <w:gridSpan w:val="4"/>
          </w:tcPr>
          <w:p w14:paraId="654CB083" w14:textId="20429149" w:rsidR="0057119D" w:rsidRPr="00373AB0" w:rsidRDefault="006615BF" w:rsidP="00FA3919">
            <w:pPr>
              <w:spacing w:after="120" w:line="240" w:lineRule="auto"/>
              <w:jc w:val="both"/>
            </w:pPr>
            <w:r w:rsidRPr="006615BF">
              <w:t xml:space="preserve">This solution combines </w:t>
            </w:r>
            <w:proofErr w:type="spellStart"/>
            <w:r w:rsidRPr="006615BF">
              <w:t>MobileNet</w:t>
            </w:r>
            <w:proofErr w:type="spellEnd"/>
            <w:r w:rsidRPr="006615BF">
              <w:t xml:space="preserve"> and SSD architectures for efficient, real-time object detection on a Raspberry Pi. It delivers lightweight, accurate, and responsive feedback through auditory and haptic cues, enhancing user awareness of surroundings.</w:t>
            </w:r>
          </w:p>
        </w:tc>
        <w:tc>
          <w:tcPr>
            <w:tcW w:w="4852" w:type="dxa"/>
          </w:tcPr>
          <w:p w14:paraId="5F7F66E5" w14:textId="290A803B" w:rsidR="0057119D" w:rsidRDefault="006615BF" w:rsidP="00FA3919">
            <w:pPr>
              <w:spacing w:after="120" w:line="240" w:lineRule="auto"/>
              <w:jc w:val="both"/>
            </w:pPr>
            <w:r>
              <w:t>T</w:t>
            </w:r>
            <w:r w:rsidRPr="006615BF">
              <w:t>he solution enables safer navigation for visually impaired individuals, offering a portable, affordable device that provides real-time environmental awareness. It supports independence, accessibility, and mobility, making daily navigation easier and more secure.</w:t>
            </w:r>
          </w:p>
        </w:tc>
      </w:tr>
      <w:tr w:rsidR="0057119D" w14:paraId="31D002EA" w14:textId="77777777" w:rsidTr="00FA3919">
        <w:tc>
          <w:tcPr>
            <w:tcW w:w="6771" w:type="dxa"/>
            <w:gridSpan w:val="4"/>
            <w:shd w:val="clear" w:color="auto" w:fill="FFCCFF"/>
          </w:tcPr>
          <w:p w14:paraId="205A88E6" w14:textId="77777777" w:rsidR="0057119D" w:rsidRDefault="0057119D" w:rsidP="00FA3919">
            <w:pPr>
              <w:spacing w:after="120" w:line="240" w:lineRule="auto"/>
              <w:jc w:val="center"/>
              <w:rPr>
                <w:b/>
              </w:rPr>
            </w:pPr>
            <w:r>
              <w:rPr>
                <w:b/>
              </w:rPr>
              <w:t>Positive Impact of this Solution in This Project Domain</w:t>
            </w:r>
          </w:p>
        </w:tc>
        <w:tc>
          <w:tcPr>
            <w:tcW w:w="7403" w:type="dxa"/>
            <w:gridSpan w:val="3"/>
            <w:shd w:val="clear" w:color="auto" w:fill="FFCCFF"/>
          </w:tcPr>
          <w:p w14:paraId="4C42980D" w14:textId="77777777" w:rsidR="0057119D" w:rsidRDefault="0057119D" w:rsidP="00FA3919">
            <w:pPr>
              <w:spacing w:after="120" w:line="240" w:lineRule="auto"/>
              <w:jc w:val="both"/>
              <w:rPr>
                <w:b/>
              </w:rPr>
            </w:pPr>
            <w:r>
              <w:rPr>
                <w:b/>
              </w:rPr>
              <w:t>Negative Impact of this Solution in This Project Domain</w:t>
            </w:r>
          </w:p>
        </w:tc>
      </w:tr>
      <w:tr w:rsidR="0057119D" w14:paraId="0CEEEDF5" w14:textId="77777777" w:rsidTr="00FA3919">
        <w:tc>
          <w:tcPr>
            <w:tcW w:w="6771" w:type="dxa"/>
            <w:gridSpan w:val="4"/>
            <w:shd w:val="clear" w:color="auto" w:fill="auto"/>
          </w:tcPr>
          <w:p w14:paraId="140C9CD5" w14:textId="3406E2DE" w:rsidR="0057119D" w:rsidRDefault="006615BF" w:rsidP="00FA3919">
            <w:pPr>
              <w:spacing w:after="120" w:line="240" w:lineRule="auto"/>
              <w:jc w:val="both"/>
            </w:pPr>
            <w:r w:rsidRPr="006615BF">
              <w:t>The solution greatly enhances mobility and independence for visually impaired individuals by providing real-time awareness of surrounding objects, increasing safety, and reducing reliance on traditional navigation aids like white canes.</w:t>
            </w:r>
          </w:p>
        </w:tc>
        <w:tc>
          <w:tcPr>
            <w:tcW w:w="7403" w:type="dxa"/>
            <w:gridSpan w:val="3"/>
            <w:shd w:val="clear" w:color="auto" w:fill="auto"/>
          </w:tcPr>
          <w:p w14:paraId="42E95858" w14:textId="39A85A3E" w:rsidR="0057119D" w:rsidRDefault="006615BF" w:rsidP="00FA3919">
            <w:pPr>
              <w:spacing w:after="120" w:line="240" w:lineRule="auto"/>
              <w:jc w:val="both"/>
            </w:pPr>
            <w:r w:rsidRPr="006615BF">
              <w:t>The reliance on Raspberry Pi and deep learning models can lead to processing delays in complex or cluttered environments, potentially affecting the system's accuracy and usability in high-traffic or low-contrast situations.</w:t>
            </w:r>
          </w:p>
        </w:tc>
      </w:tr>
      <w:tr w:rsidR="0057119D" w14:paraId="061020EA" w14:textId="77777777" w:rsidTr="00FA3919">
        <w:tc>
          <w:tcPr>
            <w:tcW w:w="4661" w:type="dxa"/>
            <w:gridSpan w:val="3"/>
            <w:shd w:val="clear" w:color="auto" w:fill="F7CBAC"/>
          </w:tcPr>
          <w:p w14:paraId="452B7624" w14:textId="77777777" w:rsidR="0057119D" w:rsidRDefault="0057119D" w:rsidP="00FA3919">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2F602E60" w14:textId="77777777" w:rsidR="0057119D" w:rsidRDefault="0057119D" w:rsidP="00FA3919">
            <w:pPr>
              <w:spacing w:after="120" w:line="240" w:lineRule="auto"/>
              <w:jc w:val="center"/>
              <w:rPr>
                <w:b/>
              </w:rPr>
            </w:pPr>
            <w:r>
              <w:rPr>
                <w:b/>
              </w:rPr>
              <w:t>The Tools That Assessed this Work</w:t>
            </w:r>
          </w:p>
        </w:tc>
        <w:tc>
          <w:tcPr>
            <w:tcW w:w="4852" w:type="dxa"/>
            <w:shd w:val="clear" w:color="auto" w:fill="F7CBAC"/>
          </w:tcPr>
          <w:p w14:paraId="17DFF6EA" w14:textId="77777777" w:rsidR="0057119D" w:rsidRDefault="0057119D" w:rsidP="00FA3919">
            <w:pPr>
              <w:spacing w:after="120" w:line="240" w:lineRule="auto"/>
              <w:jc w:val="center"/>
              <w:rPr>
                <w:b/>
              </w:rPr>
            </w:pPr>
            <w:r>
              <w:rPr>
                <w:b/>
              </w:rPr>
              <w:t>What is the Structure of this Paper</w:t>
            </w:r>
          </w:p>
        </w:tc>
      </w:tr>
      <w:tr w:rsidR="0057119D" w14:paraId="5E4CD530" w14:textId="77777777" w:rsidTr="00FA3919">
        <w:tc>
          <w:tcPr>
            <w:tcW w:w="4661" w:type="dxa"/>
            <w:gridSpan w:val="3"/>
          </w:tcPr>
          <w:p w14:paraId="33CB6370" w14:textId="5561FD1A" w:rsidR="0057119D" w:rsidRDefault="006615BF" w:rsidP="00FA3919">
            <w:pPr>
              <w:spacing w:after="120" w:line="240" w:lineRule="auto"/>
              <w:jc w:val="both"/>
            </w:pPr>
            <w:r w:rsidRPr="006615BF">
              <w:t xml:space="preserve">his work combines object detection and real-time processing to address challenges faced by visually impaired individuals. By leveraging lightweight models like </w:t>
            </w:r>
            <w:proofErr w:type="spellStart"/>
            <w:r w:rsidRPr="006615BF">
              <w:t>MobileNet</w:t>
            </w:r>
            <w:proofErr w:type="spellEnd"/>
            <w:r w:rsidRPr="006615BF">
              <w:t xml:space="preserve"> and SSD, it maintains accuracy while being computationally feasible for embedded systems. However, the solution may </w:t>
            </w:r>
            <w:r w:rsidRPr="006615BF">
              <w:lastRenderedPageBreak/>
              <w:t>struggle with varied lighting or unexpected obstacles, highlighting potential areas for improvement, such as integrating more adaptive processing techniques.</w:t>
            </w:r>
          </w:p>
        </w:tc>
        <w:tc>
          <w:tcPr>
            <w:tcW w:w="4661" w:type="dxa"/>
            <w:gridSpan w:val="3"/>
          </w:tcPr>
          <w:p w14:paraId="4F8374C4" w14:textId="1840BBFF" w:rsidR="0057119D" w:rsidRDefault="006615BF" w:rsidP="005B532D">
            <w:pPr>
              <w:pStyle w:val="ListParagraph"/>
              <w:numPr>
                <w:ilvl w:val="0"/>
                <w:numId w:val="11"/>
              </w:numPr>
              <w:spacing w:after="120" w:line="276" w:lineRule="auto"/>
              <w:jc w:val="both"/>
            </w:pPr>
            <w:r w:rsidRPr="006615BF">
              <w:lastRenderedPageBreak/>
              <w:t xml:space="preserve">The project was evaluated using Raspberry Pi for hardware implementation, OpenCV libraries for image processing, and the Caffe </w:t>
            </w:r>
            <w:r w:rsidRPr="006615BF">
              <w:lastRenderedPageBreak/>
              <w:t>framework to develop and test the object detection model's performance.</w:t>
            </w:r>
          </w:p>
        </w:tc>
        <w:tc>
          <w:tcPr>
            <w:tcW w:w="4852" w:type="dxa"/>
          </w:tcPr>
          <w:p w14:paraId="0123631E" w14:textId="77777777" w:rsidR="0057119D" w:rsidRPr="005B532D" w:rsidRDefault="0057119D" w:rsidP="005B532D">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5B532D">
              <w:rPr>
                <w:color w:val="000000"/>
                <w:lang w:val="en-IN"/>
              </w:rPr>
              <w:lastRenderedPageBreak/>
              <w:t>Abstract</w:t>
            </w:r>
          </w:p>
          <w:p w14:paraId="459E1631" w14:textId="77777777" w:rsidR="0057119D" w:rsidRPr="005B532D" w:rsidRDefault="0057119D" w:rsidP="005B532D">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5B532D">
              <w:rPr>
                <w:color w:val="000000"/>
                <w:lang w:val="en-IN"/>
              </w:rPr>
              <w:t>Introduction</w:t>
            </w:r>
          </w:p>
          <w:p w14:paraId="5CC63AA7" w14:textId="16A8A7BB" w:rsidR="0057119D" w:rsidRPr="005B532D" w:rsidRDefault="005B532D" w:rsidP="005B532D">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5B532D">
              <w:rPr>
                <w:color w:val="000000"/>
                <w:lang w:val="en-IN"/>
              </w:rPr>
              <w:t>Approaches to object detection</w:t>
            </w:r>
          </w:p>
          <w:p w14:paraId="3BC510B4" w14:textId="22616247" w:rsidR="0057119D" w:rsidRPr="005B532D" w:rsidRDefault="005B532D" w:rsidP="005B532D">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5B532D">
              <w:rPr>
                <w:color w:val="000000"/>
                <w:lang w:val="en-IN"/>
              </w:rPr>
              <w:t>Classification based Approach</w:t>
            </w:r>
          </w:p>
          <w:p w14:paraId="121EA2C9" w14:textId="0902141E" w:rsidR="0057119D" w:rsidRPr="005B532D" w:rsidRDefault="005B532D" w:rsidP="005B532D">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5B532D">
              <w:rPr>
                <w:color w:val="000000"/>
                <w:lang w:val="en-IN"/>
              </w:rPr>
              <w:t>Regression Based Approach</w:t>
            </w:r>
          </w:p>
          <w:p w14:paraId="08C3C9DC" w14:textId="77777777" w:rsidR="0057119D" w:rsidRPr="005B532D" w:rsidRDefault="0057119D" w:rsidP="005B532D">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5B532D">
              <w:rPr>
                <w:color w:val="000000"/>
                <w:lang w:val="en-IN"/>
              </w:rPr>
              <w:lastRenderedPageBreak/>
              <w:t xml:space="preserve">Result And Discussions </w:t>
            </w:r>
          </w:p>
          <w:p w14:paraId="5A23A289" w14:textId="77777777" w:rsidR="0057119D" w:rsidRPr="005B532D" w:rsidRDefault="0057119D" w:rsidP="005B532D">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5B532D">
              <w:rPr>
                <w:color w:val="000000"/>
                <w:lang w:val="en-IN"/>
              </w:rPr>
              <w:t>Conclusion</w:t>
            </w:r>
          </w:p>
          <w:p w14:paraId="241F42A7" w14:textId="77777777" w:rsidR="0057119D" w:rsidRDefault="0057119D" w:rsidP="005B532D">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1080"/>
              <w:jc w:val="both"/>
              <w:rPr>
                <w:color w:val="000000"/>
              </w:rPr>
            </w:pPr>
          </w:p>
        </w:tc>
      </w:tr>
      <w:tr w:rsidR="0057119D" w14:paraId="18F4B8B6" w14:textId="77777777" w:rsidTr="00FA3919">
        <w:tc>
          <w:tcPr>
            <w:tcW w:w="14174" w:type="dxa"/>
            <w:gridSpan w:val="7"/>
            <w:shd w:val="clear" w:color="auto" w:fill="F7CBAC"/>
          </w:tcPr>
          <w:p w14:paraId="449B6815" w14:textId="77777777" w:rsidR="0057119D" w:rsidRDefault="0057119D" w:rsidP="00FA3919">
            <w:pPr>
              <w:spacing w:after="120" w:line="240" w:lineRule="auto"/>
              <w:rPr>
                <w:b/>
              </w:rPr>
            </w:pPr>
            <w:r>
              <w:rPr>
                <w:b/>
              </w:rPr>
              <w:lastRenderedPageBreak/>
              <w:t>Diagram/Flowchart</w:t>
            </w:r>
          </w:p>
        </w:tc>
      </w:tr>
      <w:tr w:rsidR="0057119D" w14:paraId="0CF92901" w14:textId="77777777" w:rsidTr="00FA3919">
        <w:tc>
          <w:tcPr>
            <w:tcW w:w="14174" w:type="dxa"/>
            <w:gridSpan w:val="7"/>
          </w:tcPr>
          <w:p w14:paraId="7F5ED1BD" w14:textId="37574B55" w:rsidR="0057119D" w:rsidRDefault="005B532D" w:rsidP="00FA3919">
            <w:pPr>
              <w:spacing w:after="120" w:line="240" w:lineRule="auto"/>
              <w:jc w:val="center"/>
            </w:pPr>
            <w:r w:rsidRPr="005B532D">
              <w:drawing>
                <wp:inline distT="0" distB="0" distL="0" distR="0" wp14:anchorId="2AF1D14C" wp14:editId="32BFF8E7">
                  <wp:extent cx="7184341" cy="3448050"/>
                  <wp:effectExtent l="0" t="0" r="0" b="0"/>
                  <wp:docPr id="137881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15645" name=""/>
                          <pic:cNvPicPr/>
                        </pic:nvPicPr>
                        <pic:blipFill>
                          <a:blip r:embed="rId15"/>
                          <a:stretch>
                            <a:fillRect/>
                          </a:stretch>
                        </pic:blipFill>
                        <pic:spPr>
                          <a:xfrm>
                            <a:off x="0" y="0"/>
                            <a:ext cx="7208602" cy="3459694"/>
                          </a:xfrm>
                          <a:prstGeom prst="rect">
                            <a:avLst/>
                          </a:prstGeom>
                        </pic:spPr>
                      </pic:pic>
                    </a:graphicData>
                  </a:graphic>
                </wp:inline>
              </w:drawing>
            </w:r>
          </w:p>
          <w:p w14:paraId="73A145A1" w14:textId="77777777" w:rsidR="0057119D" w:rsidRDefault="0057119D" w:rsidP="00FA3919">
            <w:pPr>
              <w:spacing w:after="120" w:line="240" w:lineRule="auto"/>
            </w:pPr>
          </w:p>
        </w:tc>
      </w:tr>
    </w:tbl>
    <w:p w14:paraId="0F562267" w14:textId="77777777" w:rsidR="0057119D" w:rsidRDefault="0057119D" w:rsidP="0057119D">
      <w:pPr>
        <w:spacing w:after="120" w:line="240" w:lineRule="auto"/>
        <w:rPr>
          <w:b/>
        </w:rPr>
      </w:pPr>
    </w:p>
    <w:p w14:paraId="226BEEC1" w14:textId="53B57B8E" w:rsidR="0057119D" w:rsidRDefault="0057119D" w:rsidP="005B532D">
      <w:pPr>
        <w:spacing w:after="120" w:line="240" w:lineRule="auto"/>
        <w:jc w:val="center"/>
        <w:rPr>
          <w:b/>
        </w:rPr>
      </w:pPr>
      <w:r>
        <w:rPr>
          <w:b/>
        </w:rPr>
        <w:t xml:space="preserve">--End of Paper </w:t>
      </w:r>
      <w:r w:rsidR="005B532D">
        <w:rPr>
          <w:b/>
        </w:rPr>
        <w:t>8</w:t>
      </w:r>
      <w:r>
        <w:rPr>
          <w:b/>
        </w:rPr>
        <w:t>—</w:t>
      </w: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57119D" w14:paraId="4E0D3F33" w14:textId="77777777" w:rsidTr="00FA3919">
        <w:tc>
          <w:tcPr>
            <w:tcW w:w="14174" w:type="dxa"/>
            <w:gridSpan w:val="7"/>
            <w:shd w:val="clear" w:color="auto" w:fill="FFE599"/>
          </w:tcPr>
          <w:p w14:paraId="4BAD2FBD" w14:textId="05B5093C" w:rsidR="0057119D" w:rsidRDefault="005B532D" w:rsidP="00FA3919">
            <w:pPr>
              <w:spacing w:after="120" w:line="240" w:lineRule="auto"/>
              <w:jc w:val="center"/>
              <w:rPr>
                <w:b/>
              </w:rPr>
            </w:pPr>
            <w:r>
              <w:rPr>
                <w:b/>
              </w:rPr>
              <w:lastRenderedPageBreak/>
              <w:t>9</w:t>
            </w:r>
          </w:p>
        </w:tc>
      </w:tr>
      <w:tr w:rsidR="0057119D" w14:paraId="7F5A385C" w14:textId="77777777" w:rsidTr="00FA3919">
        <w:tc>
          <w:tcPr>
            <w:tcW w:w="4077" w:type="dxa"/>
            <w:shd w:val="clear" w:color="auto" w:fill="F4B083"/>
          </w:tcPr>
          <w:p w14:paraId="6D3E63B0" w14:textId="77777777" w:rsidR="0057119D" w:rsidRDefault="0057119D" w:rsidP="00FA3919">
            <w:pPr>
              <w:spacing w:after="120" w:line="240" w:lineRule="auto"/>
              <w:jc w:val="center"/>
            </w:pPr>
            <w:r>
              <w:rPr>
                <w:b/>
              </w:rPr>
              <w:t>Reference in APA format</w:t>
            </w:r>
          </w:p>
        </w:tc>
        <w:tc>
          <w:tcPr>
            <w:tcW w:w="10097" w:type="dxa"/>
            <w:gridSpan w:val="6"/>
            <w:shd w:val="clear" w:color="auto" w:fill="auto"/>
          </w:tcPr>
          <w:p w14:paraId="0D8340D1" w14:textId="77777777" w:rsidR="0057119D" w:rsidRDefault="0057119D" w:rsidP="00FA3919">
            <w:pPr>
              <w:spacing w:after="120" w:line="240" w:lineRule="auto"/>
              <w:jc w:val="center"/>
            </w:pPr>
          </w:p>
        </w:tc>
      </w:tr>
      <w:tr w:rsidR="0057119D" w14:paraId="72010694" w14:textId="77777777" w:rsidTr="00FA3919">
        <w:tc>
          <w:tcPr>
            <w:tcW w:w="4077" w:type="dxa"/>
            <w:shd w:val="clear" w:color="auto" w:fill="F4B083"/>
          </w:tcPr>
          <w:p w14:paraId="43312898" w14:textId="77777777" w:rsidR="0057119D" w:rsidRDefault="0057119D" w:rsidP="00FA3919">
            <w:pPr>
              <w:spacing w:after="120" w:line="240" w:lineRule="auto"/>
              <w:jc w:val="center"/>
            </w:pPr>
            <w:r>
              <w:rPr>
                <w:b/>
              </w:rPr>
              <w:t>URL of the Reference</w:t>
            </w:r>
          </w:p>
        </w:tc>
        <w:tc>
          <w:tcPr>
            <w:tcW w:w="4395" w:type="dxa"/>
            <w:gridSpan w:val="4"/>
            <w:shd w:val="clear" w:color="auto" w:fill="F4B083"/>
          </w:tcPr>
          <w:p w14:paraId="4FEF1CC5" w14:textId="77777777" w:rsidR="0057119D" w:rsidRDefault="0057119D" w:rsidP="00FA3919">
            <w:pPr>
              <w:spacing w:after="120" w:line="240" w:lineRule="auto"/>
              <w:jc w:val="center"/>
              <w:rPr>
                <w:b/>
              </w:rPr>
            </w:pPr>
            <w:r>
              <w:rPr>
                <w:b/>
              </w:rPr>
              <w:t>Authors Names and Emails</w:t>
            </w:r>
          </w:p>
        </w:tc>
        <w:tc>
          <w:tcPr>
            <w:tcW w:w="5702" w:type="dxa"/>
            <w:gridSpan w:val="2"/>
            <w:shd w:val="clear" w:color="auto" w:fill="F4B083"/>
          </w:tcPr>
          <w:p w14:paraId="232F8B55" w14:textId="77777777" w:rsidR="0057119D" w:rsidRDefault="0057119D" w:rsidP="00FA3919">
            <w:pPr>
              <w:spacing w:after="120" w:line="240" w:lineRule="auto"/>
              <w:jc w:val="center"/>
            </w:pPr>
            <w:r>
              <w:rPr>
                <w:b/>
              </w:rPr>
              <w:t>Keywords in this Reference</w:t>
            </w:r>
          </w:p>
        </w:tc>
      </w:tr>
      <w:tr w:rsidR="0057119D" w14:paraId="5658DBCB" w14:textId="77777777" w:rsidTr="00FA3919">
        <w:tc>
          <w:tcPr>
            <w:tcW w:w="4077" w:type="dxa"/>
          </w:tcPr>
          <w:p w14:paraId="2C665FA4" w14:textId="0FD9B9AF" w:rsidR="0057119D" w:rsidRDefault="00825C09" w:rsidP="00FA3919">
            <w:pPr>
              <w:spacing w:after="120" w:line="240" w:lineRule="auto"/>
            </w:pPr>
            <w:r w:rsidRPr="00825C09">
              <w:t>https://ijcsmc.com/docs/papers/July2021/V10I7202114.pdf</w:t>
            </w:r>
          </w:p>
        </w:tc>
        <w:tc>
          <w:tcPr>
            <w:tcW w:w="4395" w:type="dxa"/>
            <w:gridSpan w:val="4"/>
          </w:tcPr>
          <w:p w14:paraId="3B0A2188" w14:textId="322650DB" w:rsidR="0057119D" w:rsidRDefault="00825C09" w:rsidP="00FA3919">
            <w:pPr>
              <w:spacing w:after="120" w:line="240" w:lineRule="auto"/>
            </w:pPr>
            <w:proofErr w:type="spellStart"/>
            <w:r w:rsidRPr="00825C09">
              <w:t>Bobburi</w:t>
            </w:r>
            <w:proofErr w:type="spellEnd"/>
            <w:r w:rsidRPr="00825C09">
              <w:t xml:space="preserve"> Taralathasri</w:t>
            </w:r>
            <w:proofErr w:type="gramStart"/>
            <w:r w:rsidRPr="00825C09">
              <w:t>1 ;</w:t>
            </w:r>
            <w:proofErr w:type="gramEnd"/>
            <w:r w:rsidRPr="00825C09">
              <w:t xml:space="preserve"> </w:t>
            </w:r>
            <w:proofErr w:type="spellStart"/>
            <w:r w:rsidRPr="00825C09">
              <w:t>Dammati</w:t>
            </w:r>
            <w:proofErr w:type="spellEnd"/>
            <w:r w:rsidRPr="00825C09">
              <w:t xml:space="preserve"> Vidya Sri2 ; </w:t>
            </w:r>
            <w:proofErr w:type="spellStart"/>
            <w:r w:rsidRPr="00825C09">
              <w:t>Gadidammalla</w:t>
            </w:r>
            <w:proofErr w:type="spellEnd"/>
            <w:r w:rsidRPr="00825C09">
              <w:t xml:space="preserve"> Narendra Kumar3 ; Annam Subbarao4 ; Palli R Krishna Prasad</w:t>
            </w:r>
          </w:p>
        </w:tc>
        <w:tc>
          <w:tcPr>
            <w:tcW w:w="5702" w:type="dxa"/>
            <w:gridSpan w:val="2"/>
          </w:tcPr>
          <w:p w14:paraId="0EB524FE" w14:textId="0EE58E1D" w:rsidR="0057119D" w:rsidRDefault="00825C09" w:rsidP="00FA3919">
            <w:pPr>
              <w:spacing w:after="120" w:line="240" w:lineRule="auto"/>
            </w:pPr>
            <w:r w:rsidRPr="00825C09">
              <w:t>Video Surveillance, Computer Vision, Image Classification, Neural Networks, Deep learning</w:t>
            </w:r>
          </w:p>
        </w:tc>
      </w:tr>
      <w:tr w:rsidR="0057119D" w14:paraId="361ECEC7" w14:textId="77777777" w:rsidTr="00FA3919">
        <w:tc>
          <w:tcPr>
            <w:tcW w:w="4077" w:type="dxa"/>
            <w:shd w:val="clear" w:color="auto" w:fill="F7CBAC"/>
          </w:tcPr>
          <w:p w14:paraId="29F4EB71" w14:textId="77777777" w:rsidR="0057119D" w:rsidRDefault="0057119D" w:rsidP="00FA3919">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33F908B8" w14:textId="77777777" w:rsidR="0057119D" w:rsidRDefault="0057119D" w:rsidP="00FA3919">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73D05D4C" w14:textId="77777777" w:rsidR="0057119D" w:rsidRDefault="0057119D" w:rsidP="00FA3919">
            <w:pPr>
              <w:spacing w:after="120" w:line="240" w:lineRule="auto"/>
              <w:jc w:val="center"/>
              <w:rPr>
                <w:b/>
              </w:rPr>
            </w:pPr>
            <w:r>
              <w:rPr>
                <w:b/>
              </w:rPr>
              <w:t>What are the components of it?</w:t>
            </w:r>
          </w:p>
          <w:p w14:paraId="1B982060" w14:textId="77777777" w:rsidR="0057119D" w:rsidRDefault="0057119D" w:rsidP="00FA3919">
            <w:pPr>
              <w:spacing w:after="120" w:line="240" w:lineRule="auto"/>
              <w:jc w:val="center"/>
              <w:rPr>
                <w:b/>
              </w:rPr>
            </w:pPr>
          </w:p>
        </w:tc>
      </w:tr>
      <w:tr w:rsidR="0057119D" w14:paraId="0B4D780A" w14:textId="77777777" w:rsidTr="00FA3919">
        <w:tc>
          <w:tcPr>
            <w:tcW w:w="4077" w:type="dxa"/>
          </w:tcPr>
          <w:p w14:paraId="56EF8235" w14:textId="5FE151E5" w:rsidR="0057119D" w:rsidRDefault="00825C09" w:rsidP="00FA3919">
            <w:pPr>
              <w:spacing w:after="120" w:line="240" w:lineRule="auto"/>
              <w:jc w:val="both"/>
            </w:pPr>
            <w:r w:rsidRPr="00825C09">
              <w:t>This real-time object detection algorithm processes images with exceptional speed and accuracy, facilitating applications in various domains, including robotics and surveillance.</w:t>
            </w:r>
          </w:p>
        </w:tc>
        <w:tc>
          <w:tcPr>
            <w:tcW w:w="4395" w:type="dxa"/>
            <w:gridSpan w:val="4"/>
          </w:tcPr>
          <w:p w14:paraId="3D6303E5" w14:textId="4E683E42" w:rsidR="0057119D" w:rsidRDefault="00825C09" w:rsidP="00FA3919">
            <w:pPr>
              <w:spacing w:after="120" w:line="240" w:lineRule="auto"/>
              <w:jc w:val="both"/>
            </w:pPr>
            <w:r w:rsidRPr="00825C09">
              <w:t>The primary objective of the YOLO algorithm is to enable efficient and accurate object detection in real-time applications. The problem it addresses is the challenge of detecting multiple objects within a single image while maintaining fast processing speeds, overcoming the limitations of traditional detection methods that are often slow and less effective in dynamic environments</w:t>
            </w:r>
          </w:p>
        </w:tc>
        <w:tc>
          <w:tcPr>
            <w:tcW w:w="5702" w:type="dxa"/>
            <w:gridSpan w:val="2"/>
          </w:tcPr>
          <w:p w14:paraId="626DA93C" w14:textId="50C6D11E" w:rsidR="00825C09" w:rsidRPr="00825C09" w:rsidRDefault="00825C09" w:rsidP="00825C09">
            <w:pPr>
              <w:spacing w:after="120" w:line="240" w:lineRule="auto"/>
              <w:jc w:val="both"/>
              <w:rPr>
                <w:lang w:val="en-IN"/>
              </w:rPr>
            </w:pPr>
            <w:r w:rsidRPr="00825C09">
              <w:rPr>
                <w:lang w:val="en-IN"/>
              </w:rPr>
              <w:t>Convolutional Neural Network (CNN): Backbone for feature extraction and classification in the YOLO framework.</w:t>
            </w:r>
          </w:p>
          <w:p w14:paraId="24025DE8" w14:textId="493B4F1F" w:rsidR="00825C09" w:rsidRPr="00825C09" w:rsidRDefault="00825C09" w:rsidP="00825C09">
            <w:pPr>
              <w:spacing w:after="120" w:line="240" w:lineRule="auto"/>
              <w:jc w:val="both"/>
              <w:rPr>
                <w:lang w:val="en-IN"/>
              </w:rPr>
            </w:pPr>
            <w:r w:rsidRPr="00825C09">
              <w:rPr>
                <w:lang w:val="en-IN"/>
              </w:rPr>
              <w:t xml:space="preserve">Grid Division: Divides the image into an </w:t>
            </w:r>
            <w:proofErr w:type="spellStart"/>
            <w:r w:rsidRPr="00825C09">
              <w:rPr>
                <w:lang w:val="en-IN"/>
              </w:rPr>
              <w:t>SxS</w:t>
            </w:r>
            <w:proofErr w:type="spellEnd"/>
            <w:r w:rsidRPr="00825C09">
              <w:rPr>
                <w:lang w:val="en-IN"/>
              </w:rPr>
              <w:t xml:space="preserve"> grid; each cell predicts bounding boxes and class probabilities.</w:t>
            </w:r>
          </w:p>
          <w:p w14:paraId="09D95178" w14:textId="019A6EE6" w:rsidR="00825C09" w:rsidRPr="00825C09" w:rsidRDefault="00825C09" w:rsidP="00825C09">
            <w:pPr>
              <w:spacing w:after="120" w:line="240" w:lineRule="auto"/>
              <w:jc w:val="both"/>
              <w:rPr>
                <w:lang w:val="en-IN"/>
              </w:rPr>
            </w:pPr>
            <w:r w:rsidRPr="00825C09">
              <w:rPr>
                <w:lang w:val="en-IN"/>
              </w:rPr>
              <w:t>Bounding Boxes: Each cell generates multiple bounding boxes with class probabilities and offsets for localization.</w:t>
            </w:r>
          </w:p>
          <w:p w14:paraId="7117274E" w14:textId="505DDAAA" w:rsidR="00825C09" w:rsidRPr="00825C09" w:rsidRDefault="00825C09" w:rsidP="00825C09">
            <w:pPr>
              <w:spacing w:after="120" w:line="240" w:lineRule="auto"/>
              <w:jc w:val="both"/>
              <w:rPr>
                <w:lang w:val="en-IN"/>
              </w:rPr>
            </w:pPr>
            <w:r w:rsidRPr="00825C09">
              <w:rPr>
                <w:lang w:val="en-IN"/>
              </w:rPr>
              <w:t>Non-Max Suppression: Eliminates redundant bounding boxes, selecting the best predictions using Intersection over Union (</w:t>
            </w:r>
            <w:proofErr w:type="spellStart"/>
            <w:r w:rsidRPr="00825C09">
              <w:rPr>
                <w:lang w:val="en-IN"/>
              </w:rPr>
              <w:t>IoU</w:t>
            </w:r>
            <w:proofErr w:type="spellEnd"/>
            <w:r w:rsidRPr="00825C09">
              <w:rPr>
                <w:lang w:val="en-IN"/>
              </w:rPr>
              <w:t>).</w:t>
            </w:r>
          </w:p>
          <w:p w14:paraId="204BDCD0" w14:textId="789CE384" w:rsidR="00825C09" w:rsidRPr="00825C09" w:rsidRDefault="00825C09" w:rsidP="00825C09">
            <w:pPr>
              <w:spacing w:after="120" w:line="240" w:lineRule="auto"/>
              <w:jc w:val="both"/>
              <w:rPr>
                <w:lang w:val="en-IN"/>
              </w:rPr>
            </w:pPr>
            <w:r w:rsidRPr="00825C09">
              <w:rPr>
                <w:lang w:val="en-IN"/>
              </w:rPr>
              <w:t>Pre-trained Models and Datasets: Utilizes pre-trained models to improve detection without extensive computational resources.</w:t>
            </w:r>
          </w:p>
          <w:p w14:paraId="2830F5FB" w14:textId="77777777" w:rsidR="0057119D" w:rsidRDefault="0057119D" w:rsidP="00FA3919">
            <w:pPr>
              <w:spacing w:after="120" w:line="240" w:lineRule="auto"/>
              <w:jc w:val="both"/>
            </w:pPr>
          </w:p>
          <w:p w14:paraId="7B97D82F" w14:textId="77777777" w:rsidR="006A18DE" w:rsidRPr="00B24751" w:rsidRDefault="006A18DE" w:rsidP="00FA3919">
            <w:pPr>
              <w:spacing w:after="120" w:line="240" w:lineRule="auto"/>
              <w:jc w:val="both"/>
            </w:pPr>
          </w:p>
        </w:tc>
      </w:tr>
      <w:tr w:rsidR="0057119D" w14:paraId="2755DEE5" w14:textId="77777777" w:rsidTr="00FA3919">
        <w:tc>
          <w:tcPr>
            <w:tcW w:w="14174" w:type="dxa"/>
            <w:gridSpan w:val="7"/>
            <w:shd w:val="clear" w:color="auto" w:fill="F7CBAC"/>
          </w:tcPr>
          <w:p w14:paraId="3602DFF1" w14:textId="77777777" w:rsidR="0057119D" w:rsidRDefault="0057119D" w:rsidP="00FA3919">
            <w:pPr>
              <w:spacing w:after="120" w:line="240" w:lineRule="auto"/>
              <w:jc w:val="center"/>
              <w:rPr>
                <w:b/>
              </w:rPr>
            </w:pPr>
            <w:r>
              <w:rPr>
                <w:b/>
              </w:rPr>
              <w:lastRenderedPageBreak/>
              <w:t>The Process (Mechanism) of this Work; Means How the Problem has Solved &amp; Advantage &amp; Disadvantage of Each Step in This Process</w:t>
            </w:r>
          </w:p>
        </w:tc>
      </w:tr>
      <w:tr w:rsidR="0057119D" w14:paraId="0AD53DA2" w14:textId="77777777" w:rsidTr="00FA3919">
        <w:tc>
          <w:tcPr>
            <w:tcW w:w="14174" w:type="dxa"/>
            <w:gridSpan w:val="7"/>
          </w:tcPr>
          <w:p w14:paraId="5FDC2B84" w14:textId="77777777" w:rsidR="0057119D" w:rsidRDefault="0057119D" w:rsidP="00FA3919">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57119D" w14:paraId="36C9ACD5" w14:textId="77777777" w:rsidTr="00FA3919">
              <w:tc>
                <w:tcPr>
                  <w:tcW w:w="846" w:type="dxa"/>
                  <w:shd w:val="clear" w:color="auto" w:fill="C9C9C9"/>
                </w:tcPr>
                <w:p w14:paraId="1C7E4524" w14:textId="77777777" w:rsidR="0057119D" w:rsidRDefault="0057119D" w:rsidP="00FA3919">
                  <w:pPr>
                    <w:spacing w:after="120" w:line="240" w:lineRule="auto"/>
                    <w:jc w:val="center"/>
                    <w:rPr>
                      <w:b/>
                      <w:highlight w:val="white"/>
                    </w:rPr>
                  </w:pPr>
                </w:p>
              </w:tc>
              <w:tc>
                <w:tcPr>
                  <w:tcW w:w="4536" w:type="dxa"/>
                  <w:shd w:val="clear" w:color="auto" w:fill="C9C9C9"/>
                </w:tcPr>
                <w:p w14:paraId="332F35EB" w14:textId="77777777" w:rsidR="0057119D" w:rsidRDefault="0057119D" w:rsidP="00FA3919">
                  <w:pPr>
                    <w:spacing w:after="120" w:line="240" w:lineRule="auto"/>
                    <w:jc w:val="center"/>
                    <w:rPr>
                      <w:b/>
                      <w:highlight w:val="white"/>
                    </w:rPr>
                  </w:pPr>
                  <w:r>
                    <w:rPr>
                      <w:b/>
                      <w:highlight w:val="white"/>
                    </w:rPr>
                    <w:t>Process Steps</w:t>
                  </w:r>
                </w:p>
              </w:tc>
              <w:tc>
                <w:tcPr>
                  <w:tcW w:w="4394" w:type="dxa"/>
                  <w:shd w:val="clear" w:color="auto" w:fill="C9C9C9"/>
                </w:tcPr>
                <w:p w14:paraId="353448EC" w14:textId="77777777" w:rsidR="0057119D" w:rsidRDefault="0057119D" w:rsidP="00FA3919">
                  <w:pPr>
                    <w:spacing w:after="120" w:line="240" w:lineRule="auto"/>
                    <w:jc w:val="center"/>
                    <w:rPr>
                      <w:b/>
                      <w:highlight w:val="white"/>
                    </w:rPr>
                  </w:pPr>
                  <w:r>
                    <w:rPr>
                      <w:b/>
                      <w:highlight w:val="white"/>
                    </w:rPr>
                    <w:t>Advantage</w:t>
                  </w:r>
                </w:p>
              </w:tc>
              <w:tc>
                <w:tcPr>
                  <w:tcW w:w="4167" w:type="dxa"/>
                  <w:shd w:val="clear" w:color="auto" w:fill="C9C9C9"/>
                </w:tcPr>
                <w:p w14:paraId="31DE4354" w14:textId="77777777" w:rsidR="0057119D" w:rsidRDefault="0057119D" w:rsidP="00FA3919">
                  <w:pPr>
                    <w:spacing w:after="120" w:line="240" w:lineRule="auto"/>
                    <w:jc w:val="center"/>
                    <w:rPr>
                      <w:b/>
                      <w:highlight w:val="white"/>
                    </w:rPr>
                  </w:pPr>
                  <w:r>
                    <w:rPr>
                      <w:b/>
                      <w:highlight w:val="white"/>
                    </w:rPr>
                    <w:t>Disadvantage (Limitation)</w:t>
                  </w:r>
                </w:p>
              </w:tc>
            </w:tr>
            <w:tr w:rsidR="0057119D" w14:paraId="32ECF44D" w14:textId="77777777" w:rsidTr="00FA3919">
              <w:tc>
                <w:tcPr>
                  <w:tcW w:w="846" w:type="dxa"/>
                  <w:shd w:val="clear" w:color="auto" w:fill="C9C9C9"/>
                </w:tcPr>
                <w:p w14:paraId="71F82D82" w14:textId="77777777" w:rsidR="0057119D" w:rsidRDefault="0057119D" w:rsidP="00FA3919">
                  <w:pPr>
                    <w:spacing w:after="120" w:line="240" w:lineRule="auto"/>
                    <w:jc w:val="center"/>
                    <w:rPr>
                      <w:b/>
                      <w:highlight w:val="white"/>
                    </w:rPr>
                  </w:pPr>
                  <w:r>
                    <w:rPr>
                      <w:b/>
                      <w:highlight w:val="white"/>
                    </w:rPr>
                    <w:t>1</w:t>
                  </w:r>
                </w:p>
              </w:tc>
              <w:tc>
                <w:tcPr>
                  <w:tcW w:w="4536" w:type="dxa"/>
                </w:tcPr>
                <w:p w14:paraId="6DF16117" w14:textId="3D6B2F78" w:rsidR="006A18DE" w:rsidRPr="006A18DE" w:rsidRDefault="006A18DE" w:rsidP="006A18DE">
                  <w:pPr>
                    <w:spacing w:after="120" w:line="240" w:lineRule="auto"/>
                    <w:jc w:val="both"/>
                    <w:rPr>
                      <w:highlight w:val="white"/>
                      <w:lang w:val="en-IN"/>
                    </w:rPr>
                  </w:pPr>
                  <w:r w:rsidRPr="006A18DE">
                    <w:rPr>
                      <w:highlight w:val="white"/>
                      <w:lang w:val="en-IN"/>
                    </w:rPr>
                    <w:t>Data Collection: Gather images for training and testing.</w:t>
                  </w:r>
                </w:p>
                <w:p w14:paraId="42C30564" w14:textId="61ACF370" w:rsidR="006A18DE" w:rsidRPr="006A18DE" w:rsidRDefault="006A18DE" w:rsidP="006A18DE">
                  <w:pPr>
                    <w:spacing w:after="120" w:line="240" w:lineRule="auto"/>
                    <w:jc w:val="both"/>
                    <w:rPr>
                      <w:highlight w:val="white"/>
                      <w:lang w:val="en-IN"/>
                    </w:rPr>
                  </w:pPr>
                  <w:r w:rsidRPr="006A18DE">
                    <w:rPr>
                      <w:highlight w:val="white"/>
                      <w:lang w:val="en-IN"/>
                    </w:rPr>
                    <w:t xml:space="preserve">Grid Division: Divide images into an </w:t>
                  </w:r>
                  <w:proofErr w:type="spellStart"/>
                  <w:r w:rsidRPr="006A18DE">
                    <w:rPr>
                      <w:highlight w:val="white"/>
                      <w:lang w:val="en-IN"/>
                    </w:rPr>
                    <w:t>SxS</w:t>
                  </w:r>
                  <w:proofErr w:type="spellEnd"/>
                  <w:r w:rsidRPr="006A18DE">
                    <w:rPr>
                      <w:highlight w:val="white"/>
                      <w:lang w:val="en-IN"/>
                    </w:rPr>
                    <w:t xml:space="preserve"> grid for bounding box prediction.</w:t>
                  </w:r>
                </w:p>
                <w:p w14:paraId="4EB2B1E2" w14:textId="78A4AEC0" w:rsidR="006A18DE" w:rsidRPr="006A18DE" w:rsidRDefault="006A18DE" w:rsidP="006A18DE">
                  <w:pPr>
                    <w:spacing w:after="120" w:line="240" w:lineRule="auto"/>
                    <w:jc w:val="both"/>
                    <w:rPr>
                      <w:highlight w:val="white"/>
                      <w:lang w:val="en-IN"/>
                    </w:rPr>
                  </w:pPr>
                  <w:r w:rsidRPr="006A18DE">
                    <w:rPr>
                      <w:highlight w:val="white"/>
                      <w:lang w:val="en-IN"/>
                    </w:rPr>
                    <w:t>Bounding Box Prediction: Each grid cell predicts multiple bounding boxes and class probabilities.</w:t>
                  </w:r>
                </w:p>
                <w:p w14:paraId="385EFBCD" w14:textId="51BC61C5" w:rsidR="006A18DE" w:rsidRPr="006A18DE" w:rsidRDefault="006A18DE" w:rsidP="006A18DE">
                  <w:pPr>
                    <w:spacing w:after="120" w:line="240" w:lineRule="auto"/>
                    <w:jc w:val="both"/>
                    <w:rPr>
                      <w:highlight w:val="white"/>
                      <w:lang w:val="en-IN"/>
                    </w:rPr>
                  </w:pPr>
                  <w:r w:rsidRPr="006A18DE">
                    <w:rPr>
                      <w:highlight w:val="white"/>
                      <w:lang w:val="en-IN"/>
                    </w:rPr>
                    <w:t>Non-Max Suppression: Filter out overlapping bounding boxes to select the most accurate predictions.</w:t>
                  </w:r>
                </w:p>
                <w:p w14:paraId="2EEEB300" w14:textId="6C3EB520" w:rsidR="006A18DE" w:rsidRPr="006A18DE" w:rsidRDefault="006A18DE" w:rsidP="006A18DE">
                  <w:pPr>
                    <w:spacing w:after="120" w:line="240" w:lineRule="auto"/>
                    <w:jc w:val="both"/>
                    <w:rPr>
                      <w:highlight w:val="white"/>
                      <w:lang w:val="en-IN"/>
                    </w:rPr>
                  </w:pPr>
                  <w:r w:rsidRPr="006A18DE">
                    <w:rPr>
                      <w:highlight w:val="white"/>
                      <w:lang w:val="en-IN"/>
                    </w:rPr>
                    <w:t>Model Training: Train the YOLO model using the prepared dataset.</w:t>
                  </w:r>
                </w:p>
                <w:p w14:paraId="30483D43" w14:textId="23EC5AFC" w:rsidR="0057119D" w:rsidRPr="006A18DE" w:rsidRDefault="006A18DE" w:rsidP="006A18DE">
                  <w:pPr>
                    <w:spacing w:after="120" w:line="240" w:lineRule="auto"/>
                    <w:jc w:val="both"/>
                    <w:rPr>
                      <w:highlight w:val="white"/>
                    </w:rPr>
                  </w:pPr>
                  <w:r w:rsidRPr="006A18DE">
                    <w:rPr>
                      <w:highlight w:val="white"/>
                      <w:lang w:val="en-IN"/>
                    </w:rPr>
                    <w:t>Evaluation: Test the model's performance using new images and refine as needed</w:t>
                  </w:r>
                </w:p>
              </w:tc>
              <w:tc>
                <w:tcPr>
                  <w:tcW w:w="4394" w:type="dxa"/>
                </w:tcPr>
                <w:p w14:paraId="53B9E19C" w14:textId="23717684" w:rsidR="006A18DE" w:rsidRPr="006A18DE" w:rsidRDefault="006A18DE" w:rsidP="006A18DE">
                  <w:pPr>
                    <w:spacing w:after="120" w:line="240" w:lineRule="auto"/>
                    <w:jc w:val="both"/>
                    <w:rPr>
                      <w:rFonts w:ascii="Segoe UI Emoji" w:eastAsia="Segoe UI Emoji" w:hAnsi="Segoe UI Emoji" w:cs="Segoe UI Emoji"/>
                      <w:color w:val="374151"/>
                      <w:sz w:val="19"/>
                      <w:szCs w:val="19"/>
                      <w:lang w:val="en-IN"/>
                    </w:rPr>
                  </w:pPr>
                  <w:r w:rsidRPr="006A18DE">
                    <w:rPr>
                      <w:rFonts w:ascii="Segoe UI Emoji" w:eastAsia="Segoe UI Emoji" w:hAnsi="Segoe UI Emoji" w:cs="Segoe UI Emoji"/>
                      <w:color w:val="374151"/>
                      <w:sz w:val="19"/>
                      <w:szCs w:val="19"/>
                      <w:lang w:val="en-IN"/>
                    </w:rPr>
                    <w:t>Real-Time Performance: YOLO is capable of processing images at high speeds, making it ideal for real-time applications such as video surveillance and autonomous vehicles.</w:t>
                  </w:r>
                </w:p>
                <w:p w14:paraId="1D11047A" w14:textId="52DC5A07" w:rsidR="006A18DE" w:rsidRPr="006A18DE" w:rsidRDefault="006A18DE" w:rsidP="006A18DE">
                  <w:pPr>
                    <w:spacing w:after="120" w:line="240" w:lineRule="auto"/>
                    <w:jc w:val="both"/>
                    <w:rPr>
                      <w:rFonts w:ascii="Segoe UI Emoji" w:eastAsia="Segoe UI Emoji" w:hAnsi="Segoe UI Emoji" w:cs="Segoe UI Emoji"/>
                      <w:color w:val="374151"/>
                      <w:sz w:val="19"/>
                      <w:szCs w:val="19"/>
                      <w:lang w:val="en-IN"/>
                    </w:rPr>
                  </w:pPr>
                  <w:r w:rsidRPr="006A18DE">
                    <w:rPr>
                      <w:rFonts w:ascii="Segoe UI Emoji" w:eastAsia="Segoe UI Emoji" w:hAnsi="Segoe UI Emoji" w:cs="Segoe UI Emoji"/>
                      <w:color w:val="374151"/>
                      <w:sz w:val="19"/>
                      <w:szCs w:val="19"/>
                      <w:lang w:val="en-IN"/>
                    </w:rPr>
                    <w:t>Single Model Approach: Unlike other methods that require multiple models for different tasks, YOLO performs detection and classification in a single forward pass.</w:t>
                  </w:r>
                </w:p>
                <w:p w14:paraId="30E577E4" w14:textId="6A76A199" w:rsidR="006A18DE" w:rsidRPr="006A18DE" w:rsidRDefault="006A18DE" w:rsidP="006A18DE">
                  <w:pPr>
                    <w:spacing w:after="120" w:line="240" w:lineRule="auto"/>
                    <w:jc w:val="both"/>
                    <w:rPr>
                      <w:rFonts w:ascii="Segoe UI Emoji" w:eastAsia="Segoe UI Emoji" w:hAnsi="Segoe UI Emoji" w:cs="Segoe UI Emoji"/>
                      <w:color w:val="374151"/>
                      <w:sz w:val="19"/>
                      <w:szCs w:val="19"/>
                      <w:lang w:val="en-IN"/>
                    </w:rPr>
                  </w:pPr>
                  <w:r w:rsidRPr="006A18DE">
                    <w:rPr>
                      <w:rFonts w:ascii="Segoe UI Emoji" w:eastAsia="Segoe UI Emoji" w:hAnsi="Segoe UI Emoji" w:cs="Segoe UI Emoji"/>
                      <w:color w:val="374151"/>
                      <w:sz w:val="19"/>
                      <w:szCs w:val="19"/>
                      <w:lang w:val="en-IN"/>
                    </w:rPr>
                    <w:t xml:space="preserve">Global Context: By </w:t>
                  </w:r>
                  <w:proofErr w:type="spellStart"/>
                  <w:r w:rsidRPr="006A18DE">
                    <w:rPr>
                      <w:rFonts w:ascii="Segoe UI Emoji" w:eastAsia="Segoe UI Emoji" w:hAnsi="Segoe UI Emoji" w:cs="Segoe UI Emoji"/>
                      <w:color w:val="374151"/>
                      <w:sz w:val="19"/>
                      <w:szCs w:val="19"/>
                      <w:lang w:val="en-IN"/>
                    </w:rPr>
                    <w:t>analyzing</w:t>
                  </w:r>
                  <w:proofErr w:type="spellEnd"/>
                  <w:r w:rsidRPr="006A18DE">
                    <w:rPr>
                      <w:rFonts w:ascii="Segoe UI Emoji" w:eastAsia="Segoe UI Emoji" w:hAnsi="Segoe UI Emoji" w:cs="Segoe UI Emoji"/>
                      <w:color w:val="374151"/>
                      <w:sz w:val="19"/>
                      <w:szCs w:val="19"/>
                      <w:lang w:val="en-IN"/>
                    </w:rPr>
                    <w:t xml:space="preserve"> the entire image at once, YOLO captures global context and relationships between objects, improving detection accuracy.</w:t>
                  </w:r>
                </w:p>
                <w:p w14:paraId="1072A752" w14:textId="6422495D" w:rsidR="0057119D" w:rsidRPr="006A18DE" w:rsidRDefault="006A18DE" w:rsidP="006A18DE">
                  <w:pPr>
                    <w:spacing w:after="120" w:line="240" w:lineRule="auto"/>
                    <w:jc w:val="both"/>
                    <w:rPr>
                      <w:highlight w:val="white"/>
                    </w:rPr>
                  </w:pPr>
                  <w:r w:rsidRPr="006A18DE">
                    <w:rPr>
                      <w:rFonts w:ascii="Segoe UI Emoji" w:eastAsia="Segoe UI Emoji" w:hAnsi="Segoe UI Emoji" w:cs="Segoe UI Emoji"/>
                      <w:color w:val="374151"/>
                      <w:sz w:val="19"/>
                      <w:szCs w:val="19"/>
                      <w:lang w:val="en-IN"/>
                    </w:rPr>
                    <w:t>High Accuracy: YOLO's architecture is designed to maximize both speed and accuracy, making it effective for a wide range of object detection tasks.</w:t>
                  </w:r>
                </w:p>
              </w:tc>
              <w:tc>
                <w:tcPr>
                  <w:tcW w:w="4167" w:type="dxa"/>
                </w:tcPr>
                <w:p w14:paraId="1D686AD1" w14:textId="469AC89C" w:rsidR="006A18DE" w:rsidRPr="006A18DE" w:rsidRDefault="006A18DE" w:rsidP="006A18DE">
                  <w:pPr>
                    <w:spacing w:after="120" w:line="240" w:lineRule="auto"/>
                    <w:jc w:val="both"/>
                    <w:rPr>
                      <w:highlight w:val="white"/>
                      <w:lang w:val="en-IN"/>
                    </w:rPr>
                  </w:pPr>
                  <w:r w:rsidRPr="006A18DE">
                    <w:rPr>
                      <w:highlight w:val="white"/>
                      <w:lang w:val="en-IN"/>
                    </w:rPr>
                    <w:t>D</w:t>
                  </w:r>
                  <w:r w:rsidRPr="006A18DE">
                    <w:rPr>
                      <w:highlight w:val="white"/>
                      <w:lang w:val="en-IN"/>
                    </w:rPr>
                    <w:t>ifficulty with Small Objects: YOLO often struggles to detect small objects or objects that are close together due to its spatial constraints in grid division.</w:t>
                  </w:r>
                </w:p>
                <w:p w14:paraId="49D699AF" w14:textId="57EA5F07" w:rsidR="006A18DE" w:rsidRPr="006A18DE" w:rsidRDefault="006A18DE" w:rsidP="006A18DE">
                  <w:pPr>
                    <w:spacing w:after="120" w:line="240" w:lineRule="auto"/>
                    <w:jc w:val="both"/>
                    <w:rPr>
                      <w:highlight w:val="white"/>
                      <w:lang w:val="en-IN"/>
                    </w:rPr>
                  </w:pPr>
                  <w:r w:rsidRPr="006A18DE">
                    <w:rPr>
                      <w:highlight w:val="white"/>
                      <w:lang w:val="en-IN"/>
                    </w:rPr>
                    <w:t>Limited Number of Classes: The performance may degrade when trying to detect a large number of classes simultaneously, as it can lead to confusion and missed detections.</w:t>
                  </w:r>
                </w:p>
                <w:p w14:paraId="48D2AC89" w14:textId="7343D345" w:rsidR="006A18DE" w:rsidRPr="006A18DE" w:rsidRDefault="006A18DE" w:rsidP="006A18DE">
                  <w:pPr>
                    <w:spacing w:after="120" w:line="240" w:lineRule="auto"/>
                    <w:jc w:val="both"/>
                    <w:rPr>
                      <w:highlight w:val="white"/>
                      <w:lang w:val="en-IN"/>
                    </w:rPr>
                  </w:pPr>
                  <w:r w:rsidRPr="006A18DE">
                    <w:rPr>
                      <w:highlight w:val="white"/>
                      <w:lang w:val="en-IN"/>
                    </w:rPr>
                    <w:t>Overlapping Objects: YOLO can have difficulty distinguishing between overlapping objects, leading to inaccuracies in bounding box predictions.</w:t>
                  </w:r>
                </w:p>
                <w:p w14:paraId="1051F33C" w14:textId="5B2E16F0" w:rsidR="0057119D" w:rsidRPr="006A18DE" w:rsidRDefault="006A18DE" w:rsidP="006A18DE">
                  <w:pPr>
                    <w:spacing w:after="120" w:line="240" w:lineRule="auto"/>
                    <w:jc w:val="both"/>
                    <w:rPr>
                      <w:highlight w:val="white"/>
                    </w:rPr>
                  </w:pPr>
                  <w:r w:rsidRPr="006A18DE">
                    <w:rPr>
                      <w:highlight w:val="white"/>
                      <w:lang w:val="en-IN"/>
                    </w:rPr>
                    <w:t xml:space="preserve"> </w:t>
                  </w:r>
                </w:p>
              </w:tc>
            </w:tr>
          </w:tbl>
          <w:p w14:paraId="47650DF5" w14:textId="77777777" w:rsidR="0057119D" w:rsidRDefault="0057119D" w:rsidP="00FA3919">
            <w:pPr>
              <w:spacing w:after="120" w:line="240" w:lineRule="auto"/>
            </w:pPr>
          </w:p>
        </w:tc>
      </w:tr>
      <w:tr w:rsidR="0057119D" w14:paraId="6822934A" w14:textId="77777777" w:rsidTr="00FA3919">
        <w:tc>
          <w:tcPr>
            <w:tcW w:w="14174" w:type="dxa"/>
            <w:gridSpan w:val="7"/>
            <w:shd w:val="clear" w:color="auto" w:fill="F7CBAC"/>
          </w:tcPr>
          <w:p w14:paraId="31AA2A39" w14:textId="77777777" w:rsidR="0057119D" w:rsidRDefault="0057119D" w:rsidP="00FA3919">
            <w:pPr>
              <w:spacing w:after="120" w:line="240" w:lineRule="auto"/>
              <w:jc w:val="center"/>
              <w:rPr>
                <w:b/>
              </w:rPr>
            </w:pPr>
            <w:r>
              <w:rPr>
                <w:b/>
              </w:rPr>
              <w:t xml:space="preserve">Major Impact Factors in this Work </w:t>
            </w:r>
          </w:p>
        </w:tc>
      </w:tr>
      <w:tr w:rsidR="0057119D" w14:paraId="37A674E3" w14:textId="77777777" w:rsidTr="00FA3919">
        <w:tc>
          <w:tcPr>
            <w:tcW w:w="14174" w:type="dxa"/>
            <w:gridSpan w:val="7"/>
          </w:tcPr>
          <w:p w14:paraId="11795BC5"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57119D" w14:paraId="73B76DFB" w14:textId="77777777" w:rsidTr="00FA3919">
              <w:tc>
                <w:tcPr>
                  <w:tcW w:w="3485" w:type="dxa"/>
                  <w:shd w:val="clear" w:color="auto" w:fill="D0CECE"/>
                </w:tcPr>
                <w:p w14:paraId="77C25EE4"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76BF5838"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25A8653D"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4840A99B"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6A18DE" w14:paraId="18CA6455" w14:textId="77777777" w:rsidTr="00FA3919">
              <w:tc>
                <w:tcPr>
                  <w:tcW w:w="3485" w:type="dxa"/>
                </w:tcPr>
                <w:p w14:paraId="5F032BBF" w14:textId="076D9812" w:rsidR="006A18DE" w:rsidRDefault="006A18DE" w:rsidP="006A18DE">
                  <w:pPr>
                    <w:spacing w:after="0" w:line="240" w:lineRule="auto"/>
                  </w:pPr>
                  <w:r w:rsidRPr="006A18DE">
                    <w:rPr>
                      <w:lang w:eastAsia="zh-CN"/>
                    </w:rPr>
                    <w:t>The outcome that is measured or observed in response to changes in the independent variable.</w:t>
                  </w:r>
                </w:p>
              </w:tc>
              <w:tc>
                <w:tcPr>
                  <w:tcW w:w="3486" w:type="dxa"/>
                </w:tcPr>
                <w:p w14:paraId="17B21814" w14:textId="29B1BFDC" w:rsidR="006A18DE" w:rsidRDefault="006A18DE" w:rsidP="006A18DE">
                  <w:pPr>
                    <w:spacing w:after="0" w:line="240" w:lineRule="auto"/>
                  </w:pPr>
                  <w:r w:rsidRPr="006A18DE">
                    <w:t>The factor that is manipulated or changed to observe its effect on the dependent variable.</w:t>
                  </w:r>
                </w:p>
              </w:tc>
              <w:tc>
                <w:tcPr>
                  <w:tcW w:w="3486" w:type="dxa"/>
                </w:tcPr>
                <w:p w14:paraId="26527B01" w14:textId="4812FDDF" w:rsidR="006A18DE" w:rsidRDefault="006A18DE" w:rsidP="006A18DE">
                  <w:pPr>
                    <w:shd w:val="clear" w:color="auto" w:fill="FFFFFF"/>
                    <w:spacing w:after="0" w:line="240" w:lineRule="auto"/>
                    <w:rPr>
                      <w:color w:val="000000"/>
                    </w:rPr>
                  </w:pPr>
                  <w:r w:rsidRPr="006A18DE">
                    <w:rPr>
                      <w:color w:val="000000"/>
                    </w:rPr>
                    <w:t>A variable that affects the strength or direction of the relationship between the independent and dependent variables.</w:t>
                  </w:r>
                </w:p>
              </w:tc>
              <w:tc>
                <w:tcPr>
                  <w:tcW w:w="3486" w:type="dxa"/>
                </w:tcPr>
                <w:p w14:paraId="454590A2" w14:textId="0E07DDF8" w:rsidR="006A18DE" w:rsidRDefault="006A18DE" w:rsidP="006A18DE">
                  <w:pPr>
                    <w:shd w:val="clear" w:color="auto" w:fill="FFFFFF"/>
                    <w:spacing w:after="0" w:line="240" w:lineRule="auto"/>
                  </w:pPr>
                  <w:r w:rsidRPr="006A18DE">
                    <w:t>A variable that explains the relationship between the independent and dependent variables by mediating the effect</w:t>
                  </w:r>
                </w:p>
              </w:tc>
            </w:tr>
          </w:tbl>
          <w:p w14:paraId="2777BD50" w14:textId="77777777" w:rsidR="0057119D" w:rsidRDefault="0057119D" w:rsidP="00FA3919">
            <w:pPr>
              <w:spacing w:after="120" w:line="240" w:lineRule="auto"/>
            </w:pPr>
          </w:p>
        </w:tc>
      </w:tr>
      <w:tr w:rsidR="0057119D" w14:paraId="2490A8A9" w14:textId="77777777" w:rsidTr="00FA3919">
        <w:tc>
          <w:tcPr>
            <w:tcW w:w="14174" w:type="dxa"/>
            <w:gridSpan w:val="7"/>
            <w:shd w:val="clear" w:color="auto" w:fill="auto"/>
          </w:tcPr>
          <w:p w14:paraId="07DF059B" w14:textId="77777777" w:rsidR="0057119D" w:rsidRDefault="0057119D" w:rsidP="00FA3919">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57119D" w14:paraId="5AED254E" w14:textId="77777777" w:rsidTr="00FA3919">
              <w:tc>
                <w:tcPr>
                  <w:tcW w:w="13943" w:type="dxa"/>
                  <w:shd w:val="clear" w:color="auto" w:fill="D0CECE"/>
                </w:tcPr>
                <w:p w14:paraId="11E6B652" w14:textId="77777777" w:rsidR="0057119D" w:rsidRDefault="0057119D" w:rsidP="00FA3919">
                  <w:pPr>
                    <w:spacing w:after="120" w:line="240" w:lineRule="auto"/>
                    <w:jc w:val="center"/>
                    <w:rPr>
                      <w:highlight w:val="white"/>
                    </w:rPr>
                  </w:pPr>
                  <w:r>
                    <w:rPr>
                      <w:b/>
                      <w:color w:val="000000"/>
                      <w:highlight w:val="white"/>
                    </w:rPr>
                    <w:lastRenderedPageBreak/>
                    <w:t>Relationship Among </w:t>
                  </w:r>
                  <w:proofErr w:type="gramStart"/>
                  <w:r>
                    <w:rPr>
                      <w:b/>
                      <w:color w:val="000000"/>
                      <w:highlight w:val="white"/>
                    </w:rPr>
                    <w:t>The</w:t>
                  </w:r>
                  <w:proofErr w:type="gramEnd"/>
                  <w:r>
                    <w:rPr>
                      <w:b/>
                      <w:color w:val="000000"/>
                      <w:highlight w:val="white"/>
                    </w:rPr>
                    <w:t xml:space="preserve"> Above 4 Variables in This article</w:t>
                  </w:r>
                </w:p>
              </w:tc>
            </w:tr>
            <w:tr w:rsidR="0057119D" w14:paraId="2BB7969D" w14:textId="77777777" w:rsidTr="00FA3919">
              <w:tc>
                <w:tcPr>
                  <w:tcW w:w="13943" w:type="dxa"/>
                </w:tcPr>
                <w:p w14:paraId="56BD000B" w14:textId="77777777" w:rsidR="0057119D" w:rsidRDefault="0057119D" w:rsidP="00FA3919">
                  <w:pPr>
                    <w:spacing w:after="120" w:line="240" w:lineRule="auto"/>
                    <w:rPr>
                      <w:highlight w:val="white"/>
                    </w:rPr>
                  </w:pPr>
                </w:p>
              </w:tc>
            </w:tr>
          </w:tbl>
          <w:p w14:paraId="3D19DF19" w14:textId="77777777" w:rsidR="0057119D" w:rsidRDefault="0057119D" w:rsidP="00FA3919">
            <w:pPr>
              <w:spacing w:after="120" w:line="240" w:lineRule="auto"/>
              <w:rPr>
                <w:b/>
              </w:rPr>
            </w:pPr>
          </w:p>
        </w:tc>
      </w:tr>
      <w:tr w:rsidR="0057119D" w14:paraId="236E9340" w14:textId="77777777" w:rsidTr="00FA3919">
        <w:tc>
          <w:tcPr>
            <w:tcW w:w="4644" w:type="dxa"/>
            <w:gridSpan w:val="2"/>
            <w:shd w:val="clear" w:color="auto" w:fill="F7CBAC"/>
          </w:tcPr>
          <w:p w14:paraId="5CA3286B" w14:textId="77777777" w:rsidR="0057119D" w:rsidRDefault="0057119D" w:rsidP="00FA3919">
            <w:pPr>
              <w:spacing w:after="120" w:line="240" w:lineRule="auto"/>
              <w:jc w:val="center"/>
              <w:rPr>
                <w:b/>
              </w:rPr>
            </w:pPr>
            <w:r>
              <w:rPr>
                <w:b/>
              </w:rPr>
              <w:lastRenderedPageBreak/>
              <w:t xml:space="preserve">Input and Output  </w:t>
            </w:r>
          </w:p>
        </w:tc>
        <w:tc>
          <w:tcPr>
            <w:tcW w:w="4678" w:type="dxa"/>
            <w:gridSpan w:val="4"/>
            <w:shd w:val="clear" w:color="auto" w:fill="F7CBAC"/>
          </w:tcPr>
          <w:p w14:paraId="7A528695" w14:textId="77777777" w:rsidR="0057119D" w:rsidRDefault="0057119D" w:rsidP="00FA3919">
            <w:pPr>
              <w:spacing w:after="120" w:line="240" w:lineRule="auto"/>
              <w:jc w:val="center"/>
              <w:rPr>
                <w:b/>
              </w:rPr>
            </w:pPr>
            <w:r>
              <w:rPr>
                <w:b/>
              </w:rPr>
              <w:t xml:space="preserve">Feature of This   Solution </w:t>
            </w:r>
          </w:p>
        </w:tc>
        <w:tc>
          <w:tcPr>
            <w:tcW w:w="4852" w:type="dxa"/>
            <w:shd w:val="clear" w:color="auto" w:fill="F7CBAC"/>
          </w:tcPr>
          <w:p w14:paraId="4B01E9AE" w14:textId="77777777" w:rsidR="0057119D" w:rsidRDefault="0057119D" w:rsidP="00FA3919">
            <w:pPr>
              <w:spacing w:after="120" w:line="240" w:lineRule="auto"/>
              <w:jc w:val="center"/>
              <w:rPr>
                <w:b/>
              </w:rPr>
            </w:pPr>
            <w:r>
              <w:rPr>
                <w:b/>
              </w:rPr>
              <w:t xml:space="preserve">Contribution &amp; The Value of </w:t>
            </w:r>
            <w:proofErr w:type="gramStart"/>
            <w:r>
              <w:rPr>
                <w:b/>
              </w:rPr>
              <w:t>This  Work</w:t>
            </w:r>
            <w:proofErr w:type="gramEnd"/>
          </w:p>
        </w:tc>
      </w:tr>
      <w:tr w:rsidR="0057119D" w14:paraId="114A62BB" w14:textId="77777777" w:rsidTr="00FA3919">
        <w:trPr>
          <w:trHeight w:val="90"/>
        </w:trPr>
        <w:tc>
          <w:tcPr>
            <w:tcW w:w="4644" w:type="dxa"/>
            <w:gridSpan w:val="2"/>
          </w:tcPr>
          <w:p w14:paraId="6413CC53" w14:textId="77777777" w:rsidR="0057119D" w:rsidRDefault="0057119D" w:rsidP="00FA3919">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57119D" w14:paraId="748A3C36" w14:textId="77777777" w:rsidTr="00FA3919">
              <w:tc>
                <w:tcPr>
                  <w:tcW w:w="2206" w:type="dxa"/>
                  <w:shd w:val="clear" w:color="auto" w:fill="C9C9C9"/>
                </w:tcPr>
                <w:p w14:paraId="66927054" w14:textId="77777777" w:rsidR="0057119D" w:rsidRDefault="0057119D" w:rsidP="00FA3919">
                  <w:pPr>
                    <w:spacing w:after="120" w:line="240" w:lineRule="auto"/>
                    <w:jc w:val="both"/>
                    <w:rPr>
                      <w:b/>
                    </w:rPr>
                  </w:pPr>
                  <w:r>
                    <w:rPr>
                      <w:b/>
                    </w:rPr>
                    <w:t>Input</w:t>
                  </w:r>
                </w:p>
              </w:tc>
              <w:tc>
                <w:tcPr>
                  <w:tcW w:w="2207" w:type="dxa"/>
                  <w:shd w:val="clear" w:color="auto" w:fill="C9C9C9"/>
                </w:tcPr>
                <w:p w14:paraId="1AEC411A" w14:textId="77777777" w:rsidR="0057119D" w:rsidRDefault="0057119D" w:rsidP="00FA3919">
                  <w:pPr>
                    <w:spacing w:after="120" w:line="240" w:lineRule="auto"/>
                    <w:jc w:val="both"/>
                    <w:rPr>
                      <w:b/>
                    </w:rPr>
                  </w:pPr>
                  <w:r>
                    <w:rPr>
                      <w:b/>
                    </w:rPr>
                    <w:t>Output</w:t>
                  </w:r>
                </w:p>
              </w:tc>
            </w:tr>
            <w:tr w:rsidR="0057119D" w14:paraId="2D94BA0F" w14:textId="77777777" w:rsidTr="00FA3919">
              <w:tc>
                <w:tcPr>
                  <w:tcW w:w="2206" w:type="dxa"/>
                </w:tcPr>
                <w:p w14:paraId="7634E58A" w14:textId="6E5E793B" w:rsidR="0057119D" w:rsidRDefault="006A18DE" w:rsidP="00FA3919">
                  <w:pPr>
                    <w:spacing w:after="120" w:line="240" w:lineRule="auto"/>
                    <w:jc w:val="both"/>
                  </w:pPr>
                  <w:r w:rsidRPr="006A18DE">
                    <w:t>Input consists of images or video frames for processing by the YOLO algorithm to detect various objects.</w:t>
                  </w:r>
                </w:p>
              </w:tc>
              <w:tc>
                <w:tcPr>
                  <w:tcW w:w="2207" w:type="dxa"/>
                </w:tcPr>
                <w:p w14:paraId="6656DE22" w14:textId="147343FE" w:rsidR="0057119D" w:rsidRDefault="006A18DE" w:rsidP="00FA3919">
                  <w:pPr>
                    <w:spacing w:after="120" w:line="240" w:lineRule="auto"/>
                    <w:jc w:val="both"/>
                  </w:pPr>
                  <w:r w:rsidRPr="006A18DE">
                    <w:t>Output includes bounding boxes, class labels, and confidence scores indicating detected objects' presence.</w:t>
                  </w:r>
                </w:p>
              </w:tc>
            </w:tr>
          </w:tbl>
          <w:p w14:paraId="3DB2A705" w14:textId="77777777" w:rsidR="0057119D" w:rsidRDefault="0057119D" w:rsidP="00FA3919">
            <w:pPr>
              <w:spacing w:after="120" w:line="240" w:lineRule="auto"/>
              <w:jc w:val="both"/>
            </w:pPr>
          </w:p>
          <w:p w14:paraId="09BE2EEE" w14:textId="77777777" w:rsidR="0057119D" w:rsidRDefault="0057119D" w:rsidP="00FA3919">
            <w:pPr>
              <w:spacing w:after="120" w:line="240" w:lineRule="auto"/>
              <w:jc w:val="both"/>
            </w:pPr>
          </w:p>
        </w:tc>
        <w:tc>
          <w:tcPr>
            <w:tcW w:w="4678" w:type="dxa"/>
            <w:gridSpan w:val="4"/>
          </w:tcPr>
          <w:p w14:paraId="668CF814" w14:textId="4FAD3E23" w:rsidR="0057119D" w:rsidRPr="00373AB0" w:rsidRDefault="006A18DE" w:rsidP="00FA3919">
            <w:pPr>
              <w:spacing w:after="120" w:line="240" w:lineRule="auto"/>
              <w:jc w:val="both"/>
            </w:pPr>
            <w:r w:rsidRPr="006A18DE">
              <w:t>This solution utilizes the YOLO (You Only Look Once) algorithm, renowned for its ability to process images in real time. By employing a single convolutional neural network, YOLO simultaneously performs object localization and classification, allowing it to detect multiple objects within a single frame efficiently. This approach not only accelerates the detection process but also enhances accuracy by reducing the complexity associated with traditional object detection methods that often involve multiple stages or separate networks for localization and classification.</w:t>
            </w:r>
          </w:p>
        </w:tc>
        <w:tc>
          <w:tcPr>
            <w:tcW w:w="4852" w:type="dxa"/>
          </w:tcPr>
          <w:p w14:paraId="35D04095" w14:textId="1698FC16" w:rsidR="0057119D" w:rsidRDefault="006A18DE" w:rsidP="00FA3919">
            <w:pPr>
              <w:spacing w:after="120" w:line="240" w:lineRule="auto"/>
              <w:jc w:val="both"/>
            </w:pPr>
            <w:r w:rsidRPr="006A18DE">
              <w:t>This work significantly advances the field of computer vision by implementing a sophisticated real-time object detection system that can be applied across various domains, including surveillance, autonomous vehicles, and robotics. By improving the speed and accuracy of object detection, the system enhances safety and operational efficiency in automated environments. For instance, in surveillance applications, it can swiftly identify and track potential threats, enabling timely responses. In autonomous vehicles, it assists in accurately detecting pedestrians, other vehicles, and obstacles, contributing to safer navigation. Additionally, in robotics, this technology can facilitate improved interaction with dynamic environments.</w:t>
            </w:r>
          </w:p>
        </w:tc>
      </w:tr>
      <w:tr w:rsidR="0057119D" w14:paraId="273C231B" w14:textId="77777777" w:rsidTr="00FA3919">
        <w:tc>
          <w:tcPr>
            <w:tcW w:w="6771" w:type="dxa"/>
            <w:gridSpan w:val="4"/>
            <w:shd w:val="clear" w:color="auto" w:fill="FFCCFF"/>
          </w:tcPr>
          <w:p w14:paraId="6DBA6829" w14:textId="77777777" w:rsidR="0057119D" w:rsidRDefault="0057119D" w:rsidP="00FA3919">
            <w:pPr>
              <w:spacing w:after="120" w:line="240" w:lineRule="auto"/>
              <w:jc w:val="center"/>
              <w:rPr>
                <w:b/>
              </w:rPr>
            </w:pPr>
            <w:r>
              <w:rPr>
                <w:b/>
              </w:rPr>
              <w:t>Positive Impact of this Solution in This Project Domain</w:t>
            </w:r>
          </w:p>
        </w:tc>
        <w:tc>
          <w:tcPr>
            <w:tcW w:w="7403" w:type="dxa"/>
            <w:gridSpan w:val="3"/>
            <w:shd w:val="clear" w:color="auto" w:fill="FFCCFF"/>
          </w:tcPr>
          <w:p w14:paraId="233AF0FF" w14:textId="77777777" w:rsidR="0057119D" w:rsidRDefault="0057119D" w:rsidP="00FA3919">
            <w:pPr>
              <w:spacing w:after="120" w:line="240" w:lineRule="auto"/>
              <w:jc w:val="both"/>
              <w:rPr>
                <w:b/>
              </w:rPr>
            </w:pPr>
            <w:r>
              <w:rPr>
                <w:b/>
              </w:rPr>
              <w:t>Negative Impact of this Solution in This Project Domain</w:t>
            </w:r>
          </w:p>
        </w:tc>
      </w:tr>
      <w:tr w:rsidR="0057119D" w14:paraId="7C6CFE7F" w14:textId="77777777" w:rsidTr="00FA3919">
        <w:tc>
          <w:tcPr>
            <w:tcW w:w="6771" w:type="dxa"/>
            <w:gridSpan w:val="4"/>
            <w:shd w:val="clear" w:color="auto" w:fill="auto"/>
          </w:tcPr>
          <w:p w14:paraId="491B8CB0" w14:textId="5DE9396A" w:rsidR="0057119D" w:rsidRDefault="006A18DE" w:rsidP="00FA3919">
            <w:pPr>
              <w:spacing w:after="120" w:line="240" w:lineRule="auto"/>
              <w:jc w:val="both"/>
            </w:pPr>
            <w:r w:rsidRPr="006A18DE">
              <w:t>Real-time object detection improves safety and efficiency in surveillance, autonomous vehicles, and industrial automation through quick and accurate identification.</w:t>
            </w:r>
          </w:p>
        </w:tc>
        <w:tc>
          <w:tcPr>
            <w:tcW w:w="7403" w:type="dxa"/>
            <w:gridSpan w:val="3"/>
            <w:shd w:val="clear" w:color="auto" w:fill="auto"/>
          </w:tcPr>
          <w:p w14:paraId="40F11986" w14:textId="58968D20" w:rsidR="0057119D" w:rsidRDefault="006A18DE" w:rsidP="00FA3919">
            <w:pPr>
              <w:spacing w:after="120" w:line="240" w:lineRule="auto"/>
              <w:jc w:val="both"/>
            </w:pPr>
            <w:r w:rsidRPr="006A18DE">
              <w:t>Limitations include difficulty detecting small objects, data privacy concerns, high computational demands, and potential false positives affecting reliability.</w:t>
            </w:r>
          </w:p>
        </w:tc>
      </w:tr>
      <w:tr w:rsidR="0057119D" w14:paraId="6F0F9D51" w14:textId="77777777" w:rsidTr="00FA3919">
        <w:tc>
          <w:tcPr>
            <w:tcW w:w="4661" w:type="dxa"/>
            <w:gridSpan w:val="3"/>
            <w:shd w:val="clear" w:color="auto" w:fill="F7CBAC"/>
          </w:tcPr>
          <w:p w14:paraId="7C6C3FA6" w14:textId="77777777" w:rsidR="0057119D" w:rsidRDefault="0057119D" w:rsidP="00FA3919">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5FD2CAB3" w14:textId="77777777" w:rsidR="0057119D" w:rsidRDefault="0057119D" w:rsidP="00FA3919">
            <w:pPr>
              <w:spacing w:after="120" w:line="240" w:lineRule="auto"/>
              <w:jc w:val="center"/>
              <w:rPr>
                <w:b/>
              </w:rPr>
            </w:pPr>
            <w:r>
              <w:rPr>
                <w:b/>
              </w:rPr>
              <w:t>The Tools That Assessed this Work</w:t>
            </w:r>
          </w:p>
        </w:tc>
        <w:tc>
          <w:tcPr>
            <w:tcW w:w="4852" w:type="dxa"/>
            <w:shd w:val="clear" w:color="auto" w:fill="F7CBAC"/>
          </w:tcPr>
          <w:p w14:paraId="34B7178F" w14:textId="77777777" w:rsidR="0057119D" w:rsidRDefault="0057119D" w:rsidP="00FA3919">
            <w:pPr>
              <w:spacing w:after="120" w:line="240" w:lineRule="auto"/>
              <w:jc w:val="center"/>
              <w:rPr>
                <w:b/>
              </w:rPr>
            </w:pPr>
            <w:r>
              <w:rPr>
                <w:b/>
              </w:rPr>
              <w:t>What is the Structure of this Paper</w:t>
            </w:r>
          </w:p>
        </w:tc>
      </w:tr>
      <w:tr w:rsidR="0057119D" w14:paraId="41370B22" w14:textId="77777777" w:rsidTr="00FA3919">
        <w:tc>
          <w:tcPr>
            <w:tcW w:w="4661" w:type="dxa"/>
            <w:gridSpan w:val="3"/>
          </w:tcPr>
          <w:p w14:paraId="45131A7F" w14:textId="6CB9E832" w:rsidR="0057119D" w:rsidRDefault="00FB01B4" w:rsidP="00FA3919">
            <w:pPr>
              <w:spacing w:after="120" w:line="240" w:lineRule="auto"/>
              <w:jc w:val="both"/>
            </w:pPr>
            <w:r w:rsidRPr="00FB01B4">
              <w:t xml:space="preserve">This project integrates YOLO for object detection, emphasizing its effectiveness and efficiency. Critical analysis reveals strengths in real-time </w:t>
            </w:r>
            <w:r w:rsidRPr="00FB01B4">
              <w:lastRenderedPageBreak/>
              <w:t>processing, while acknowledging challenges in detecting small objects and ensuring reliable performance across various conditions.</w:t>
            </w:r>
          </w:p>
        </w:tc>
        <w:tc>
          <w:tcPr>
            <w:tcW w:w="4661" w:type="dxa"/>
            <w:gridSpan w:val="3"/>
          </w:tcPr>
          <w:p w14:paraId="77D13E1E" w14:textId="0D21C9D2" w:rsidR="0057119D" w:rsidRDefault="00FB01B4" w:rsidP="00FB01B4">
            <w:pPr>
              <w:spacing w:after="120" w:line="240" w:lineRule="auto"/>
              <w:ind w:left="720"/>
              <w:jc w:val="both"/>
            </w:pPr>
            <w:r w:rsidRPr="00FB01B4">
              <w:lastRenderedPageBreak/>
              <w:t xml:space="preserve">Evaluation tools include performance metrics like precision, recall, and F1 score, along with qualitative assessments from </w:t>
            </w:r>
            <w:r w:rsidRPr="00FB01B4">
              <w:lastRenderedPageBreak/>
              <w:t>user feedback. Additionally, computational efficiency and accuracy benchmarks help determine the system’s overall effectiveness in practical applications.</w:t>
            </w:r>
          </w:p>
        </w:tc>
        <w:tc>
          <w:tcPr>
            <w:tcW w:w="4852" w:type="dxa"/>
          </w:tcPr>
          <w:p w14:paraId="3148F9F0" w14:textId="77777777" w:rsidR="0057119D" w:rsidRPr="00422613" w:rsidRDefault="0057119D" w:rsidP="00422613">
            <w:pPr>
              <w:pStyle w:val="ListParagraph"/>
              <w:numPr>
                <w:ilvl w:val="0"/>
                <w:numId w:val="2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422613">
              <w:rPr>
                <w:color w:val="000000"/>
                <w:lang w:val="en-IN"/>
              </w:rPr>
              <w:lastRenderedPageBreak/>
              <w:t>Abstract</w:t>
            </w:r>
          </w:p>
          <w:p w14:paraId="57A93B89" w14:textId="77777777" w:rsidR="0057119D" w:rsidRPr="00422613" w:rsidRDefault="0057119D" w:rsidP="00422613">
            <w:pPr>
              <w:pStyle w:val="ListParagraph"/>
              <w:numPr>
                <w:ilvl w:val="0"/>
                <w:numId w:val="2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422613">
              <w:rPr>
                <w:color w:val="000000"/>
                <w:lang w:val="en-IN"/>
              </w:rPr>
              <w:t>Introduction</w:t>
            </w:r>
          </w:p>
          <w:p w14:paraId="125DDE53" w14:textId="77777777" w:rsidR="0057119D" w:rsidRPr="00422613" w:rsidRDefault="0057119D" w:rsidP="00422613">
            <w:pPr>
              <w:pStyle w:val="ListParagraph"/>
              <w:numPr>
                <w:ilvl w:val="0"/>
                <w:numId w:val="2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422613">
              <w:rPr>
                <w:color w:val="000000"/>
                <w:lang w:val="en-IN"/>
              </w:rPr>
              <w:t>Literature Survey</w:t>
            </w:r>
          </w:p>
          <w:p w14:paraId="3626CAAE" w14:textId="66747A23" w:rsidR="0057119D" w:rsidRPr="00422613" w:rsidRDefault="00422613" w:rsidP="00422613">
            <w:pPr>
              <w:pStyle w:val="ListParagraph"/>
              <w:numPr>
                <w:ilvl w:val="0"/>
                <w:numId w:val="2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422613">
              <w:rPr>
                <w:color w:val="000000"/>
                <w:lang w:val="en-IN"/>
              </w:rPr>
              <w:lastRenderedPageBreak/>
              <w:t>Related Work</w:t>
            </w:r>
          </w:p>
          <w:p w14:paraId="093A355A" w14:textId="708E4255" w:rsidR="0057119D" w:rsidRPr="00422613" w:rsidRDefault="0057119D" w:rsidP="00422613">
            <w:pPr>
              <w:pStyle w:val="ListParagraph"/>
              <w:numPr>
                <w:ilvl w:val="0"/>
                <w:numId w:val="2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422613">
              <w:rPr>
                <w:color w:val="000000"/>
                <w:lang w:val="en-IN"/>
              </w:rPr>
              <w:t xml:space="preserve">Proposed </w:t>
            </w:r>
            <w:r w:rsidR="00422613" w:rsidRPr="00422613">
              <w:rPr>
                <w:color w:val="000000"/>
                <w:lang w:val="en-IN"/>
              </w:rPr>
              <w:t>Framework</w:t>
            </w:r>
          </w:p>
          <w:p w14:paraId="191D83C2" w14:textId="503C274E" w:rsidR="0057119D" w:rsidRPr="00422613" w:rsidRDefault="00422613" w:rsidP="00422613">
            <w:pPr>
              <w:pStyle w:val="ListParagraph"/>
              <w:numPr>
                <w:ilvl w:val="0"/>
                <w:numId w:val="2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422613">
              <w:rPr>
                <w:color w:val="000000"/>
                <w:lang w:val="en-IN"/>
              </w:rPr>
              <w:t>Implementations</w:t>
            </w:r>
          </w:p>
          <w:p w14:paraId="1C545696" w14:textId="0ED334C5" w:rsidR="0057119D" w:rsidRPr="00422613" w:rsidRDefault="0057119D" w:rsidP="00422613">
            <w:pPr>
              <w:pStyle w:val="ListParagraph"/>
              <w:numPr>
                <w:ilvl w:val="0"/>
                <w:numId w:val="2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422613">
              <w:rPr>
                <w:color w:val="000000"/>
                <w:lang w:val="en-IN"/>
              </w:rPr>
              <w:t>Result</w:t>
            </w:r>
            <w:r w:rsidR="00422613" w:rsidRPr="00422613">
              <w:rPr>
                <w:color w:val="000000"/>
                <w:lang w:val="en-IN"/>
              </w:rPr>
              <w:t>s</w:t>
            </w:r>
          </w:p>
          <w:p w14:paraId="6A8A794E" w14:textId="77777777" w:rsidR="0057119D" w:rsidRPr="00422613" w:rsidRDefault="0057119D" w:rsidP="00422613">
            <w:pPr>
              <w:pStyle w:val="ListParagraph"/>
              <w:numPr>
                <w:ilvl w:val="0"/>
                <w:numId w:val="2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422613">
              <w:rPr>
                <w:color w:val="000000"/>
                <w:lang w:val="en-IN"/>
              </w:rPr>
              <w:t>Conclusion</w:t>
            </w:r>
          </w:p>
          <w:p w14:paraId="5D5C83BE" w14:textId="77777777" w:rsidR="0057119D" w:rsidRDefault="0057119D" w:rsidP="00422613">
            <w:pPr>
              <w:pBdr>
                <w:top w:val="none" w:sz="0" w:space="0" w:color="000000"/>
                <w:left w:val="none" w:sz="0" w:space="0" w:color="000000"/>
                <w:bottom w:val="none" w:sz="0" w:space="0" w:color="000000"/>
                <w:right w:val="none" w:sz="0" w:space="0" w:color="000000"/>
                <w:between w:val="none" w:sz="0" w:space="0" w:color="000000"/>
              </w:pBdr>
              <w:spacing w:after="120" w:line="240" w:lineRule="auto"/>
              <w:ind w:left="1080"/>
              <w:jc w:val="both"/>
              <w:rPr>
                <w:color w:val="000000"/>
              </w:rPr>
            </w:pPr>
          </w:p>
        </w:tc>
      </w:tr>
      <w:tr w:rsidR="0057119D" w14:paraId="239CFBDA" w14:textId="77777777" w:rsidTr="00FA3919">
        <w:tc>
          <w:tcPr>
            <w:tcW w:w="14174" w:type="dxa"/>
            <w:gridSpan w:val="7"/>
            <w:shd w:val="clear" w:color="auto" w:fill="F7CBAC"/>
          </w:tcPr>
          <w:p w14:paraId="77B2DB89" w14:textId="77777777" w:rsidR="0057119D" w:rsidRDefault="0057119D" w:rsidP="00FA3919">
            <w:pPr>
              <w:spacing w:after="120" w:line="240" w:lineRule="auto"/>
              <w:rPr>
                <w:b/>
              </w:rPr>
            </w:pPr>
            <w:r>
              <w:rPr>
                <w:b/>
              </w:rPr>
              <w:lastRenderedPageBreak/>
              <w:t>Diagram/Flowchart</w:t>
            </w:r>
          </w:p>
        </w:tc>
      </w:tr>
      <w:tr w:rsidR="0057119D" w14:paraId="21C936F4" w14:textId="77777777" w:rsidTr="00FA3919">
        <w:tc>
          <w:tcPr>
            <w:tcW w:w="14174" w:type="dxa"/>
            <w:gridSpan w:val="7"/>
          </w:tcPr>
          <w:p w14:paraId="58768F05" w14:textId="61168DCD" w:rsidR="0057119D" w:rsidRDefault="00422613" w:rsidP="00FA3919">
            <w:pPr>
              <w:spacing w:after="120" w:line="240" w:lineRule="auto"/>
              <w:jc w:val="center"/>
            </w:pPr>
            <w:r w:rsidRPr="00422613">
              <w:drawing>
                <wp:inline distT="0" distB="0" distL="0" distR="0" wp14:anchorId="394AD8CD" wp14:editId="076BF676">
                  <wp:extent cx="8668960" cy="2248214"/>
                  <wp:effectExtent l="0" t="0" r="0" b="0"/>
                  <wp:docPr id="19823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4516" name=""/>
                          <pic:cNvPicPr/>
                        </pic:nvPicPr>
                        <pic:blipFill>
                          <a:blip r:embed="rId16"/>
                          <a:stretch>
                            <a:fillRect/>
                          </a:stretch>
                        </pic:blipFill>
                        <pic:spPr>
                          <a:xfrm>
                            <a:off x="0" y="0"/>
                            <a:ext cx="8668960" cy="2248214"/>
                          </a:xfrm>
                          <a:prstGeom prst="rect">
                            <a:avLst/>
                          </a:prstGeom>
                        </pic:spPr>
                      </pic:pic>
                    </a:graphicData>
                  </a:graphic>
                </wp:inline>
              </w:drawing>
            </w:r>
          </w:p>
          <w:p w14:paraId="57598ED4" w14:textId="77777777" w:rsidR="0057119D" w:rsidRDefault="0057119D" w:rsidP="00FA3919">
            <w:pPr>
              <w:spacing w:after="120" w:line="240" w:lineRule="auto"/>
            </w:pPr>
          </w:p>
        </w:tc>
      </w:tr>
    </w:tbl>
    <w:p w14:paraId="3F4E039C" w14:textId="77777777" w:rsidR="0057119D" w:rsidRDefault="0057119D" w:rsidP="0057119D">
      <w:pPr>
        <w:spacing w:after="120" w:line="240" w:lineRule="auto"/>
        <w:rPr>
          <w:b/>
        </w:rPr>
      </w:pPr>
    </w:p>
    <w:p w14:paraId="2EED50C3" w14:textId="77777777" w:rsidR="0057119D" w:rsidRDefault="0057119D" w:rsidP="0057119D">
      <w:pPr>
        <w:spacing w:after="120" w:line="240" w:lineRule="auto"/>
        <w:rPr>
          <w:b/>
        </w:rPr>
      </w:pPr>
    </w:p>
    <w:p w14:paraId="6140218E" w14:textId="081218AA" w:rsidR="0057119D" w:rsidRDefault="0057119D" w:rsidP="0057119D">
      <w:pPr>
        <w:spacing w:after="120" w:line="240" w:lineRule="auto"/>
        <w:jc w:val="center"/>
        <w:rPr>
          <w:b/>
        </w:rPr>
      </w:pPr>
      <w:r>
        <w:rPr>
          <w:b/>
        </w:rPr>
        <w:t xml:space="preserve">--End of Paper </w:t>
      </w:r>
      <w:r w:rsidR="00422613">
        <w:rPr>
          <w:b/>
        </w:rPr>
        <w:t>9</w:t>
      </w:r>
      <w:r>
        <w:rPr>
          <w:b/>
        </w:rPr>
        <w:t>—</w:t>
      </w:r>
    </w:p>
    <w:p w14:paraId="70F39522" w14:textId="77777777" w:rsidR="0057119D" w:rsidRDefault="0057119D" w:rsidP="00B24751">
      <w:pPr>
        <w:spacing w:after="120" w:line="240" w:lineRule="auto"/>
        <w:jc w:val="both"/>
        <w:rPr>
          <w:b/>
        </w:rPr>
      </w:pPr>
    </w:p>
    <w:p w14:paraId="6CFDC1F5" w14:textId="77777777" w:rsidR="0057119D" w:rsidRDefault="0057119D" w:rsidP="00B24751">
      <w:pPr>
        <w:spacing w:after="120" w:line="240" w:lineRule="auto"/>
        <w:jc w:val="both"/>
        <w:rPr>
          <w:b/>
        </w:rPr>
      </w:pPr>
    </w:p>
    <w:p w14:paraId="440B2967" w14:textId="77777777" w:rsidR="0057119D" w:rsidRDefault="0057119D" w:rsidP="00B24751">
      <w:pPr>
        <w:spacing w:after="120" w:line="240" w:lineRule="auto"/>
        <w:jc w:val="both"/>
        <w:rPr>
          <w:b/>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57119D" w14:paraId="6AED8832" w14:textId="77777777" w:rsidTr="00FA3919">
        <w:tc>
          <w:tcPr>
            <w:tcW w:w="14174" w:type="dxa"/>
            <w:gridSpan w:val="7"/>
            <w:shd w:val="clear" w:color="auto" w:fill="FFE599"/>
          </w:tcPr>
          <w:p w14:paraId="5C956917" w14:textId="6B640EDE" w:rsidR="0057119D" w:rsidRDefault="005652E7" w:rsidP="00FA3919">
            <w:pPr>
              <w:spacing w:after="120" w:line="240" w:lineRule="auto"/>
              <w:jc w:val="center"/>
              <w:rPr>
                <w:b/>
              </w:rPr>
            </w:pPr>
            <w:r>
              <w:rPr>
                <w:b/>
              </w:rPr>
              <w:t>10</w:t>
            </w:r>
          </w:p>
        </w:tc>
      </w:tr>
      <w:tr w:rsidR="0057119D" w14:paraId="05FC8FB3" w14:textId="77777777" w:rsidTr="00FA3919">
        <w:tc>
          <w:tcPr>
            <w:tcW w:w="4077" w:type="dxa"/>
            <w:shd w:val="clear" w:color="auto" w:fill="F4B083"/>
          </w:tcPr>
          <w:p w14:paraId="358ED522" w14:textId="77777777" w:rsidR="0057119D" w:rsidRDefault="0057119D" w:rsidP="00FA3919">
            <w:pPr>
              <w:spacing w:after="120" w:line="240" w:lineRule="auto"/>
              <w:jc w:val="center"/>
            </w:pPr>
            <w:r>
              <w:rPr>
                <w:b/>
              </w:rPr>
              <w:t>Reference in APA format</w:t>
            </w:r>
          </w:p>
        </w:tc>
        <w:tc>
          <w:tcPr>
            <w:tcW w:w="10097" w:type="dxa"/>
            <w:gridSpan w:val="6"/>
            <w:shd w:val="clear" w:color="auto" w:fill="auto"/>
          </w:tcPr>
          <w:p w14:paraId="439353A4" w14:textId="77777777" w:rsidR="0057119D" w:rsidRDefault="0057119D" w:rsidP="00FA3919">
            <w:pPr>
              <w:spacing w:after="120" w:line="240" w:lineRule="auto"/>
              <w:jc w:val="center"/>
            </w:pPr>
          </w:p>
        </w:tc>
      </w:tr>
      <w:tr w:rsidR="0057119D" w14:paraId="4C8B86CE" w14:textId="77777777" w:rsidTr="00FA3919">
        <w:tc>
          <w:tcPr>
            <w:tcW w:w="4077" w:type="dxa"/>
            <w:shd w:val="clear" w:color="auto" w:fill="F4B083"/>
          </w:tcPr>
          <w:p w14:paraId="452186B1" w14:textId="77777777" w:rsidR="0057119D" w:rsidRDefault="0057119D" w:rsidP="00FA3919">
            <w:pPr>
              <w:spacing w:after="120" w:line="240" w:lineRule="auto"/>
              <w:jc w:val="center"/>
            </w:pPr>
            <w:r>
              <w:rPr>
                <w:b/>
              </w:rPr>
              <w:t>URL of the Reference</w:t>
            </w:r>
          </w:p>
        </w:tc>
        <w:tc>
          <w:tcPr>
            <w:tcW w:w="4395" w:type="dxa"/>
            <w:gridSpan w:val="4"/>
            <w:shd w:val="clear" w:color="auto" w:fill="F4B083"/>
          </w:tcPr>
          <w:p w14:paraId="323904C6" w14:textId="77777777" w:rsidR="0057119D" w:rsidRDefault="0057119D" w:rsidP="00FA3919">
            <w:pPr>
              <w:spacing w:after="120" w:line="240" w:lineRule="auto"/>
              <w:jc w:val="center"/>
              <w:rPr>
                <w:b/>
              </w:rPr>
            </w:pPr>
            <w:r>
              <w:rPr>
                <w:b/>
              </w:rPr>
              <w:t>Authors Names and Emails</w:t>
            </w:r>
          </w:p>
        </w:tc>
        <w:tc>
          <w:tcPr>
            <w:tcW w:w="5702" w:type="dxa"/>
            <w:gridSpan w:val="2"/>
            <w:shd w:val="clear" w:color="auto" w:fill="F4B083"/>
          </w:tcPr>
          <w:p w14:paraId="5078FCEA" w14:textId="77777777" w:rsidR="0057119D" w:rsidRDefault="0057119D" w:rsidP="00FA3919">
            <w:pPr>
              <w:spacing w:after="120" w:line="240" w:lineRule="auto"/>
              <w:jc w:val="center"/>
            </w:pPr>
            <w:r>
              <w:rPr>
                <w:b/>
              </w:rPr>
              <w:t>Keywords in this Reference</w:t>
            </w:r>
          </w:p>
        </w:tc>
      </w:tr>
      <w:tr w:rsidR="0057119D" w14:paraId="0902D457" w14:textId="77777777" w:rsidTr="00FA3919">
        <w:tc>
          <w:tcPr>
            <w:tcW w:w="4077" w:type="dxa"/>
          </w:tcPr>
          <w:p w14:paraId="1FBF78F6" w14:textId="7474500F" w:rsidR="0057119D" w:rsidRDefault="00686E11" w:rsidP="00FA3919">
            <w:pPr>
              <w:spacing w:after="120" w:line="240" w:lineRule="auto"/>
            </w:pPr>
            <w:r w:rsidRPr="00686E11">
              <w:t>https://www.sciencedirect.com/science/article/pii/S187705092031276X</w:t>
            </w:r>
          </w:p>
        </w:tc>
        <w:tc>
          <w:tcPr>
            <w:tcW w:w="4395" w:type="dxa"/>
            <w:gridSpan w:val="4"/>
          </w:tcPr>
          <w:p w14:paraId="5E74D674" w14:textId="19033DBC" w:rsidR="0057119D" w:rsidRDefault="002400E4" w:rsidP="00FA3919">
            <w:pPr>
              <w:spacing w:after="120" w:line="240" w:lineRule="auto"/>
            </w:pPr>
            <w:r w:rsidRPr="002400E4">
              <w:t>Ashwani Kumar*, Sonam Srivastava</w:t>
            </w:r>
          </w:p>
        </w:tc>
        <w:tc>
          <w:tcPr>
            <w:tcW w:w="5702" w:type="dxa"/>
            <w:gridSpan w:val="2"/>
          </w:tcPr>
          <w:p w14:paraId="197AEF5A" w14:textId="77777777" w:rsidR="00686E11" w:rsidRPr="00686E11" w:rsidRDefault="00686E11" w:rsidP="00686E11">
            <w:pPr>
              <w:spacing w:after="0" w:line="240" w:lineRule="auto"/>
              <w:rPr>
                <w:lang w:val="en-IN"/>
              </w:rPr>
            </w:pPr>
            <w:r w:rsidRPr="00686E11">
              <w:rPr>
                <w:lang w:val="en-IN"/>
              </w:rPr>
              <w:t>Single Shot Multi-</w:t>
            </w:r>
            <w:proofErr w:type="gramStart"/>
            <w:r w:rsidRPr="00686E11">
              <w:rPr>
                <w:lang w:val="en-IN"/>
              </w:rPr>
              <w:t>box</w:t>
            </w:r>
            <w:proofErr w:type="gramEnd"/>
            <w:r w:rsidRPr="00686E11">
              <w:rPr>
                <w:lang w:val="en-IN"/>
              </w:rPr>
              <w:t xml:space="preserve"> Detector (SSMD)</w:t>
            </w:r>
          </w:p>
          <w:p w14:paraId="1C3D0652" w14:textId="77777777" w:rsidR="00686E11" w:rsidRPr="00686E11" w:rsidRDefault="00686E11" w:rsidP="00686E11">
            <w:pPr>
              <w:spacing w:after="0" w:line="240" w:lineRule="auto"/>
              <w:rPr>
                <w:lang w:val="en-IN"/>
              </w:rPr>
            </w:pPr>
            <w:r w:rsidRPr="00686E11">
              <w:rPr>
                <w:lang w:val="en-IN"/>
              </w:rPr>
              <w:t>Faster Region Convolutional Neural Networks (F-CNN)</w:t>
            </w:r>
          </w:p>
          <w:p w14:paraId="6C283B39" w14:textId="77777777" w:rsidR="00686E11" w:rsidRPr="00686E11" w:rsidRDefault="00686E11" w:rsidP="00686E11">
            <w:pPr>
              <w:spacing w:after="0" w:line="240" w:lineRule="auto"/>
              <w:rPr>
                <w:lang w:val="en-IN"/>
              </w:rPr>
            </w:pPr>
            <w:r w:rsidRPr="00686E11">
              <w:rPr>
                <w:lang w:val="en-IN"/>
              </w:rPr>
              <w:t>Loss Function</w:t>
            </w:r>
          </w:p>
          <w:p w14:paraId="435402F9" w14:textId="52EAEC60" w:rsidR="0057119D" w:rsidRDefault="0057119D" w:rsidP="00FA3919">
            <w:pPr>
              <w:spacing w:after="120" w:line="240" w:lineRule="auto"/>
            </w:pPr>
          </w:p>
        </w:tc>
      </w:tr>
      <w:tr w:rsidR="0057119D" w14:paraId="0F43744C" w14:textId="77777777" w:rsidTr="00FA3919">
        <w:tc>
          <w:tcPr>
            <w:tcW w:w="4077" w:type="dxa"/>
            <w:shd w:val="clear" w:color="auto" w:fill="F7CBAC"/>
          </w:tcPr>
          <w:p w14:paraId="4C98C4D4" w14:textId="77777777" w:rsidR="0057119D" w:rsidRDefault="0057119D" w:rsidP="00FA3919">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1BC3CDD6" w14:textId="77777777" w:rsidR="0057119D" w:rsidRDefault="0057119D" w:rsidP="00FA3919">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41BC55E5" w14:textId="77777777" w:rsidR="0057119D" w:rsidRDefault="0057119D" w:rsidP="00FA3919">
            <w:pPr>
              <w:spacing w:after="120" w:line="240" w:lineRule="auto"/>
              <w:jc w:val="center"/>
              <w:rPr>
                <w:b/>
              </w:rPr>
            </w:pPr>
            <w:r>
              <w:rPr>
                <w:b/>
              </w:rPr>
              <w:t>What are the components of it?</w:t>
            </w:r>
          </w:p>
          <w:p w14:paraId="71381325" w14:textId="77777777" w:rsidR="0057119D" w:rsidRDefault="0057119D" w:rsidP="00FA3919">
            <w:pPr>
              <w:spacing w:after="120" w:line="240" w:lineRule="auto"/>
              <w:jc w:val="center"/>
              <w:rPr>
                <w:b/>
              </w:rPr>
            </w:pPr>
          </w:p>
        </w:tc>
      </w:tr>
      <w:tr w:rsidR="0057119D" w14:paraId="5DF06D17" w14:textId="77777777" w:rsidTr="00FA3919">
        <w:tc>
          <w:tcPr>
            <w:tcW w:w="4077" w:type="dxa"/>
          </w:tcPr>
          <w:p w14:paraId="29D132D8" w14:textId="6EEEB1F0" w:rsidR="0057119D" w:rsidRDefault="00686E11" w:rsidP="00FA3919">
            <w:pPr>
              <w:spacing w:after="120" w:line="240" w:lineRule="auto"/>
              <w:jc w:val="both"/>
            </w:pPr>
            <w:r w:rsidRPr="00686E11">
              <w:t>Single Shot Multi-Box Detector (SSMBD) combined with Faster Region-Convolutional Neural Network (Faster R-CNN).</w:t>
            </w:r>
          </w:p>
        </w:tc>
        <w:tc>
          <w:tcPr>
            <w:tcW w:w="4395" w:type="dxa"/>
            <w:gridSpan w:val="4"/>
          </w:tcPr>
          <w:p w14:paraId="59985AE3" w14:textId="1B015760" w:rsidR="0057119D" w:rsidRDefault="00686E11" w:rsidP="00FA3919">
            <w:pPr>
              <w:spacing w:after="120" w:line="240" w:lineRule="auto"/>
              <w:jc w:val="both"/>
            </w:pPr>
            <w:r w:rsidRPr="00686E11">
              <w:t>The goal of this solution is to enhance real-time object detection accuracy, especially for small objects, by integrating the SSMBD with Faster R-CNN. The main problem it addresses is the challenge of real-time, accurate detection across objects of varying sizes and shapes, including small or complex objects that traditional methods struggle to detect effectively.</w:t>
            </w:r>
          </w:p>
        </w:tc>
        <w:tc>
          <w:tcPr>
            <w:tcW w:w="5702" w:type="dxa"/>
            <w:gridSpan w:val="2"/>
          </w:tcPr>
          <w:p w14:paraId="71631DD0" w14:textId="291947DB" w:rsidR="00686E11" w:rsidRPr="00686E11" w:rsidRDefault="00686E11" w:rsidP="00686E11">
            <w:pPr>
              <w:spacing w:after="120" w:line="240" w:lineRule="auto"/>
              <w:jc w:val="both"/>
              <w:rPr>
                <w:lang w:val="en-IN"/>
              </w:rPr>
            </w:pPr>
            <w:r w:rsidRPr="00686E11">
              <w:rPr>
                <w:lang w:val="en-IN"/>
              </w:rPr>
              <w:t>Single Shot Multi-Box Detector (SSMBD): Provides real-time object detection by applying convolutional filters across multi-scale feature maps and utilizing default boxes for different aspect ratios.</w:t>
            </w:r>
          </w:p>
          <w:p w14:paraId="027BA21D" w14:textId="49E659B3" w:rsidR="00686E11" w:rsidRPr="00686E11" w:rsidRDefault="00686E11" w:rsidP="00686E11">
            <w:pPr>
              <w:spacing w:after="120" w:line="240" w:lineRule="auto"/>
              <w:jc w:val="both"/>
              <w:rPr>
                <w:lang w:val="en-IN"/>
              </w:rPr>
            </w:pPr>
            <w:r w:rsidRPr="00686E11">
              <w:rPr>
                <w:lang w:val="en-IN"/>
              </w:rPr>
              <w:t>Faster Region-Convolutional Neural Network (Faster R-CNN): Assists in generating high-resolution feature maps and bounding box proposals, improving detection accuracy through region proposal networks.</w:t>
            </w:r>
          </w:p>
          <w:p w14:paraId="5C06D53A" w14:textId="250C0A43" w:rsidR="00686E11" w:rsidRPr="00686E11" w:rsidRDefault="00686E11" w:rsidP="00686E11">
            <w:pPr>
              <w:spacing w:after="120" w:line="240" w:lineRule="auto"/>
              <w:jc w:val="both"/>
              <w:rPr>
                <w:lang w:val="en-IN"/>
              </w:rPr>
            </w:pPr>
            <w:r w:rsidRPr="00686E11">
              <w:rPr>
                <w:lang w:val="en-IN"/>
              </w:rPr>
              <w:t>Feature Maps Extraction: Utilizes higher-resolution layers to better capture details of small objects, which enhances the accuracy of object localization.</w:t>
            </w:r>
          </w:p>
          <w:p w14:paraId="32FE397E" w14:textId="59F264D6" w:rsidR="0057119D" w:rsidRPr="00686E11" w:rsidRDefault="00686E11" w:rsidP="00686E11">
            <w:pPr>
              <w:spacing w:after="120" w:line="240" w:lineRule="auto"/>
              <w:jc w:val="both"/>
              <w:rPr>
                <w:lang w:val="en-IN"/>
              </w:rPr>
            </w:pPr>
            <w:r w:rsidRPr="00686E11">
              <w:rPr>
                <w:lang w:val="en-IN"/>
              </w:rPr>
              <w:t>Multi-Scale Feature Maps: Incorporates features at different scales, allowing for accurate detection across objects of varying sizes in the image.</w:t>
            </w:r>
          </w:p>
        </w:tc>
      </w:tr>
      <w:tr w:rsidR="0057119D" w14:paraId="71F67048" w14:textId="77777777" w:rsidTr="00FA3919">
        <w:tc>
          <w:tcPr>
            <w:tcW w:w="14174" w:type="dxa"/>
            <w:gridSpan w:val="7"/>
            <w:shd w:val="clear" w:color="auto" w:fill="F7CBAC"/>
          </w:tcPr>
          <w:p w14:paraId="6B95EEC8" w14:textId="77777777" w:rsidR="0057119D" w:rsidRDefault="0057119D" w:rsidP="00FA3919">
            <w:pPr>
              <w:spacing w:after="120" w:line="240" w:lineRule="auto"/>
              <w:jc w:val="center"/>
              <w:rPr>
                <w:b/>
              </w:rPr>
            </w:pPr>
            <w:r>
              <w:rPr>
                <w:b/>
              </w:rPr>
              <w:lastRenderedPageBreak/>
              <w:t>The Process (Mechanism) of this Work; Means How the Problem has Solved &amp; Advantage &amp; Disadvantage of Each Step in This Process</w:t>
            </w:r>
          </w:p>
        </w:tc>
      </w:tr>
      <w:tr w:rsidR="0057119D" w14:paraId="5E7EE6FF" w14:textId="77777777" w:rsidTr="00FA3919">
        <w:tc>
          <w:tcPr>
            <w:tcW w:w="14174" w:type="dxa"/>
            <w:gridSpan w:val="7"/>
          </w:tcPr>
          <w:p w14:paraId="718D9F58" w14:textId="77777777" w:rsidR="0057119D" w:rsidRDefault="0057119D" w:rsidP="00FA3919">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57119D" w14:paraId="40AF62B0" w14:textId="77777777" w:rsidTr="00FA3919">
              <w:tc>
                <w:tcPr>
                  <w:tcW w:w="846" w:type="dxa"/>
                  <w:shd w:val="clear" w:color="auto" w:fill="C9C9C9"/>
                </w:tcPr>
                <w:p w14:paraId="6126ED66" w14:textId="77777777" w:rsidR="0057119D" w:rsidRDefault="0057119D" w:rsidP="00FA3919">
                  <w:pPr>
                    <w:spacing w:after="120" w:line="240" w:lineRule="auto"/>
                    <w:jc w:val="center"/>
                    <w:rPr>
                      <w:b/>
                      <w:highlight w:val="white"/>
                    </w:rPr>
                  </w:pPr>
                </w:p>
              </w:tc>
              <w:tc>
                <w:tcPr>
                  <w:tcW w:w="4536" w:type="dxa"/>
                  <w:shd w:val="clear" w:color="auto" w:fill="C9C9C9"/>
                </w:tcPr>
                <w:p w14:paraId="2D6E5AC4" w14:textId="77777777" w:rsidR="0057119D" w:rsidRDefault="0057119D" w:rsidP="00FA3919">
                  <w:pPr>
                    <w:spacing w:after="120" w:line="240" w:lineRule="auto"/>
                    <w:jc w:val="center"/>
                    <w:rPr>
                      <w:b/>
                      <w:highlight w:val="white"/>
                    </w:rPr>
                  </w:pPr>
                  <w:r>
                    <w:rPr>
                      <w:b/>
                      <w:highlight w:val="white"/>
                    </w:rPr>
                    <w:t>Process Steps</w:t>
                  </w:r>
                </w:p>
              </w:tc>
              <w:tc>
                <w:tcPr>
                  <w:tcW w:w="4394" w:type="dxa"/>
                  <w:shd w:val="clear" w:color="auto" w:fill="C9C9C9"/>
                </w:tcPr>
                <w:p w14:paraId="7D9CDC94" w14:textId="77777777" w:rsidR="0057119D" w:rsidRDefault="0057119D" w:rsidP="00FA3919">
                  <w:pPr>
                    <w:spacing w:after="120" w:line="240" w:lineRule="auto"/>
                    <w:jc w:val="center"/>
                    <w:rPr>
                      <w:b/>
                      <w:highlight w:val="white"/>
                    </w:rPr>
                  </w:pPr>
                  <w:r>
                    <w:rPr>
                      <w:b/>
                      <w:highlight w:val="white"/>
                    </w:rPr>
                    <w:t>Advantage</w:t>
                  </w:r>
                </w:p>
              </w:tc>
              <w:tc>
                <w:tcPr>
                  <w:tcW w:w="4167" w:type="dxa"/>
                  <w:shd w:val="clear" w:color="auto" w:fill="C9C9C9"/>
                </w:tcPr>
                <w:p w14:paraId="05C70FA2" w14:textId="77777777" w:rsidR="0057119D" w:rsidRDefault="0057119D" w:rsidP="00FA3919">
                  <w:pPr>
                    <w:spacing w:after="120" w:line="240" w:lineRule="auto"/>
                    <w:jc w:val="center"/>
                    <w:rPr>
                      <w:b/>
                      <w:highlight w:val="white"/>
                    </w:rPr>
                  </w:pPr>
                  <w:r>
                    <w:rPr>
                      <w:b/>
                      <w:highlight w:val="white"/>
                    </w:rPr>
                    <w:t>Disadvantage (Limitation)</w:t>
                  </w:r>
                </w:p>
              </w:tc>
            </w:tr>
            <w:tr w:rsidR="0057119D" w14:paraId="5C4B9ED8" w14:textId="77777777" w:rsidTr="00FA3919">
              <w:tc>
                <w:tcPr>
                  <w:tcW w:w="846" w:type="dxa"/>
                  <w:shd w:val="clear" w:color="auto" w:fill="C9C9C9"/>
                </w:tcPr>
                <w:p w14:paraId="2369D38E" w14:textId="77777777" w:rsidR="0057119D" w:rsidRDefault="0057119D" w:rsidP="00FA3919">
                  <w:pPr>
                    <w:spacing w:after="120" w:line="240" w:lineRule="auto"/>
                    <w:jc w:val="center"/>
                    <w:rPr>
                      <w:b/>
                      <w:highlight w:val="white"/>
                    </w:rPr>
                  </w:pPr>
                  <w:r>
                    <w:rPr>
                      <w:b/>
                      <w:highlight w:val="white"/>
                    </w:rPr>
                    <w:t>1</w:t>
                  </w:r>
                </w:p>
              </w:tc>
              <w:tc>
                <w:tcPr>
                  <w:tcW w:w="4536" w:type="dxa"/>
                </w:tcPr>
                <w:p w14:paraId="1E23F78F" w14:textId="0D5689A3" w:rsidR="00077070" w:rsidRPr="00077070" w:rsidRDefault="00077070" w:rsidP="00077070">
                  <w:pPr>
                    <w:spacing w:after="120" w:line="240" w:lineRule="auto"/>
                    <w:jc w:val="both"/>
                    <w:rPr>
                      <w:highlight w:val="white"/>
                      <w:lang w:val="en-IN"/>
                    </w:rPr>
                  </w:pPr>
                  <w:r w:rsidRPr="00077070">
                    <w:rPr>
                      <w:highlight w:val="white"/>
                      <w:lang w:val="en-IN"/>
                    </w:rPr>
                    <w:t>I</w:t>
                  </w:r>
                  <w:r w:rsidRPr="00077070">
                    <w:rPr>
                      <w:highlight w:val="white"/>
                      <w:lang w:val="en-IN"/>
                    </w:rPr>
                    <w:t>nput Image/Frame Feeding: Input images or video frames are fed into the model.</w:t>
                  </w:r>
                </w:p>
                <w:p w14:paraId="64DCD9BA" w14:textId="4BEADF65" w:rsidR="00077070" w:rsidRPr="00077070" w:rsidRDefault="00077070" w:rsidP="00077070">
                  <w:pPr>
                    <w:spacing w:after="120" w:line="240" w:lineRule="auto"/>
                    <w:jc w:val="both"/>
                    <w:rPr>
                      <w:highlight w:val="white"/>
                      <w:lang w:val="en-IN"/>
                    </w:rPr>
                  </w:pPr>
                  <w:r w:rsidRPr="00077070">
                    <w:rPr>
                      <w:highlight w:val="white"/>
                      <w:lang w:val="en-IN"/>
                    </w:rPr>
                    <w:t>Feature Extraction: High-resolution feature maps are generated using Faster R-CNN.</w:t>
                  </w:r>
                </w:p>
                <w:p w14:paraId="079997EE" w14:textId="0C8913D7" w:rsidR="00077070" w:rsidRPr="00077070" w:rsidRDefault="00077070" w:rsidP="00077070">
                  <w:pPr>
                    <w:spacing w:after="120" w:line="240" w:lineRule="auto"/>
                    <w:jc w:val="both"/>
                    <w:rPr>
                      <w:highlight w:val="white"/>
                      <w:lang w:val="en-IN"/>
                    </w:rPr>
                  </w:pPr>
                  <w:r w:rsidRPr="00077070">
                    <w:rPr>
                      <w:highlight w:val="white"/>
                      <w:lang w:val="en-IN"/>
                    </w:rPr>
                    <w:t>Multi-Scale Analysis: Multi-scale feature maps are applied for detecting objects at different scales.</w:t>
                  </w:r>
                </w:p>
                <w:p w14:paraId="2A663365" w14:textId="5D0EAF06" w:rsidR="00077070" w:rsidRPr="00077070" w:rsidRDefault="00077070" w:rsidP="00077070">
                  <w:pPr>
                    <w:spacing w:after="120" w:line="240" w:lineRule="auto"/>
                    <w:jc w:val="both"/>
                    <w:rPr>
                      <w:highlight w:val="white"/>
                      <w:lang w:val="en-IN"/>
                    </w:rPr>
                  </w:pPr>
                  <w:r w:rsidRPr="00077070">
                    <w:rPr>
                      <w:highlight w:val="white"/>
                      <w:lang w:val="en-IN"/>
                    </w:rPr>
                    <w:t>Bounding Box Proposal: SSMBD generates multiple bounding boxes with default boxes for different aspect ratios.</w:t>
                  </w:r>
                </w:p>
                <w:p w14:paraId="0BD1E5E2" w14:textId="175D6036" w:rsidR="0057119D" w:rsidRPr="00077070" w:rsidRDefault="00077070" w:rsidP="00077070">
                  <w:pPr>
                    <w:spacing w:after="120" w:line="240" w:lineRule="auto"/>
                    <w:jc w:val="both"/>
                    <w:rPr>
                      <w:highlight w:val="white"/>
                      <w:lang w:val="en-IN"/>
                    </w:rPr>
                  </w:pPr>
                  <w:r w:rsidRPr="00077070">
                    <w:rPr>
                      <w:highlight w:val="white"/>
                      <w:lang w:val="en-IN"/>
                    </w:rPr>
                    <w:t xml:space="preserve">Classification and Localization: Each bounding box is classified, and objects are localized within the </w:t>
                  </w:r>
                  <w:proofErr w:type="gramStart"/>
                  <w:r w:rsidRPr="00077070">
                    <w:rPr>
                      <w:highlight w:val="white"/>
                      <w:lang w:val="en-IN"/>
                    </w:rPr>
                    <w:t>boxes.</w:t>
                  </w:r>
                  <w:r w:rsidR="0057119D" w:rsidRPr="00077070">
                    <w:rPr>
                      <w:highlight w:val="white"/>
                      <w:lang w:val="en-IN"/>
                    </w:rPr>
                    <w:t>.</w:t>
                  </w:r>
                  <w:proofErr w:type="gramEnd"/>
                </w:p>
                <w:p w14:paraId="0E6CBF0F" w14:textId="77777777" w:rsidR="0057119D" w:rsidRDefault="0057119D" w:rsidP="00FA3919">
                  <w:pPr>
                    <w:spacing w:after="120" w:line="240" w:lineRule="auto"/>
                    <w:jc w:val="both"/>
                    <w:rPr>
                      <w:highlight w:val="white"/>
                    </w:rPr>
                  </w:pPr>
                </w:p>
              </w:tc>
              <w:tc>
                <w:tcPr>
                  <w:tcW w:w="4394" w:type="dxa"/>
                </w:tcPr>
                <w:p w14:paraId="2281AEA7" w14:textId="46FC8ABA" w:rsidR="00077070" w:rsidRPr="00077070" w:rsidRDefault="00077070" w:rsidP="00077070">
                  <w:pPr>
                    <w:spacing w:after="120" w:line="240" w:lineRule="auto"/>
                    <w:jc w:val="both"/>
                    <w:rPr>
                      <w:rFonts w:ascii="Segoe UI Emoji" w:eastAsia="Segoe UI Emoji" w:hAnsi="Segoe UI Emoji" w:cs="Segoe UI Emoji"/>
                      <w:color w:val="374151"/>
                      <w:sz w:val="19"/>
                      <w:szCs w:val="19"/>
                      <w:lang w:val="en-IN"/>
                    </w:rPr>
                  </w:pPr>
                  <w:r w:rsidRPr="00077070">
                    <w:rPr>
                      <w:rFonts w:ascii="Segoe UI Emoji" w:eastAsia="Segoe UI Emoji" w:hAnsi="Segoe UI Emoji" w:cs="Segoe UI Emoji"/>
                      <w:color w:val="374151"/>
                      <w:sz w:val="19"/>
                      <w:szCs w:val="19"/>
                      <w:lang w:val="en-IN"/>
                    </w:rPr>
                    <w:t>Real-Time Performance: Achieves high-speed processing, suitable for applications needing real-time detection.</w:t>
                  </w:r>
                </w:p>
                <w:p w14:paraId="6415FE61" w14:textId="6162D497" w:rsidR="00077070" w:rsidRPr="00077070" w:rsidRDefault="00077070" w:rsidP="00077070">
                  <w:pPr>
                    <w:spacing w:after="120" w:line="240" w:lineRule="auto"/>
                    <w:jc w:val="both"/>
                    <w:rPr>
                      <w:rFonts w:ascii="Segoe UI Emoji" w:eastAsia="Segoe UI Emoji" w:hAnsi="Segoe UI Emoji" w:cs="Segoe UI Emoji"/>
                      <w:color w:val="374151"/>
                      <w:sz w:val="19"/>
                      <w:szCs w:val="19"/>
                      <w:lang w:val="en-IN"/>
                    </w:rPr>
                  </w:pPr>
                  <w:r w:rsidRPr="00077070">
                    <w:rPr>
                      <w:rFonts w:ascii="Segoe UI Emoji" w:eastAsia="Segoe UI Emoji" w:hAnsi="Segoe UI Emoji" w:cs="Segoe UI Emoji"/>
                      <w:color w:val="374151"/>
                      <w:sz w:val="19"/>
                      <w:szCs w:val="19"/>
                      <w:lang w:val="en-IN"/>
                    </w:rPr>
                    <w:t>Improved Small Object Detection: Uses higher-resolution feature maps to improve accuracy for small objects.</w:t>
                  </w:r>
                </w:p>
                <w:p w14:paraId="3ACCB48B" w14:textId="2782940D" w:rsidR="00077070" w:rsidRPr="00077070" w:rsidRDefault="00077070" w:rsidP="00077070">
                  <w:pPr>
                    <w:spacing w:after="120" w:line="240" w:lineRule="auto"/>
                    <w:jc w:val="both"/>
                    <w:rPr>
                      <w:rFonts w:ascii="Segoe UI Emoji" w:eastAsia="Segoe UI Emoji" w:hAnsi="Segoe UI Emoji" w:cs="Segoe UI Emoji"/>
                      <w:color w:val="374151"/>
                      <w:sz w:val="19"/>
                      <w:szCs w:val="19"/>
                      <w:lang w:val="en-IN"/>
                    </w:rPr>
                  </w:pPr>
                  <w:r w:rsidRPr="00077070">
                    <w:rPr>
                      <w:rFonts w:ascii="Segoe UI Emoji" w:eastAsia="Segoe UI Emoji" w:hAnsi="Segoe UI Emoji" w:cs="Segoe UI Emoji"/>
                      <w:color w:val="374151"/>
                      <w:sz w:val="19"/>
                      <w:szCs w:val="19"/>
                      <w:lang w:val="en-IN"/>
                    </w:rPr>
                    <w:t>Multi-Scale Detection: Handles objects at various scales effectively due to multi-scale feature mapping.</w:t>
                  </w:r>
                </w:p>
                <w:p w14:paraId="4B49EF1C" w14:textId="57767F7A" w:rsidR="0057119D" w:rsidRPr="00D2420A" w:rsidRDefault="00077070" w:rsidP="00077070">
                  <w:pPr>
                    <w:spacing w:after="120" w:line="240" w:lineRule="auto"/>
                    <w:jc w:val="both"/>
                    <w:rPr>
                      <w:highlight w:val="white"/>
                    </w:rPr>
                  </w:pPr>
                  <w:r w:rsidRPr="00077070">
                    <w:rPr>
                      <w:rFonts w:ascii="Segoe UI Emoji" w:eastAsia="Segoe UI Emoji" w:hAnsi="Segoe UI Emoji" w:cs="Segoe UI Emoji"/>
                      <w:color w:val="374151"/>
                      <w:sz w:val="19"/>
                      <w:szCs w:val="19"/>
                      <w:lang w:val="en-IN"/>
                    </w:rPr>
                    <w:t>Reduced Computational Load: The single-shot method optimizes resource usage, making it suitable for edge devices.</w:t>
                  </w:r>
                </w:p>
              </w:tc>
              <w:tc>
                <w:tcPr>
                  <w:tcW w:w="4167" w:type="dxa"/>
                </w:tcPr>
                <w:p w14:paraId="59EF5065" w14:textId="0E0864B2" w:rsidR="00077070" w:rsidRPr="00077070" w:rsidRDefault="00077070" w:rsidP="00077070">
                  <w:pPr>
                    <w:spacing w:after="120" w:line="240" w:lineRule="auto"/>
                    <w:jc w:val="both"/>
                    <w:rPr>
                      <w:highlight w:val="white"/>
                      <w:lang w:val="en-IN"/>
                    </w:rPr>
                  </w:pPr>
                  <w:r w:rsidRPr="00077070">
                    <w:rPr>
                      <w:highlight w:val="white"/>
                      <w:lang w:val="en-IN"/>
                    </w:rPr>
                    <w:t>Lower Performance on Overlapping Objects: Struggles with detecting closely located or overlapping objects.</w:t>
                  </w:r>
                </w:p>
                <w:p w14:paraId="4CEC0855" w14:textId="5D37FE8A" w:rsidR="00077070" w:rsidRPr="00077070" w:rsidRDefault="00077070" w:rsidP="00077070">
                  <w:pPr>
                    <w:spacing w:after="120" w:line="240" w:lineRule="auto"/>
                    <w:jc w:val="both"/>
                    <w:rPr>
                      <w:highlight w:val="white"/>
                      <w:lang w:val="en-IN"/>
                    </w:rPr>
                  </w:pPr>
                  <w:r w:rsidRPr="00077070">
                    <w:rPr>
                      <w:highlight w:val="white"/>
                      <w:lang w:val="en-IN"/>
                    </w:rPr>
                    <w:t>Sensitivity to Environmental Changes: Performance may drop under varying lighting or background conditions.</w:t>
                  </w:r>
                </w:p>
                <w:p w14:paraId="16089653" w14:textId="3999B061" w:rsidR="00077070" w:rsidRPr="00077070" w:rsidRDefault="00077070" w:rsidP="00077070">
                  <w:pPr>
                    <w:spacing w:after="120" w:line="240" w:lineRule="auto"/>
                    <w:jc w:val="both"/>
                    <w:rPr>
                      <w:highlight w:val="white"/>
                      <w:lang w:val="en-IN"/>
                    </w:rPr>
                  </w:pPr>
                  <w:r w:rsidRPr="00077070">
                    <w:rPr>
                      <w:highlight w:val="white"/>
                      <w:lang w:val="en-IN"/>
                    </w:rPr>
                    <w:t>Limited Detection of Very Small Objects: Despite improvements, may still miss extremely small objects in crowded scenes.</w:t>
                  </w:r>
                </w:p>
                <w:p w14:paraId="6737A1EB" w14:textId="75B43C73" w:rsidR="0057119D" w:rsidRPr="00077070" w:rsidRDefault="00077070" w:rsidP="00077070">
                  <w:pPr>
                    <w:spacing w:after="120" w:line="240" w:lineRule="auto"/>
                    <w:jc w:val="both"/>
                    <w:rPr>
                      <w:highlight w:val="white"/>
                    </w:rPr>
                  </w:pPr>
                  <w:r w:rsidRPr="00077070">
                    <w:rPr>
                      <w:highlight w:val="white"/>
                      <w:lang w:val="en-IN"/>
                    </w:rPr>
                    <w:t>High Computational Requirements for Training: Requires significant resources during training, especially for large datasets.</w:t>
                  </w:r>
                </w:p>
              </w:tc>
            </w:tr>
          </w:tbl>
          <w:p w14:paraId="5C19A294" w14:textId="77777777" w:rsidR="0057119D" w:rsidRDefault="0057119D" w:rsidP="00FA3919">
            <w:pPr>
              <w:spacing w:after="120" w:line="240" w:lineRule="auto"/>
            </w:pPr>
          </w:p>
        </w:tc>
      </w:tr>
      <w:tr w:rsidR="0057119D" w14:paraId="1175E6B4" w14:textId="77777777" w:rsidTr="00FA3919">
        <w:tc>
          <w:tcPr>
            <w:tcW w:w="14174" w:type="dxa"/>
            <w:gridSpan w:val="7"/>
            <w:shd w:val="clear" w:color="auto" w:fill="F7CBAC"/>
          </w:tcPr>
          <w:p w14:paraId="4570BFAB" w14:textId="77777777" w:rsidR="0057119D" w:rsidRDefault="0057119D" w:rsidP="00FA3919">
            <w:pPr>
              <w:spacing w:after="120" w:line="240" w:lineRule="auto"/>
              <w:jc w:val="center"/>
              <w:rPr>
                <w:b/>
              </w:rPr>
            </w:pPr>
            <w:r>
              <w:rPr>
                <w:b/>
              </w:rPr>
              <w:t xml:space="preserve">Major Impact Factors in this Work </w:t>
            </w:r>
          </w:p>
        </w:tc>
      </w:tr>
      <w:tr w:rsidR="0057119D" w14:paraId="744BB7BE" w14:textId="77777777" w:rsidTr="00FA3919">
        <w:tc>
          <w:tcPr>
            <w:tcW w:w="14174" w:type="dxa"/>
            <w:gridSpan w:val="7"/>
          </w:tcPr>
          <w:p w14:paraId="73204A39"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57119D" w14:paraId="7B81608C" w14:textId="77777777" w:rsidTr="00FA3919">
              <w:tc>
                <w:tcPr>
                  <w:tcW w:w="3485" w:type="dxa"/>
                  <w:shd w:val="clear" w:color="auto" w:fill="D0CECE"/>
                </w:tcPr>
                <w:p w14:paraId="38CC6DCF"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159D76D8"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54E4EB5F"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6D269079" w14:textId="77777777" w:rsidR="0057119D" w:rsidRDefault="0057119D" w:rsidP="00FA3919">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57119D" w14:paraId="5253A626" w14:textId="77777777" w:rsidTr="00FA3919">
              <w:tc>
                <w:tcPr>
                  <w:tcW w:w="3485" w:type="dxa"/>
                </w:tcPr>
                <w:p w14:paraId="2D61DEF6" w14:textId="11178E64" w:rsidR="0057119D" w:rsidRDefault="00077070" w:rsidP="00FA3919">
                  <w:pPr>
                    <w:spacing w:after="0" w:line="240" w:lineRule="auto"/>
                  </w:pPr>
                  <w:r w:rsidRPr="00077070">
                    <w:rPr>
                      <w:lang w:eastAsia="zh-CN"/>
                    </w:rPr>
                    <w:t>The primary outcome of interest in the study, typically the result that the project aims to influence or measure.</w:t>
                  </w:r>
                </w:p>
              </w:tc>
              <w:tc>
                <w:tcPr>
                  <w:tcW w:w="3486" w:type="dxa"/>
                </w:tcPr>
                <w:p w14:paraId="1EB33FD6" w14:textId="6D1109F6" w:rsidR="0057119D" w:rsidRDefault="00077070" w:rsidP="00FA3919">
                  <w:pPr>
                    <w:spacing w:after="0" w:line="240" w:lineRule="auto"/>
                  </w:pPr>
                  <w:r w:rsidRPr="00077070">
                    <w:t>Factors that are manipulated or varied to observe their impact on the dependent variable.</w:t>
                  </w:r>
                </w:p>
              </w:tc>
              <w:tc>
                <w:tcPr>
                  <w:tcW w:w="3486" w:type="dxa"/>
                </w:tcPr>
                <w:p w14:paraId="5DA4BE9F" w14:textId="628A13AC" w:rsidR="0057119D" w:rsidRDefault="00077070" w:rsidP="00FA3919">
                  <w:pPr>
                    <w:shd w:val="clear" w:color="auto" w:fill="FFFFFF"/>
                    <w:spacing w:after="0" w:line="240" w:lineRule="auto"/>
                    <w:rPr>
                      <w:color w:val="000000"/>
                    </w:rPr>
                  </w:pPr>
                  <w:r w:rsidRPr="00077070">
                    <w:rPr>
                      <w:color w:val="000000"/>
                    </w:rPr>
                    <w:t>Factors that may influence or modify the strength or direction of the relationship between independent and dependent variables.</w:t>
                  </w:r>
                </w:p>
              </w:tc>
              <w:tc>
                <w:tcPr>
                  <w:tcW w:w="3486" w:type="dxa"/>
                </w:tcPr>
                <w:p w14:paraId="1431B75A" w14:textId="013A96D6" w:rsidR="0057119D" w:rsidRDefault="00077070" w:rsidP="00FA3919">
                  <w:pPr>
                    <w:shd w:val="clear" w:color="auto" w:fill="FFFFFF"/>
                    <w:spacing w:after="0" w:line="240" w:lineRule="auto"/>
                  </w:pPr>
                  <w:r w:rsidRPr="00077070">
                    <w:t>Variables that help explain the relationship between the independent and dependent variables, acting as an intermediary mechanism.</w:t>
                  </w:r>
                </w:p>
              </w:tc>
            </w:tr>
          </w:tbl>
          <w:p w14:paraId="6E19F152" w14:textId="77777777" w:rsidR="0057119D" w:rsidRDefault="0057119D" w:rsidP="00FA3919">
            <w:pPr>
              <w:spacing w:after="120" w:line="240" w:lineRule="auto"/>
            </w:pPr>
          </w:p>
        </w:tc>
      </w:tr>
      <w:tr w:rsidR="0057119D" w14:paraId="60D1925C" w14:textId="77777777" w:rsidTr="00FA3919">
        <w:tc>
          <w:tcPr>
            <w:tcW w:w="14174" w:type="dxa"/>
            <w:gridSpan w:val="7"/>
            <w:shd w:val="clear" w:color="auto" w:fill="auto"/>
          </w:tcPr>
          <w:p w14:paraId="17D4F607" w14:textId="77777777" w:rsidR="0057119D" w:rsidRDefault="0057119D" w:rsidP="00FA3919">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57119D" w14:paraId="7439EDA8" w14:textId="77777777" w:rsidTr="00FA3919">
              <w:tc>
                <w:tcPr>
                  <w:tcW w:w="13943" w:type="dxa"/>
                  <w:shd w:val="clear" w:color="auto" w:fill="D0CECE"/>
                </w:tcPr>
                <w:p w14:paraId="5FEF23B6" w14:textId="77777777" w:rsidR="0057119D" w:rsidRDefault="0057119D" w:rsidP="00FA3919">
                  <w:pPr>
                    <w:spacing w:after="120" w:line="240" w:lineRule="auto"/>
                    <w:jc w:val="center"/>
                    <w:rPr>
                      <w:highlight w:val="white"/>
                    </w:rPr>
                  </w:pPr>
                  <w:r>
                    <w:rPr>
                      <w:b/>
                      <w:color w:val="000000"/>
                      <w:highlight w:val="white"/>
                    </w:rPr>
                    <w:t>Relationship Among </w:t>
                  </w:r>
                  <w:proofErr w:type="gramStart"/>
                  <w:r>
                    <w:rPr>
                      <w:b/>
                      <w:color w:val="000000"/>
                      <w:highlight w:val="white"/>
                    </w:rPr>
                    <w:t>The</w:t>
                  </w:r>
                  <w:proofErr w:type="gramEnd"/>
                  <w:r>
                    <w:rPr>
                      <w:b/>
                      <w:color w:val="000000"/>
                      <w:highlight w:val="white"/>
                    </w:rPr>
                    <w:t xml:space="preserve"> Above 4 Variables in This article</w:t>
                  </w:r>
                </w:p>
              </w:tc>
            </w:tr>
            <w:tr w:rsidR="0057119D" w14:paraId="7A13892E" w14:textId="77777777" w:rsidTr="00FA3919">
              <w:tc>
                <w:tcPr>
                  <w:tcW w:w="13943" w:type="dxa"/>
                </w:tcPr>
                <w:p w14:paraId="6D5F3F7D" w14:textId="77777777" w:rsidR="0057119D" w:rsidRDefault="0057119D" w:rsidP="00FA3919">
                  <w:pPr>
                    <w:spacing w:after="120" w:line="240" w:lineRule="auto"/>
                    <w:rPr>
                      <w:highlight w:val="white"/>
                    </w:rPr>
                  </w:pPr>
                </w:p>
              </w:tc>
            </w:tr>
          </w:tbl>
          <w:p w14:paraId="5A82A3C5" w14:textId="77777777" w:rsidR="0057119D" w:rsidRDefault="0057119D" w:rsidP="00FA3919">
            <w:pPr>
              <w:spacing w:after="120" w:line="240" w:lineRule="auto"/>
              <w:rPr>
                <w:b/>
              </w:rPr>
            </w:pPr>
          </w:p>
        </w:tc>
      </w:tr>
      <w:tr w:rsidR="0057119D" w14:paraId="5A0683AD" w14:textId="77777777" w:rsidTr="00FA3919">
        <w:tc>
          <w:tcPr>
            <w:tcW w:w="4644" w:type="dxa"/>
            <w:gridSpan w:val="2"/>
            <w:shd w:val="clear" w:color="auto" w:fill="F7CBAC"/>
          </w:tcPr>
          <w:p w14:paraId="62E8AC6F" w14:textId="77777777" w:rsidR="0057119D" w:rsidRDefault="0057119D" w:rsidP="00FA3919">
            <w:pPr>
              <w:spacing w:after="120" w:line="240" w:lineRule="auto"/>
              <w:jc w:val="center"/>
              <w:rPr>
                <w:b/>
              </w:rPr>
            </w:pPr>
            <w:r>
              <w:rPr>
                <w:b/>
              </w:rPr>
              <w:t xml:space="preserve">Input and Output  </w:t>
            </w:r>
          </w:p>
        </w:tc>
        <w:tc>
          <w:tcPr>
            <w:tcW w:w="4678" w:type="dxa"/>
            <w:gridSpan w:val="4"/>
            <w:shd w:val="clear" w:color="auto" w:fill="F7CBAC"/>
          </w:tcPr>
          <w:p w14:paraId="132C1670" w14:textId="77777777" w:rsidR="0057119D" w:rsidRDefault="0057119D" w:rsidP="00FA3919">
            <w:pPr>
              <w:spacing w:after="120" w:line="240" w:lineRule="auto"/>
              <w:jc w:val="center"/>
              <w:rPr>
                <w:b/>
              </w:rPr>
            </w:pPr>
            <w:r>
              <w:rPr>
                <w:b/>
              </w:rPr>
              <w:t xml:space="preserve">Feature of This   Solution </w:t>
            </w:r>
          </w:p>
        </w:tc>
        <w:tc>
          <w:tcPr>
            <w:tcW w:w="4852" w:type="dxa"/>
            <w:shd w:val="clear" w:color="auto" w:fill="F7CBAC"/>
          </w:tcPr>
          <w:p w14:paraId="1D6580AF" w14:textId="77777777" w:rsidR="0057119D" w:rsidRDefault="0057119D" w:rsidP="00FA3919">
            <w:pPr>
              <w:spacing w:after="120" w:line="240" w:lineRule="auto"/>
              <w:jc w:val="center"/>
              <w:rPr>
                <w:b/>
              </w:rPr>
            </w:pPr>
            <w:r>
              <w:rPr>
                <w:b/>
              </w:rPr>
              <w:t xml:space="preserve">Contribution &amp; The Value of </w:t>
            </w:r>
            <w:proofErr w:type="gramStart"/>
            <w:r>
              <w:rPr>
                <w:b/>
              </w:rPr>
              <w:t>This  Work</w:t>
            </w:r>
            <w:proofErr w:type="gramEnd"/>
          </w:p>
        </w:tc>
      </w:tr>
      <w:tr w:rsidR="0057119D" w14:paraId="0A669CAA" w14:textId="77777777" w:rsidTr="00FA3919">
        <w:trPr>
          <w:trHeight w:val="90"/>
        </w:trPr>
        <w:tc>
          <w:tcPr>
            <w:tcW w:w="4644" w:type="dxa"/>
            <w:gridSpan w:val="2"/>
          </w:tcPr>
          <w:p w14:paraId="46F67657" w14:textId="77777777" w:rsidR="0057119D" w:rsidRDefault="0057119D" w:rsidP="00FA3919">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57119D" w14:paraId="6751A2E5" w14:textId="77777777" w:rsidTr="00FA3919">
              <w:tc>
                <w:tcPr>
                  <w:tcW w:w="2206" w:type="dxa"/>
                  <w:shd w:val="clear" w:color="auto" w:fill="C9C9C9"/>
                </w:tcPr>
                <w:p w14:paraId="7826B00F" w14:textId="77777777" w:rsidR="0057119D" w:rsidRDefault="0057119D" w:rsidP="00FA3919">
                  <w:pPr>
                    <w:spacing w:after="120" w:line="240" w:lineRule="auto"/>
                    <w:jc w:val="both"/>
                    <w:rPr>
                      <w:b/>
                    </w:rPr>
                  </w:pPr>
                  <w:r>
                    <w:rPr>
                      <w:b/>
                    </w:rPr>
                    <w:t>Input</w:t>
                  </w:r>
                </w:p>
              </w:tc>
              <w:tc>
                <w:tcPr>
                  <w:tcW w:w="2207" w:type="dxa"/>
                  <w:shd w:val="clear" w:color="auto" w:fill="C9C9C9"/>
                </w:tcPr>
                <w:p w14:paraId="7F3D2216" w14:textId="77777777" w:rsidR="0057119D" w:rsidRDefault="0057119D" w:rsidP="00FA3919">
                  <w:pPr>
                    <w:spacing w:after="120" w:line="240" w:lineRule="auto"/>
                    <w:jc w:val="both"/>
                    <w:rPr>
                      <w:b/>
                    </w:rPr>
                  </w:pPr>
                  <w:r>
                    <w:rPr>
                      <w:b/>
                    </w:rPr>
                    <w:t>Output</w:t>
                  </w:r>
                </w:p>
              </w:tc>
            </w:tr>
            <w:tr w:rsidR="0057119D" w14:paraId="54FB2B8B" w14:textId="77777777" w:rsidTr="00FA3919">
              <w:tc>
                <w:tcPr>
                  <w:tcW w:w="2206" w:type="dxa"/>
                </w:tcPr>
                <w:p w14:paraId="41E3239A" w14:textId="117F5661" w:rsidR="0057119D" w:rsidRDefault="00077070" w:rsidP="00FA3919">
                  <w:pPr>
                    <w:spacing w:after="120" w:line="240" w:lineRule="auto"/>
                    <w:jc w:val="both"/>
                  </w:pPr>
                  <w:r w:rsidRPr="00077070">
                    <w:t>Images or video frames that the YOLO-based system processes, containing various objects</w:t>
                  </w:r>
                </w:p>
              </w:tc>
              <w:tc>
                <w:tcPr>
                  <w:tcW w:w="2207" w:type="dxa"/>
                </w:tcPr>
                <w:p w14:paraId="41D9A0D0" w14:textId="6C0EB4D0" w:rsidR="0057119D" w:rsidRDefault="00077070" w:rsidP="00FA3919">
                  <w:pPr>
                    <w:spacing w:after="120" w:line="240" w:lineRule="auto"/>
                    <w:jc w:val="both"/>
                  </w:pPr>
                  <w:r w:rsidRPr="00077070">
                    <w:t>Detected objects represented by bounding boxes, class labels, and confidence scores showing detection accuracy.</w:t>
                  </w:r>
                </w:p>
              </w:tc>
            </w:tr>
          </w:tbl>
          <w:p w14:paraId="42C2677C" w14:textId="77777777" w:rsidR="0057119D" w:rsidRDefault="0057119D" w:rsidP="00FA3919">
            <w:pPr>
              <w:spacing w:after="120" w:line="240" w:lineRule="auto"/>
              <w:jc w:val="both"/>
            </w:pPr>
          </w:p>
          <w:p w14:paraId="3708E0C8" w14:textId="77777777" w:rsidR="0057119D" w:rsidRDefault="0057119D" w:rsidP="00FA3919">
            <w:pPr>
              <w:spacing w:after="120" w:line="240" w:lineRule="auto"/>
              <w:jc w:val="both"/>
            </w:pPr>
          </w:p>
        </w:tc>
        <w:tc>
          <w:tcPr>
            <w:tcW w:w="4678" w:type="dxa"/>
            <w:gridSpan w:val="4"/>
          </w:tcPr>
          <w:p w14:paraId="23E28316" w14:textId="638CF9E4" w:rsidR="00077070" w:rsidRPr="00077070" w:rsidRDefault="00077070" w:rsidP="00077070">
            <w:pPr>
              <w:spacing w:after="120" w:line="276" w:lineRule="auto"/>
              <w:ind w:left="360"/>
              <w:jc w:val="both"/>
              <w:rPr>
                <w:lang w:val="en-IN"/>
              </w:rPr>
            </w:pPr>
            <w:r w:rsidRPr="00077070">
              <w:rPr>
                <w:lang w:val="en-IN"/>
              </w:rPr>
              <w:t>The solution uses the YOLO algorithm for real-time object detection, leveraging a single neural network for efficient object localization and classification. It processes images quickly and accurately, making it suitable for dynamic environments.</w:t>
            </w:r>
          </w:p>
          <w:p w14:paraId="3D18A7B0" w14:textId="7B379CB4" w:rsidR="0057119D" w:rsidRPr="00373AB0" w:rsidRDefault="00077070" w:rsidP="00077070">
            <w:pPr>
              <w:spacing w:after="120" w:line="276" w:lineRule="auto"/>
              <w:ind w:left="360"/>
              <w:jc w:val="both"/>
            </w:pPr>
            <w:r w:rsidRPr="00077070">
              <w:rPr>
                <w:lang w:val="en-IN"/>
              </w:rPr>
              <w:t xml:space="preserve"> </w:t>
            </w:r>
          </w:p>
        </w:tc>
        <w:tc>
          <w:tcPr>
            <w:tcW w:w="4852" w:type="dxa"/>
          </w:tcPr>
          <w:p w14:paraId="5D4DBD5E" w14:textId="3F7C2F66" w:rsidR="0057119D" w:rsidRDefault="00077070" w:rsidP="00077070">
            <w:pPr>
              <w:spacing w:after="120" w:line="276" w:lineRule="auto"/>
              <w:jc w:val="both"/>
            </w:pPr>
            <w:r w:rsidRPr="00077070">
              <w:t>This work contributes to advancements in computer vision, particularly real-time object detection. It has broad applications, including surveillance, autonomous vehicles, and robotics, enhancing safety and operational efficiency across various fields.</w:t>
            </w:r>
          </w:p>
        </w:tc>
      </w:tr>
      <w:tr w:rsidR="0057119D" w14:paraId="47D63A7A" w14:textId="77777777" w:rsidTr="00FA3919">
        <w:tc>
          <w:tcPr>
            <w:tcW w:w="6771" w:type="dxa"/>
            <w:gridSpan w:val="4"/>
            <w:shd w:val="clear" w:color="auto" w:fill="FFCCFF"/>
          </w:tcPr>
          <w:p w14:paraId="1D94CD3F" w14:textId="77777777" w:rsidR="0057119D" w:rsidRDefault="0057119D" w:rsidP="00FA3919">
            <w:pPr>
              <w:spacing w:after="120" w:line="240" w:lineRule="auto"/>
              <w:jc w:val="center"/>
              <w:rPr>
                <w:b/>
              </w:rPr>
            </w:pPr>
            <w:r>
              <w:rPr>
                <w:b/>
              </w:rPr>
              <w:t>Positive Impact of this Solution in This Project Domain</w:t>
            </w:r>
          </w:p>
        </w:tc>
        <w:tc>
          <w:tcPr>
            <w:tcW w:w="7403" w:type="dxa"/>
            <w:gridSpan w:val="3"/>
            <w:shd w:val="clear" w:color="auto" w:fill="FFCCFF"/>
          </w:tcPr>
          <w:p w14:paraId="7092B929" w14:textId="77777777" w:rsidR="0057119D" w:rsidRDefault="0057119D" w:rsidP="00FA3919">
            <w:pPr>
              <w:spacing w:after="120" w:line="240" w:lineRule="auto"/>
              <w:jc w:val="both"/>
              <w:rPr>
                <w:b/>
              </w:rPr>
            </w:pPr>
            <w:r>
              <w:rPr>
                <w:b/>
              </w:rPr>
              <w:t>Negative Impact of this Solution in This Project Domain</w:t>
            </w:r>
          </w:p>
        </w:tc>
      </w:tr>
      <w:tr w:rsidR="0057119D" w14:paraId="20D5BA6A" w14:textId="77777777" w:rsidTr="00FA3919">
        <w:tc>
          <w:tcPr>
            <w:tcW w:w="6771" w:type="dxa"/>
            <w:gridSpan w:val="4"/>
            <w:shd w:val="clear" w:color="auto" w:fill="auto"/>
          </w:tcPr>
          <w:p w14:paraId="008E3969" w14:textId="3DF0A124" w:rsidR="0057119D" w:rsidRDefault="00077070" w:rsidP="00FA3919">
            <w:pPr>
              <w:spacing w:after="120" w:line="240" w:lineRule="auto"/>
              <w:jc w:val="both"/>
            </w:pPr>
            <w:r w:rsidRPr="00077070">
              <w:t>Enhances real-time detection accuracy and speed, crucial for safety applications in robotics and surveillance. It effectively identifies hazards, contributing to proactive safety measures and improved automated responses.</w:t>
            </w:r>
          </w:p>
        </w:tc>
        <w:tc>
          <w:tcPr>
            <w:tcW w:w="7403" w:type="dxa"/>
            <w:gridSpan w:val="3"/>
            <w:shd w:val="clear" w:color="auto" w:fill="auto"/>
          </w:tcPr>
          <w:p w14:paraId="6B3D1183" w14:textId="02B97DB2" w:rsidR="0057119D" w:rsidRDefault="00077070" w:rsidP="00FA3919">
            <w:pPr>
              <w:spacing w:after="120" w:line="240" w:lineRule="auto"/>
              <w:jc w:val="both"/>
            </w:pPr>
            <w:r w:rsidRPr="00077070">
              <w:t>Limited detection of small or overlapping objects, which could impact accuracy in cluttered environments. Computational demands may also limit deployment on devices with low processing power.</w:t>
            </w:r>
          </w:p>
        </w:tc>
      </w:tr>
      <w:tr w:rsidR="0057119D" w14:paraId="30458A7E" w14:textId="77777777" w:rsidTr="00FA3919">
        <w:tc>
          <w:tcPr>
            <w:tcW w:w="4661" w:type="dxa"/>
            <w:gridSpan w:val="3"/>
            <w:shd w:val="clear" w:color="auto" w:fill="F7CBAC"/>
          </w:tcPr>
          <w:p w14:paraId="425D4235" w14:textId="77777777" w:rsidR="0057119D" w:rsidRDefault="0057119D" w:rsidP="00FA3919">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0EC1D2F5" w14:textId="77777777" w:rsidR="0057119D" w:rsidRDefault="0057119D" w:rsidP="00FA3919">
            <w:pPr>
              <w:spacing w:after="120" w:line="240" w:lineRule="auto"/>
              <w:jc w:val="center"/>
              <w:rPr>
                <w:b/>
              </w:rPr>
            </w:pPr>
            <w:r>
              <w:rPr>
                <w:b/>
              </w:rPr>
              <w:t>The Tools That Assessed this Work</w:t>
            </w:r>
          </w:p>
        </w:tc>
        <w:tc>
          <w:tcPr>
            <w:tcW w:w="4852" w:type="dxa"/>
            <w:shd w:val="clear" w:color="auto" w:fill="F7CBAC"/>
          </w:tcPr>
          <w:p w14:paraId="3CC6C377" w14:textId="77777777" w:rsidR="0057119D" w:rsidRDefault="0057119D" w:rsidP="00FA3919">
            <w:pPr>
              <w:spacing w:after="120" w:line="240" w:lineRule="auto"/>
              <w:jc w:val="center"/>
              <w:rPr>
                <w:b/>
              </w:rPr>
            </w:pPr>
            <w:r>
              <w:rPr>
                <w:b/>
              </w:rPr>
              <w:t>What is the Structure of this Paper</w:t>
            </w:r>
          </w:p>
        </w:tc>
      </w:tr>
      <w:tr w:rsidR="0057119D" w14:paraId="3A5F673E" w14:textId="77777777" w:rsidTr="00FA3919">
        <w:tc>
          <w:tcPr>
            <w:tcW w:w="4661" w:type="dxa"/>
            <w:gridSpan w:val="3"/>
          </w:tcPr>
          <w:p w14:paraId="76DECA94" w14:textId="520A3DD6" w:rsidR="0057119D" w:rsidRDefault="00077070" w:rsidP="00FA3919">
            <w:pPr>
              <w:spacing w:after="120" w:line="240" w:lineRule="auto"/>
              <w:jc w:val="both"/>
            </w:pPr>
            <w:r w:rsidRPr="00077070">
              <w:t xml:space="preserve">The solution applies a structured approach to real-time object detection, leveraging YOLO's fast processing for dynamic applications. While innovative in speed and accuracy, limitations in small object detection and environmental </w:t>
            </w:r>
            <w:r w:rsidRPr="00077070">
              <w:lastRenderedPageBreak/>
              <w:t>adaptability suggest room for improvement. Future enhancements could address these limitations by refining multi-scale features or incorporating context-aware models.</w:t>
            </w:r>
          </w:p>
        </w:tc>
        <w:tc>
          <w:tcPr>
            <w:tcW w:w="4661" w:type="dxa"/>
            <w:gridSpan w:val="3"/>
          </w:tcPr>
          <w:p w14:paraId="7DFBB725" w14:textId="7227CE1B" w:rsidR="0057119D" w:rsidRDefault="00077070" w:rsidP="00077070">
            <w:pPr>
              <w:spacing w:after="120" w:line="240" w:lineRule="auto"/>
              <w:ind w:left="360"/>
              <w:jc w:val="both"/>
            </w:pPr>
            <w:r w:rsidRPr="00077070">
              <w:lastRenderedPageBreak/>
              <w:t>Performance was evaluated using metrics such as mean average precision (</w:t>
            </w:r>
            <w:proofErr w:type="spellStart"/>
            <w:r w:rsidRPr="00077070">
              <w:t>mAP</w:t>
            </w:r>
            <w:proofErr w:type="spellEnd"/>
            <w:r w:rsidRPr="00077070">
              <w:t xml:space="preserve">), frames per second (FPS), and loss functions. Tools like OpenCV, TensorFlow, and COCO or Pascal </w:t>
            </w:r>
            <w:r w:rsidRPr="00077070">
              <w:lastRenderedPageBreak/>
              <w:t>VOC datasets were instrumental in model training, testing, and benchmarking.</w:t>
            </w:r>
          </w:p>
        </w:tc>
        <w:tc>
          <w:tcPr>
            <w:tcW w:w="4852" w:type="dxa"/>
          </w:tcPr>
          <w:p w14:paraId="3CAE091E" w14:textId="77777777" w:rsidR="0057119D" w:rsidRPr="006127A6" w:rsidRDefault="0057119D" w:rsidP="006127A6">
            <w:pPr>
              <w:pStyle w:val="ListParagraph"/>
              <w:numPr>
                <w:ilvl w:val="0"/>
                <w:numId w:val="24"/>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6127A6">
              <w:rPr>
                <w:color w:val="000000"/>
                <w:lang w:val="en-IN"/>
              </w:rPr>
              <w:lastRenderedPageBreak/>
              <w:t>Abstract</w:t>
            </w:r>
          </w:p>
          <w:p w14:paraId="7BA09558" w14:textId="77777777" w:rsidR="0057119D" w:rsidRPr="006127A6" w:rsidRDefault="0057119D" w:rsidP="006127A6">
            <w:pPr>
              <w:pStyle w:val="ListParagraph"/>
              <w:numPr>
                <w:ilvl w:val="0"/>
                <w:numId w:val="24"/>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6127A6">
              <w:rPr>
                <w:color w:val="000000"/>
                <w:lang w:val="en-IN"/>
              </w:rPr>
              <w:t>Introduction</w:t>
            </w:r>
          </w:p>
          <w:p w14:paraId="5A8E3BD1" w14:textId="3C768530" w:rsidR="0057119D" w:rsidRPr="006127A6" w:rsidRDefault="00077070" w:rsidP="006127A6">
            <w:pPr>
              <w:pStyle w:val="ListParagraph"/>
              <w:numPr>
                <w:ilvl w:val="0"/>
                <w:numId w:val="24"/>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6127A6">
              <w:rPr>
                <w:color w:val="000000"/>
                <w:lang w:val="en-IN"/>
              </w:rPr>
              <w:t>Related Work</w:t>
            </w:r>
          </w:p>
          <w:p w14:paraId="1D999BAB" w14:textId="2993A21B" w:rsidR="0057119D" w:rsidRPr="006127A6" w:rsidRDefault="00077070" w:rsidP="006127A6">
            <w:pPr>
              <w:pStyle w:val="ListParagraph"/>
              <w:numPr>
                <w:ilvl w:val="0"/>
                <w:numId w:val="24"/>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6127A6">
              <w:rPr>
                <w:color w:val="000000"/>
                <w:lang w:val="en-IN"/>
              </w:rPr>
              <w:t xml:space="preserve">Reviewing </w:t>
            </w:r>
            <w:r w:rsidR="0057119D" w:rsidRPr="006127A6">
              <w:rPr>
                <w:color w:val="000000"/>
                <w:lang w:val="en-IN"/>
              </w:rPr>
              <w:t xml:space="preserve">Existing </w:t>
            </w:r>
            <w:r w:rsidRPr="006127A6">
              <w:rPr>
                <w:color w:val="000000"/>
                <w:lang w:val="en-IN"/>
              </w:rPr>
              <w:t>System</w:t>
            </w:r>
          </w:p>
          <w:p w14:paraId="28F5A153" w14:textId="5E269F4B" w:rsidR="0057119D" w:rsidRPr="006127A6" w:rsidRDefault="0057119D" w:rsidP="006127A6">
            <w:pPr>
              <w:pStyle w:val="ListParagraph"/>
              <w:numPr>
                <w:ilvl w:val="0"/>
                <w:numId w:val="24"/>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6127A6">
              <w:rPr>
                <w:color w:val="000000"/>
                <w:lang w:val="en-IN"/>
              </w:rPr>
              <w:t xml:space="preserve">Proposed </w:t>
            </w:r>
            <w:r w:rsidR="006127A6" w:rsidRPr="006127A6">
              <w:rPr>
                <w:color w:val="000000"/>
                <w:lang w:val="en-IN"/>
              </w:rPr>
              <w:t>Approach</w:t>
            </w:r>
          </w:p>
          <w:p w14:paraId="523623DC" w14:textId="724E1364" w:rsidR="0057119D" w:rsidRPr="006127A6" w:rsidRDefault="0057119D" w:rsidP="006127A6">
            <w:pPr>
              <w:pStyle w:val="ListParagraph"/>
              <w:numPr>
                <w:ilvl w:val="0"/>
                <w:numId w:val="24"/>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6127A6">
              <w:rPr>
                <w:color w:val="000000"/>
                <w:lang w:val="en-IN"/>
              </w:rPr>
              <w:lastRenderedPageBreak/>
              <w:t>Result An</w:t>
            </w:r>
            <w:r w:rsidR="006127A6" w:rsidRPr="006127A6">
              <w:rPr>
                <w:color w:val="000000"/>
                <w:lang w:val="en-IN"/>
              </w:rPr>
              <w:t>alysis</w:t>
            </w:r>
            <w:r w:rsidRPr="006127A6">
              <w:rPr>
                <w:color w:val="000000"/>
                <w:lang w:val="en-IN"/>
              </w:rPr>
              <w:t xml:space="preserve"> </w:t>
            </w:r>
          </w:p>
          <w:p w14:paraId="020A9D25" w14:textId="77777777" w:rsidR="0057119D" w:rsidRPr="006127A6" w:rsidRDefault="0057119D" w:rsidP="006127A6">
            <w:pPr>
              <w:pStyle w:val="ListParagraph"/>
              <w:numPr>
                <w:ilvl w:val="0"/>
                <w:numId w:val="24"/>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6127A6">
              <w:rPr>
                <w:color w:val="000000"/>
                <w:lang w:val="en-IN"/>
              </w:rPr>
              <w:t>Conclusion</w:t>
            </w:r>
          </w:p>
          <w:p w14:paraId="6C3B4F55" w14:textId="77777777" w:rsidR="0057119D" w:rsidRDefault="0057119D" w:rsidP="006127A6">
            <w:pPr>
              <w:pBdr>
                <w:top w:val="none" w:sz="0" w:space="0" w:color="000000"/>
                <w:left w:val="none" w:sz="0" w:space="0" w:color="000000"/>
                <w:bottom w:val="none" w:sz="0" w:space="0" w:color="000000"/>
                <w:right w:val="none" w:sz="0" w:space="0" w:color="000000"/>
                <w:between w:val="none" w:sz="0" w:space="0" w:color="000000"/>
              </w:pBdr>
              <w:spacing w:after="120" w:line="240" w:lineRule="auto"/>
              <w:ind w:left="1080"/>
              <w:jc w:val="both"/>
              <w:rPr>
                <w:color w:val="000000"/>
              </w:rPr>
            </w:pPr>
          </w:p>
        </w:tc>
      </w:tr>
      <w:tr w:rsidR="0057119D" w14:paraId="582BB78F" w14:textId="77777777" w:rsidTr="00FA3919">
        <w:tc>
          <w:tcPr>
            <w:tcW w:w="14174" w:type="dxa"/>
            <w:gridSpan w:val="7"/>
            <w:shd w:val="clear" w:color="auto" w:fill="F7CBAC"/>
          </w:tcPr>
          <w:p w14:paraId="79088D90" w14:textId="77777777" w:rsidR="0057119D" w:rsidRDefault="0057119D" w:rsidP="00FA3919">
            <w:pPr>
              <w:spacing w:after="120" w:line="240" w:lineRule="auto"/>
              <w:rPr>
                <w:b/>
              </w:rPr>
            </w:pPr>
            <w:r>
              <w:rPr>
                <w:b/>
              </w:rPr>
              <w:lastRenderedPageBreak/>
              <w:t>Diagram/Flowchart</w:t>
            </w:r>
          </w:p>
        </w:tc>
      </w:tr>
      <w:tr w:rsidR="0057119D" w14:paraId="7198678C" w14:textId="77777777" w:rsidTr="00FA3919">
        <w:tc>
          <w:tcPr>
            <w:tcW w:w="14174" w:type="dxa"/>
            <w:gridSpan w:val="7"/>
          </w:tcPr>
          <w:p w14:paraId="202DD8AB" w14:textId="35EECC0A" w:rsidR="0057119D" w:rsidRDefault="006127A6" w:rsidP="00FA3919">
            <w:pPr>
              <w:spacing w:after="120" w:line="240" w:lineRule="auto"/>
              <w:jc w:val="center"/>
            </w:pPr>
            <w:r w:rsidRPr="006127A6">
              <w:drawing>
                <wp:inline distT="0" distB="0" distL="0" distR="0" wp14:anchorId="25167027" wp14:editId="5BE97281">
                  <wp:extent cx="5409370" cy="2797153"/>
                  <wp:effectExtent l="0" t="0" r="1270" b="3810"/>
                  <wp:docPr id="45827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77501" name=""/>
                          <pic:cNvPicPr/>
                        </pic:nvPicPr>
                        <pic:blipFill>
                          <a:blip r:embed="rId17"/>
                          <a:stretch>
                            <a:fillRect/>
                          </a:stretch>
                        </pic:blipFill>
                        <pic:spPr>
                          <a:xfrm>
                            <a:off x="0" y="0"/>
                            <a:ext cx="5425910" cy="2805706"/>
                          </a:xfrm>
                          <a:prstGeom prst="rect">
                            <a:avLst/>
                          </a:prstGeom>
                        </pic:spPr>
                      </pic:pic>
                    </a:graphicData>
                  </a:graphic>
                </wp:inline>
              </w:drawing>
            </w:r>
          </w:p>
          <w:p w14:paraId="19DDEB4B" w14:textId="77777777" w:rsidR="0057119D" w:rsidRDefault="0057119D" w:rsidP="00FA3919">
            <w:pPr>
              <w:spacing w:after="120" w:line="240" w:lineRule="auto"/>
            </w:pPr>
          </w:p>
        </w:tc>
      </w:tr>
    </w:tbl>
    <w:p w14:paraId="7EC954C0" w14:textId="77777777" w:rsidR="0057119D" w:rsidRDefault="0057119D" w:rsidP="0057119D">
      <w:pPr>
        <w:spacing w:after="120" w:line="240" w:lineRule="auto"/>
        <w:rPr>
          <w:b/>
        </w:rPr>
      </w:pPr>
    </w:p>
    <w:p w14:paraId="0CC5435D" w14:textId="77777777" w:rsidR="0057119D" w:rsidRDefault="0057119D" w:rsidP="0057119D">
      <w:pPr>
        <w:spacing w:after="120" w:line="240" w:lineRule="auto"/>
        <w:rPr>
          <w:b/>
        </w:rPr>
      </w:pPr>
    </w:p>
    <w:p w14:paraId="06B5F2C6" w14:textId="639E734F" w:rsidR="0057119D" w:rsidRDefault="0057119D" w:rsidP="0057119D">
      <w:pPr>
        <w:spacing w:after="120" w:line="240" w:lineRule="auto"/>
        <w:jc w:val="center"/>
        <w:rPr>
          <w:b/>
        </w:rPr>
      </w:pPr>
      <w:r>
        <w:rPr>
          <w:b/>
        </w:rPr>
        <w:t xml:space="preserve">--End of Paper </w:t>
      </w:r>
      <w:r w:rsidR="006127A6">
        <w:rPr>
          <w:b/>
        </w:rPr>
        <w:t>10</w:t>
      </w:r>
      <w:r>
        <w:rPr>
          <w:b/>
        </w:rPr>
        <w:t>—</w:t>
      </w:r>
    </w:p>
    <w:p w14:paraId="688213D9" w14:textId="77777777" w:rsidR="005652E7" w:rsidRDefault="005652E7" w:rsidP="005652E7">
      <w:pPr>
        <w:spacing w:after="120" w:line="240" w:lineRule="auto"/>
        <w:jc w:val="both"/>
        <w:rPr>
          <w:b/>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5652E7" w14:paraId="7E4F9484" w14:textId="77777777" w:rsidTr="00FA3919">
        <w:tc>
          <w:tcPr>
            <w:tcW w:w="14174" w:type="dxa"/>
            <w:gridSpan w:val="7"/>
            <w:shd w:val="clear" w:color="auto" w:fill="FFE599"/>
          </w:tcPr>
          <w:p w14:paraId="6140642A" w14:textId="0D4086BB" w:rsidR="005652E7" w:rsidRDefault="006127A6" w:rsidP="00FA3919">
            <w:pPr>
              <w:spacing w:after="120" w:line="240" w:lineRule="auto"/>
              <w:jc w:val="center"/>
              <w:rPr>
                <w:b/>
              </w:rPr>
            </w:pPr>
            <w:r>
              <w:rPr>
                <w:b/>
              </w:rPr>
              <w:lastRenderedPageBreak/>
              <w:t>11</w:t>
            </w:r>
          </w:p>
        </w:tc>
      </w:tr>
      <w:tr w:rsidR="005652E7" w14:paraId="170BCB4E" w14:textId="77777777" w:rsidTr="00FA3919">
        <w:tc>
          <w:tcPr>
            <w:tcW w:w="4077" w:type="dxa"/>
            <w:shd w:val="clear" w:color="auto" w:fill="F4B083"/>
          </w:tcPr>
          <w:p w14:paraId="4E01966C" w14:textId="77777777" w:rsidR="005652E7" w:rsidRDefault="005652E7" w:rsidP="00FA3919">
            <w:pPr>
              <w:spacing w:after="120" w:line="240" w:lineRule="auto"/>
              <w:jc w:val="center"/>
            </w:pPr>
            <w:r>
              <w:rPr>
                <w:b/>
              </w:rPr>
              <w:t>Reference in APA format</w:t>
            </w:r>
          </w:p>
        </w:tc>
        <w:tc>
          <w:tcPr>
            <w:tcW w:w="10097" w:type="dxa"/>
            <w:gridSpan w:val="6"/>
            <w:shd w:val="clear" w:color="auto" w:fill="auto"/>
          </w:tcPr>
          <w:p w14:paraId="2DF47A7D" w14:textId="77777777" w:rsidR="005652E7" w:rsidRDefault="005652E7" w:rsidP="00FA3919">
            <w:pPr>
              <w:spacing w:after="120" w:line="240" w:lineRule="auto"/>
              <w:jc w:val="center"/>
            </w:pPr>
          </w:p>
        </w:tc>
      </w:tr>
      <w:tr w:rsidR="005652E7" w14:paraId="1ABD0D51" w14:textId="77777777" w:rsidTr="00FA3919">
        <w:tc>
          <w:tcPr>
            <w:tcW w:w="4077" w:type="dxa"/>
            <w:shd w:val="clear" w:color="auto" w:fill="F4B083"/>
          </w:tcPr>
          <w:p w14:paraId="3A832429" w14:textId="77777777" w:rsidR="005652E7" w:rsidRDefault="005652E7" w:rsidP="00FA3919">
            <w:pPr>
              <w:spacing w:after="120" w:line="240" w:lineRule="auto"/>
              <w:jc w:val="center"/>
            </w:pPr>
            <w:r>
              <w:rPr>
                <w:b/>
              </w:rPr>
              <w:t>URL of the Reference</w:t>
            </w:r>
          </w:p>
        </w:tc>
        <w:tc>
          <w:tcPr>
            <w:tcW w:w="4395" w:type="dxa"/>
            <w:gridSpan w:val="4"/>
            <w:shd w:val="clear" w:color="auto" w:fill="F4B083"/>
          </w:tcPr>
          <w:p w14:paraId="540F14E8" w14:textId="77777777" w:rsidR="005652E7" w:rsidRDefault="005652E7" w:rsidP="00FA3919">
            <w:pPr>
              <w:spacing w:after="120" w:line="240" w:lineRule="auto"/>
              <w:jc w:val="center"/>
              <w:rPr>
                <w:b/>
              </w:rPr>
            </w:pPr>
            <w:r>
              <w:rPr>
                <w:b/>
              </w:rPr>
              <w:t>Authors Names and Emails</w:t>
            </w:r>
          </w:p>
        </w:tc>
        <w:tc>
          <w:tcPr>
            <w:tcW w:w="5702" w:type="dxa"/>
            <w:gridSpan w:val="2"/>
            <w:shd w:val="clear" w:color="auto" w:fill="F4B083"/>
          </w:tcPr>
          <w:p w14:paraId="61A1E437" w14:textId="77777777" w:rsidR="005652E7" w:rsidRDefault="005652E7" w:rsidP="00FA3919">
            <w:pPr>
              <w:spacing w:after="120" w:line="240" w:lineRule="auto"/>
              <w:jc w:val="center"/>
            </w:pPr>
            <w:r>
              <w:rPr>
                <w:b/>
              </w:rPr>
              <w:t>Keywords in this Reference</w:t>
            </w:r>
          </w:p>
        </w:tc>
      </w:tr>
      <w:tr w:rsidR="005652E7" w14:paraId="0D3BF48A" w14:textId="77777777" w:rsidTr="00FA3919">
        <w:tc>
          <w:tcPr>
            <w:tcW w:w="4077" w:type="dxa"/>
          </w:tcPr>
          <w:p w14:paraId="61B48F27" w14:textId="15A9D0F5" w:rsidR="005652E7" w:rsidRDefault="006127A6" w:rsidP="00FA3919">
            <w:pPr>
              <w:spacing w:after="120" w:line="240" w:lineRule="auto"/>
            </w:pPr>
            <w:r w:rsidRPr="006127A6">
              <w:t>https://www.irjmets.com/uploadedfiles/paper//issue_12_december_2022/32060/final/fin_irjmets1670926649.pdf</w:t>
            </w:r>
          </w:p>
        </w:tc>
        <w:tc>
          <w:tcPr>
            <w:tcW w:w="4395" w:type="dxa"/>
            <w:gridSpan w:val="4"/>
          </w:tcPr>
          <w:p w14:paraId="1D8A6116" w14:textId="120F21FB" w:rsidR="005652E7" w:rsidRDefault="006127A6" w:rsidP="00FA3919">
            <w:pPr>
              <w:spacing w:after="120" w:line="240" w:lineRule="auto"/>
            </w:pPr>
            <w:r w:rsidRPr="006127A6">
              <w:t>S. Esai Selvi, P.J. Mercy</w:t>
            </w:r>
          </w:p>
        </w:tc>
        <w:tc>
          <w:tcPr>
            <w:tcW w:w="5702" w:type="dxa"/>
            <w:gridSpan w:val="2"/>
          </w:tcPr>
          <w:p w14:paraId="60BB51BF" w14:textId="402CA40F" w:rsidR="005652E7" w:rsidRDefault="006127A6" w:rsidP="00FA3919">
            <w:pPr>
              <w:spacing w:after="120" w:line="240" w:lineRule="auto"/>
            </w:pPr>
            <w:r w:rsidRPr="006127A6">
              <w:t>: CNN, Open CV, Python, YOLO, Machine Learning</w:t>
            </w:r>
          </w:p>
        </w:tc>
      </w:tr>
      <w:tr w:rsidR="005652E7" w14:paraId="549A9BD4" w14:textId="77777777" w:rsidTr="00FA3919">
        <w:tc>
          <w:tcPr>
            <w:tcW w:w="4077" w:type="dxa"/>
            <w:shd w:val="clear" w:color="auto" w:fill="F7CBAC"/>
          </w:tcPr>
          <w:p w14:paraId="5021180A" w14:textId="77777777" w:rsidR="005652E7" w:rsidRDefault="005652E7" w:rsidP="00FA3919">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20A42388" w14:textId="77777777" w:rsidR="005652E7" w:rsidRDefault="005652E7" w:rsidP="00FA3919">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53F3E176" w14:textId="77777777" w:rsidR="005652E7" w:rsidRDefault="005652E7" w:rsidP="00FA3919">
            <w:pPr>
              <w:spacing w:after="120" w:line="240" w:lineRule="auto"/>
              <w:jc w:val="center"/>
              <w:rPr>
                <w:b/>
              </w:rPr>
            </w:pPr>
            <w:r>
              <w:rPr>
                <w:b/>
              </w:rPr>
              <w:t>What are the components of it?</w:t>
            </w:r>
          </w:p>
          <w:p w14:paraId="4E1D4987" w14:textId="77777777" w:rsidR="005652E7" w:rsidRDefault="005652E7" w:rsidP="00FA3919">
            <w:pPr>
              <w:spacing w:after="120" w:line="240" w:lineRule="auto"/>
              <w:jc w:val="center"/>
              <w:rPr>
                <w:b/>
              </w:rPr>
            </w:pPr>
          </w:p>
        </w:tc>
      </w:tr>
      <w:tr w:rsidR="005652E7" w14:paraId="03457945" w14:textId="77777777" w:rsidTr="00FA3919">
        <w:tc>
          <w:tcPr>
            <w:tcW w:w="4077" w:type="dxa"/>
          </w:tcPr>
          <w:p w14:paraId="4A590169" w14:textId="77777777" w:rsidR="005652E7" w:rsidRDefault="005652E7" w:rsidP="00FA3919">
            <w:pPr>
              <w:spacing w:after="120" w:line="240" w:lineRule="auto"/>
              <w:jc w:val="both"/>
            </w:pPr>
            <w:r w:rsidRPr="00B24751">
              <w:t>YOLO (You Only Look Once) Object Detection Algorithm</w:t>
            </w:r>
          </w:p>
        </w:tc>
        <w:tc>
          <w:tcPr>
            <w:tcW w:w="4395" w:type="dxa"/>
            <w:gridSpan w:val="4"/>
          </w:tcPr>
          <w:p w14:paraId="51077449" w14:textId="2C621DCD" w:rsidR="006127A6" w:rsidRPr="006127A6" w:rsidRDefault="006127A6" w:rsidP="006127A6">
            <w:pPr>
              <w:spacing w:after="120" w:line="240" w:lineRule="auto"/>
              <w:jc w:val="both"/>
              <w:rPr>
                <w:lang w:val="en-IN"/>
              </w:rPr>
            </w:pPr>
            <w:r w:rsidRPr="006127A6">
              <w:rPr>
                <w:b/>
                <w:bCs/>
                <w:lang w:val="en-IN"/>
              </w:rPr>
              <w:t>Goal</w:t>
            </w:r>
            <w:r w:rsidRPr="006127A6">
              <w:rPr>
                <w:lang w:val="en-IN"/>
              </w:rPr>
              <w:t>: The primary objective of this solution is to detect and classify multiple objects within a given image in real time. The YOLO algorithm achieves object detection by identifying and localizing items in a single pass, making it highly efficient for real-time applications.</w:t>
            </w:r>
          </w:p>
          <w:p w14:paraId="5397FA7A" w14:textId="21289366" w:rsidR="005652E7" w:rsidRDefault="006127A6" w:rsidP="006127A6">
            <w:pPr>
              <w:spacing w:after="120" w:line="240" w:lineRule="auto"/>
              <w:jc w:val="both"/>
            </w:pPr>
            <w:r w:rsidRPr="006127A6">
              <w:rPr>
                <w:b/>
                <w:bCs/>
                <w:lang w:val="en-IN"/>
              </w:rPr>
              <w:t>Problem to be Solved</w:t>
            </w:r>
            <w:r w:rsidRPr="006127A6">
              <w:rPr>
                <w:lang w:val="en-IN"/>
              </w:rPr>
              <w:t>: Traditional object detection approaches often struggle with balancing accuracy and speed, especially when processing multiple objects in complex scenes. YOLO addresses this by reducing false positives in background areas and providing faster processing, making it suitable for applications that demand both high precision and real-time performance, such as self-driving cars, video surveillance, and pedestrian detection.</w:t>
            </w:r>
          </w:p>
        </w:tc>
        <w:tc>
          <w:tcPr>
            <w:tcW w:w="5702" w:type="dxa"/>
            <w:gridSpan w:val="2"/>
          </w:tcPr>
          <w:p w14:paraId="476DBA80" w14:textId="04CA90D5" w:rsidR="006127A6" w:rsidRPr="006127A6" w:rsidRDefault="006127A6" w:rsidP="006127A6">
            <w:pPr>
              <w:spacing w:after="120" w:line="240" w:lineRule="auto"/>
              <w:jc w:val="both"/>
              <w:rPr>
                <w:lang w:val="en-IN"/>
              </w:rPr>
            </w:pPr>
            <w:r w:rsidRPr="006127A6">
              <w:rPr>
                <w:lang w:val="en-IN"/>
              </w:rPr>
              <w:t>YOLO Model: A pre-trained Convolutional Neural Network (CNN) model trained on a large dataset with 1.6 million annotated images. It processes the entire image in one go, predicting bounding boxes and class probabilities simultaneously.</w:t>
            </w:r>
          </w:p>
          <w:p w14:paraId="57988894" w14:textId="13C94832" w:rsidR="006127A6" w:rsidRPr="006127A6" w:rsidRDefault="006127A6" w:rsidP="006127A6">
            <w:pPr>
              <w:spacing w:after="120" w:line="240" w:lineRule="auto"/>
              <w:jc w:val="both"/>
              <w:rPr>
                <w:lang w:val="en-IN"/>
              </w:rPr>
            </w:pPr>
            <w:r w:rsidRPr="006127A6">
              <w:rPr>
                <w:lang w:val="en-IN"/>
              </w:rPr>
              <w:t xml:space="preserve">Threshold Mechanism: Various threshold models are implemented to address issues like duplicate </w:t>
            </w:r>
            <w:proofErr w:type="spellStart"/>
            <w:r w:rsidRPr="006127A6">
              <w:rPr>
                <w:lang w:val="en-IN"/>
              </w:rPr>
              <w:t>labeling</w:t>
            </w:r>
            <w:proofErr w:type="spellEnd"/>
            <w:r w:rsidRPr="006127A6">
              <w:rPr>
                <w:lang w:val="en-IN"/>
              </w:rPr>
              <w:t xml:space="preserve"> by setting a minimum confidence score, thus reducing redundancy in object identification.</w:t>
            </w:r>
          </w:p>
          <w:p w14:paraId="11BC8BEE" w14:textId="14B9DF4B" w:rsidR="006127A6" w:rsidRPr="006127A6" w:rsidRDefault="006127A6" w:rsidP="006127A6">
            <w:pPr>
              <w:spacing w:after="120" w:line="240" w:lineRule="auto"/>
              <w:jc w:val="both"/>
              <w:rPr>
                <w:lang w:val="en-IN"/>
              </w:rPr>
            </w:pPr>
            <w:r w:rsidRPr="006127A6">
              <w:rPr>
                <w:lang w:val="en-IN"/>
              </w:rPr>
              <w:t>O</w:t>
            </w:r>
            <w:r w:rsidRPr="006127A6">
              <w:rPr>
                <w:lang w:val="en-IN"/>
              </w:rPr>
              <w:t>penCV: An open-source computer vision library used for image and video processing, providing essential tools to implement YOLO’s detection functionality.</w:t>
            </w:r>
          </w:p>
          <w:p w14:paraId="3784F8B1" w14:textId="3306BAA1" w:rsidR="005652E7" w:rsidRPr="006127A6" w:rsidRDefault="006127A6" w:rsidP="006127A6">
            <w:pPr>
              <w:spacing w:after="120" w:line="240" w:lineRule="auto"/>
              <w:jc w:val="both"/>
            </w:pPr>
            <w:r w:rsidRPr="006127A6">
              <w:rPr>
                <w:lang w:val="en-IN"/>
              </w:rPr>
              <w:t>Python and PyCharm: Python is the primary programming language used to develop and execute the solution, with PyCharm serving as the integrated development environment (IDE).</w:t>
            </w:r>
          </w:p>
        </w:tc>
      </w:tr>
      <w:tr w:rsidR="005652E7" w14:paraId="7E0EA980" w14:textId="77777777" w:rsidTr="00FA3919">
        <w:tc>
          <w:tcPr>
            <w:tcW w:w="14174" w:type="dxa"/>
            <w:gridSpan w:val="7"/>
            <w:shd w:val="clear" w:color="auto" w:fill="F7CBAC"/>
          </w:tcPr>
          <w:p w14:paraId="1B49ECD0" w14:textId="77777777" w:rsidR="005652E7" w:rsidRDefault="005652E7" w:rsidP="00FA3919">
            <w:pPr>
              <w:spacing w:after="120" w:line="240" w:lineRule="auto"/>
              <w:jc w:val="center"/>
              <w:rPr>
                <w:b/>
              </w:rPr>
            </w:pPr>
            <w:r>
              <w:rPr>
                <w:b/>
              </w:rPr>
              <w:lastRenderedPageBreak/>
              <w:t>The Process (Mechanism) of this Work; Means How the Problem has Solved &amp; Advantage &amp; Disadvantage of Each Step in This Process</w:t>
            </w:r>
          </w:p>
        </w:tc>
      </w:tr>
      <w:tr w:rsidR="005652E7" w14:paraId="6E3C2EFB" w14:textId="77777777" w:rsidTr="00FA3919">
        <w:tc>
          <w:tcPr>
            <w:tcW w:w="14174" w:type="dxa"/>
            <w:gridSpan w:val="7"/>
          </w:tcPr>
          <w:p w14:paraId="1CC0F713" w14:textId="77777777" w:rsidR="005652E7" w:rsidRDefault="005652E7" w:rsidP="00FA3919">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5652E7" w14:paraId="137B4E9F" w14:textId="77777777" w:rsidTr="00FA3919">
              <w:tc>
                <w:tcPr>
                  <w:tcW w:w="846" w:type="dxa"/>
                  <w:shd w:val="clear" w:color="auto" w:fill="C9C9C9"/>
                </w:tcPr>
                <w:p w14:paraId="31D3461B" w14:textId="77777777" w:rsidR="005652E7" w:rsidRDefault="005652E7" w:rsidP="00FA3919">
                  <w:pPr>
                    <w:spacing w:after="120" w:line="240" w:lineRule="auto"/>
                    <w:jc w:val="center"/>
                    <w:rPr>
                      <w:b/>
                      <w:highlight w:val="white"/>
                    </w:rPr>
                  </w:pPr>
                </w:p>
              </w:tc>
              <w:tc>
                <w:tcPr>
                  <w:tcW w:w="4536" w:type="dxa"/>
                  <w:shd w:val="clear" w:color="auto" w:fill="C9C9C9"/>
                </w:tcPr>
                <w:p w14:paraId="1135481D" w14:textId="77777777" w:rsidR="005652E7" w:rsidRDefault="005652E7" w:rsidP="00FA3919">
                  <w:pPr>
                    <w:spacing w:after="120" w:line="240" w:lineRule="auto"/>
                    <w:jc w:val="center"/>
                    <w:rPr>
                      <w:b/>
                      <w:highlight w:val="white"/>
                    </w:rPr>
                  </w:pPr>
                  <w:r>
                    <w:rPr>
                      <w:b/>
                      <w:highlight w:val="white"/>
                    </w:rPr>
                    <w:t>Process Steps</w:t>
                  </w:r>
                </w:p>
              </w:tc>
              <w:tc>
                <w:tcPr>
                  <w:tcW w:w="4394" w:type="dxa"/>
                  <w:shd w:val="clear" w:color="auto" w:fill="C9C9C9"/>
                </w:tcPr>
                <w:p w14:paraId="441C2CE5" w14:textId="77777777" w:rsidR="005652E7" w:rsidRDefault="005652E7" w:rsidP="00FA3919">
                  <w:pPr>
                    <w:spacing w:after="120" w:line="240" w:lineRule="auto"/>
                    <w:jc w:val="center"/>
                    <w:rPr>
                      <w:b/>
                      <w:highlight w:val="white"/>
                    </w:rPr>
                  </w:pPr>
                  <w:r>
                    <w:rPr>
                      <w:b/>
                      <w:highlight w:val="white"/>
                    </w:rPr>
                    <w:t>Advantage</w:t>
                  </w:r>
                </w:p>
              </w:tc>
              <w:tc>
                <w:tcPr>
                  <w:tcW w:w="4167" w:type="dxa"/>
                  <w:shd w:val="clear" w:color="auto" w:fill="C9C9C9"/>
                </w:tcPr>
                <w:p w14:paraId="07F3150D" w14:textId="77777777" w:rsidR="005652E7" w:rsidRDefault="005652E7" w:rsidP="00FA3919">
                  <w:pPr>
                    <w:spacing w:after="120" w:line="240" w:lineRule="auto"/>
                    <w:jc w:val="center"/>
                    <w:rPr>
                      <w:b/>
                      <w:highlight w:val="white"/>
                    </w:rPr>
                  </w:pPr>
                  <w:r>
                    <w:rPr>
                      <w:b/>
                      <w:highlight w:val="white"/>
                    </w:rPr>
                    <w:t>Disadvantage (Limitation)</w:t>
                  </w:r>
                </w:p>
              </w:tc>
            </w:tr>
            <w:tr w:rsidR="005652E7" w14:paraId="360C1CAB" w14:textId="77777777" w:rsidTr="00FA3919">
              <w:tc>
                <w:tcPr>
                  <w:tcW w:w="846" w:type="dxa"/>
                  <w:shd w:val="clear" w:color="auto" w:fill="C9C9C9"/>
                </w:tcPr>
                <w:p w14:paraId="7C83D464" w14:textId="77777777" w:rsidR="005652E7" w:rsidRDefault="005652E7" w:rsidP="00FA3919">
                  <w:pPr>
                    <w:spacing w:after="120" w:line="240" w:lineRule="auto"/>
                    <w:jc w:val="center"/>
                    <w:rPr>
                      <w:b/>
                      <w:highlight w:val="white"/>
                    </w:rPr>
                  </w:pPr>
                  <w:r>
                    <w:rPr>
                      <w:b/>
                      <w:highlight w:val="white"/>
                    </w:rPr>
                    <w:t>1</w:t>
                  </w:r>
                </w:p>
              </w:tc>
              <w:tc>
                <w:tcPr>
                  <w:tcW w:w="4536" w:type="dxa"/>
                </w:tcPr>
                <w:p w14:paraId="2FFCC83C" w14:textId="48D5BF7F" w:rsidR="006127A6" w:rsidRPr="006127A6" w:rsidRDefault="006127A6" w:rsidP="006127A6">
                  <w:pPr>
                    <w:spacing w:after="120" w:line="240" w:lineRule="auto"/>
                    <w:jc w:val="both"/>
                    <w:rPr>
                      <w:highlight w:val="white"/>
                      <w:lang w:val="en-IN"/>
                    </w:rPr>
                  </w:pPr>
                  <w:r w:rsidRPr="006127A6">
                    <w:rPr>
                      <w:b/>
                      <w:bCs/>
                      <w:highlight w:val="white"/>
                      <w:lang w:val="en-IN"/>
                    </w:rPr>
                    <w:t>Data Preparation</w:t>
                  </w:r>
                  <w:r w:rsidRPr="006127A6">
                    <w:rPr>
                      <w:highlight w:val="white"/>
                      <w:lang w:val="en-IN"/>
                    </w:rPr>
                    <w:t>: Collect and annotate a large dataset of images to train the YOLO model. The YOLO model uses pre-trained weights from a dataset containing 1.6 million annotated images.</w:t>
                  </w:r>
                </w:p>
                <w:p w14:paraId="0F9A6C75" w14:textId="4FCDDAE0" w:rsidR="006127A6" w:rsidRPr="006127A6" w:rsidRDefault="006127A6" w:rsidP="006127A6">
                  <w:pPr>
                    <w:spacing w:after="120" w:line="240" w:lineRule="auto"/>
                    <w:jc w:val="both"/>
                    <w:rPr>
                      <w:highlight w:val="white"/>
                      <w:lang w:val="en-IN"/>
                    </w:rPr>
                  </w:pPr>
                  <w:r w:rsidRPr="006127A6">
                    <w:rPr>
                      <w:b/>
                      <w:bCs/>
                      <w:highlight w:val="white"/>
                      <w:lang w:val="en-IN"/>
                    </w:rPr>
                    <w:t>Model Training</w:t>
                  </w:r>
                  <w:r w:rsidRPr="006127A6">
                    <w:rPr>
                      <w:highlight w:val="white"/>
                      <w:lang w:val="en-IN"/>
                    </w:rPr>
                    <w:t>: Train the YOLO CNN model on the dataset, adjusting the weights to optimize accuracy in object detection and classification.</w:t>
                  </w:r>
                </w:p>
                <w:p w14:paraId="323F82FF" w14:textId="4F75CD89" w:rsidR="006127A6" w:rsidRPr="006127A6" w:rsidRDefault="006127A6" w:rsidP="006127A6">
                  <w:pPr>
                    <w:spacing w:after="120" w:line="240" w:lineRule="auto"/>
                    <w:jc w:val="both"/>
                    <w:rPr>
                      <w:highlight w:val="white"/>
                      <w:lang w:val="en-IN"/>
                    </w:rPr>
                  </w:pPr>
                  <w:r w:rsidRPr="006127A6">
                    <w:rPr>
                      <w:b/>
                      <w:bCs/>
                      <w:highlight w:val="white"/>
                      <w:lang w:val="en-IN"/>
                    </w:rPr>
                    <w:t>Threshold Adjustment</w:t>
                  </w:r>
                  <w:r w:rsidRPr="006127A6">
                    <w:rPr>
                      <w:highlight w:val="white"/>
                      <w:lang w:val="en-IN"/>
                    </w:rPr>
                    <w:t>: Set a minimum confidence threshold to reduce redundant labels (e.g., preventing duplicate detection of the same object).</w:t>
                  </w:r>
                </w:p>
                <w:p w14:paraId="499136D8" w14:textId="04F7BBBA" w:rsidR="006127A6" w:rsidRPr="006127A6" w:rsidRDefault="006127A6" w:rsidP="006127A6">
                  <w:pPr>
                    <w:spacing w:after="120" w:line="240" w:lineRule="auto"/>
                    <w:jc w:val="both"/>
                    <w:rPr>
                      <w:highlight w:val="white"/>
                      <w:lang w:val="en-IN"/>
                    </w:rPr>
                  </w:pPr>
                  <w:r w:rsidRPr="006127A6">
                    <w:rPr>
                      <w:b/>
                      <w:bCs/>
                      <w:highlight w:val="white"/>
                      <w:lang w:val="en-IN"/>
                    </w:rPr>
                    <w:t>Object Detection in Real-Time</w:t>
                  </w:r>
                  <w:r w:rsidRPr="006127A6">
                    <w:rPr>
                      <w:highlight w:val="white"/>
                      <w:lang w:val="en-IN"/>
                    </w:rPr>
                    <w:t>: Use the YOLO model to perform real-time object detection in images or video feeds. YOLO predicts bounding boxes and object classes in a single pass.</w:t>
                  </w:r>
                </w:p>
                <w:p w14:paraId="45FC32F5" w14:textId="4CD24692" w:rsidR="005652E7" w:rsidRDefault="006127A6" w:rsidP="006127A6">
                  <w:pPr>
                    <w:spacing w:after="120" w:line="240" w:lineRule="auto"/>
                    <w:jc w:val="both"/>
                    <w:rPr>
                      <w:highlight w:val="white"/>
                    </w:rPr>
                  </w:pPr>
                  <w:r w:rsidRPr="006127A6">
                    <w:rPr>
                      <w:b/>
                      <w:bCs/>
                      <w:highlight w:val="white"/>
                      <w:lang w:val="en-IN"/>
                    </w:rPr>
                    <w:t>Evaluation and Testing</w:t>
                  </w:r>
                  <w:r w:rsidRPr="006127A6">
                    <w:rPr>
                      <w:highlight w:val="white"/>
                      <w:lang w:val="en-IN"/>
                    </w:rPr>
                    <w:t>: Assess model performance using metrics like Average Precision (AP) to ensure accuracy in realistic conditions and to adjust model parameters if necessary.</w:t>
                  </w:r>
                </w:p>
              </w:tc>
              <w:tc>
                <w:tcPr>
                  <w:tcW w:w="4394" w:type="dxa"/>
                </w:tcPr>
                <w:p w14:paraId="26715B40" w14:textId="22D69DC2" w:rsidR="006127A6" w:rsidRPr="006127A6" w:rsidRDefault="006127A6" w:rsidP="006127A6">
                  <w:pPr>
                    <w:spacing w:after="120" w:line="240" w:lineRule="auto"/>
                    <w:jc w:val="both"/>
                    <w:rPr>
                      <w:rFonts w:ascii="Segoe UI Emoji" w:eastAsia="Segoe UI Emoji" w:hAnsi="Segoe UI Emoji" w:cs="Segoe UI Emoji"/>
                      <w:color w:val="374151"/>
                      <w:sz w:val="19"/>
                      <w:szCs w:val="19"/>
                      <w:lang w:val="en-IN"/>
                    </w:rPr>
                  </w:pPr>
                  <w:r w:rsidRPr="006127A6">
                    <w:rPr>
                      <w:rFonts w:ascii="Segoe UI Emoji" w:eastAsia="Segoe UI Emoji" w:hAnsi="Segoe UI Emoji" w:cs="Segoe UI Emoji"/>
                      <w:b/>
                      <w:bCs/>
                      <w:color w:val="374151"/>
                      <w:sz w:val="19"/>
                      <w:szCs w:val="19"/>
                      <w:lang w:val="en-IN"/>
                    </w:rPr>
                    <w:t>High Detection Precision</w:t>
                  </w:r>
                  <w:r w:rsidRPr="006127A6">
                    <w:rPr>
                      <w:rFonts w:ascii="Segoe UI Emoji" w:eastAsia="Segoe UI Emoji" w:hAnsi="Segoe UI Emoji" w:cs="Segoe UI Emoji"/>
                      <w:color w:val="374151"/>
                      <w:sz w:val="19"/>
                      <w:szCs w:val="19"/>
                      <w:lang w:val="en-IN"/>
                    </w:rPr>
                    <w:t xml:space="preserve">: YOLO is designed to have high accuracy, with a low rate of false positives and duplicate </w:t>
                  </w:r>
                  <w:proofErr w:type="spellStart"/>
                  <w:r w:rsidRPr="006127A6">
                    <w:rPr>
                      <w:rFonts w:ascii="Segoe UI Emoji" w:eastAsia="Segoe UI Emoji" w:hAnsi="Segoe UI Emoji" w:cs="Segoe UI Emoji"/>
                      <w:color w:val="374151"/>
                      <w:sz w:val="19"/>
                      <w:szCs w:val="19"/>
                      <w:lang w:val="en-IN"/>
                    </w:rPr>
                    <w:t>labeling</w:t>
                  </w:r>
                  <w:proofErr w:type="spellEnd"/>
                  <w:r w:rsidRPr="006127A6">
                    <w:rPr>
                      <w:rFonts w:ascii="Segoe UI Emoji" w:eastAsia="Segoe UI Emoji" w:hAnsi="Segoe UI Emoji" w:cs="Segoe UI Emoji"/>
                      <w:color w:val="374151"/>
                      <w:sz w:val="19"/>
                      <w:szCs w:val="19"/>
                      <w:lang w:val="en-IN"/>
                    </w:rPr>
                    <w:t>, which is crucial for real-time applications.</w:t>
                  </w:r>
                </w:p>
                <w:p w14:paraId="65C675F9" w14:textId="253CEAE0" w:rsidR="006127A6" w:rsidRPr="006127A6" w:rsidRDefault="006127A6" w:rsidP="006127A6">
                  <w:pPr>
                    <w:spacing w:after="120" w:line="240" w:lineRule="auto"/>
                    <w:jc w:val="both"/>
                    <w:rPr>
                      <w:rFonts w:ascii="Segoe UI Emoji" w:eastAsia="Segoe UI Emoji" w:hAnsi="Segoe UI Emoji" w:cs="Segoe UI Emoji"/>
                      <w:color w:val="374151"/>
                      <w:sz w:val="19"/>
                      <w:szCs w:val="19"/>
                      <w:lang w:val="en-IN"/>
                    </w:rPr>
                  </w:pPr>
                  <w:r w:rsidRPr="006127A6">
                    <w:rPr>
                      <w:rFonts w:ascii="Segoe UI Emoji" w:eastAsia="Segoe UI Emoji" w:hAnsi="Segoe UI Emoji" w:cs="Segoe UI Emoji"/>
                      <w:b/>
                      <w:bCs/>
                      <w:color w:val="374151"/>
                      <w:sz w:val="19"/>
                      <w:szCs w:val="19"/>
                      <w:lang w:val="en-IN"/>
                    </w:rPr>
                    <w:t>Real-Time Processing</w:t>
                  </w:r>
                  <w:r w:rsidRPr="006127A6">
                    <w:rPr>
                      <w:rFonts w:ascii="Segoe UI Emoji" w:eastAsia="Segoe UI Emoji" w:hAnsi="Segoe UI Emoji" w:cs="Segoe UI Emoji"/>
                      <w:color w:val="374151"/>
                      <w:sz w:val="19"/>
                      <w:szCs w:val="19"/>
                      <w:lang w:val="en-IN"/>
                    </w:rPr>
                    <w:t>: The model processes up to 45 frames per second, making it suitable for applications where speed is critical (e.g., self-driving cars, video surveillance).</w:t>
                  </w:r>
                </w:p>
                <w:p w14:paraId="09A8B57D" w14:textId="685F5906" w:rsidR="006127A6" w:rsidRPr="006127A6" w:rsidRDefault="006127A6" w:rsidP="006127A6">
                  <w:pPr>
                    <w:spacing w:after="120" w:line="240" w:lineRule="auto"/>
                    <w:jc w:val="both"/>
                    <w:rPr>
                      <w:rFonts w:ascii="Segoe UI Emoji" w:eastAsia="Segoe UI Emoji" w:hAnsi="Segoe UI Emoji" w:cs="Segoe UI Emoji"/>
                      <w:color w:val="374151"/>
                      <w:sz w:val="19"/>
                      <w:szCs w:val="19"/>
                      <w:lang w:val="en-IN"/>
                    </w:rPr>
                  </w:pPr>
                  <w:r w:rsidRPr="006127A6">
                    <w:rPr>
                      <w:rFonts w:ascii="Segoe UI Emoji" w:eastAsia="Segoe UI Emoji" w:hAnsi="Segoe UI Emoji" w:cs="Segoe UI Emoji"/>
                      <w:b/>
                      <w:bCs/>
                      <w:color w:val="374151"/>
                      <w:sz w:val="19"/>
                      <w:szCs w:val="19"/>
                      <w:lang w:val="en-IN"/>
                    </w:rPr>
                    <w:t>Unified Framework</w:t>
                  </w:r>
                  <w:r w:rsidRPr="006127A6">
                    <w:rPr>
                      <w:rFonts w:ascii="Segoe UI Emoji" w:eastAsia="Segoe UI Emoji" w:hAnsi="Segoe UI Emoji" w:cs="Segoe UI Emoji"/>
                      <w:color w:val="374151"/>
                      <w:sz w:val="19"/>
                      <w:szCs w:val="19"/>
                      <w:lang w:val="en-IN"/>
                    </w:rPr>
                    <w:t>: YOLO’s single neural network approach simplifies the architecture and reduces processing overhead compared to region-based detection methods.</w:t>
                  </w:r>
                </w:p>
                <w:p w14:paraId="7A93DB5F" w14:textId="0289BEB2" w:rsidR="005652E7" w:rsidRPr="00D2420A" w:rsidRDefault="006127A6" w:rsidP="006127A6">
                  <w:pPr>
                    <w:spacing w:after="120" w:line="240" w:lineRule="auto"/>
                    <w:jc w:val="both"/>
                    <w:rPr>
                      <w:highlight w:val="white"/>
                    </w:rPr>
                  </w:pPr>
                  <w:r w:rsidRPr="006127A6">
                    <w:rPr>
                      <w:rFonts w:ascii="Segoe UI Emoji" w:eastAsia="Segoe UI Emoji" w:hAnsi="Segoe UI Emoji" w:cs="Segoe UI Emoji"/>
                      <w:b/>
                      <w:bCs/>
                      <w:color w:val="374151"/>
                      <w:sz w:val="19"/>
                      <w:szCs w:val="19"/>
                      <w:lang w:val="en-IN"/>
                    </w:rPr>
                    <w:t>Improved Localization</w:t>
                  </w:r>
                  <w:r w:rsidRPr="006127A6">
                    <w:rPr>
                      <w:rFonts w:ascii="Segoe UI Emoji" w:eastAsia="Segoe UI Emoji" w:hAnsi="Segoe UI Emoji" w:cs="Segoe UI Emoji"/>
                      <w:color w:val="374151"/>
                      <w:sz w:val="19"/>
                      <w:szCs w:val="19"/>
                      <w:lang w:val="en-IN"/>
                    </w:rPr>
                    <w:t>: The YOLO algorithm has better intersection-over-union (</w:t>
                  </w:r>
                  <w:proofErr w:type="spellStart"/>
                  <w:r w:rsidRPr="006127A6">
                    <w:rPr>
                      <w:rFonts w:ascii="Segoe UI Emoji" w:eastAsia="Segoe UI Emoji" w:hAnsi="Segoe UI Emoji" w:cs="Segoe UI Emoji"/>
                      <w:color w:val="374151"/>
                      <w:sz w:val="19"/>
                      <w:szCs w:val="19"/>
                      <w:lang w:val="en-IN"/>
                    </w:rPr>
                    <w:t>IoU</w:t>
                  </w:r>
                  <w:proofErr w:type="spellEnd"/>
                  <w:r w:rsidRPr="006127A6">
                    <w:rPr>
                      <w:rFonts w:ascii="Segoe UI Emoji" w:eastAsia="Segoe UI Emoji" w:hAnsi="Segoe UI Emoji" w:cs="Segoe UI Emoji"/>
                      <w:color w:val="374151"/>
                      <w:sz w:val="19"/>
                      <w:szCs w:val="19"/>
                      <w:lang w:val="en-IN"/>
                    </w:rPr>
                    <w:t>) accuracy in bounding boxes, allowing for more precise localization of detected objects.</w:t>
                  </w:r>
                </w:p>
              </w:tc>
              <w:tc>
                <w:tcPr>
                  <w:tcW w:w="4167" w:type="dxa"/>
                </w:tcPr>
                <w:p w14:paraId="72B998FB" w14:textId="7E732E02" w:rsidR="006127A6" w:rsidRPr="006127A6" w:rsidRDefault="006127A6" w:rsidP="006127A6">
                  <w:pPr>
                    <w:spacing w:after="120" w:line="240" w:lineRule="auto"/>
                    <w:jc w:val="both"/>
                    <w:rPr>
                      <w:highlight w:val="white"/>
                      <w:lang w:val="en-IN"/>
                    </w:rPr>
                  </w:pPr>
                  <w:r w:rsidRPr="006127A6">
                    <w:rPr>
                      <w:b/>
                      <w:bCs/>
                      <w:highlight w:val="white"/>
                      <w:lang w:val="en-IN"/>
                    </w:rPr>
                    <w:t>Localization Errors</w:t>
                  </w:r>
                  <w:r w:rsidRPr="006127A6">
                    <w:rPr>
                      <w:highlight w:val="white"/>
                      <w:lang w:val="en-IN"/>
                    </w:rPr>
                    <w:t>: YOLO may occasionally produce localization errors, especially in densely packed scenes or overlapping objects, which can affect overall detection quality.</w:t>
                  </w:r>
                </w:p>
                <w:p w14:paraId="552EC25A" w14:textId="572CAE82" w:rsidR="006127A6" w:rsidRPr="006127A6" w:rsidRDefault="006127A6" w:rsidP="006127A6">
                  <w:pPr>
                    <w:spacing w:after="120" w:line="240" w:lineRule="auto"/>
                    <w:jc w:val="both"/>
                    <w:rPr>
                      <w:highlight w:val="white"/>
                      <w:lang w:val="en-IN"/>
                    </w:rPr>
                  </w:pPr>
                  <w:r w:rsidRPr="006127A6">
                    <w:rPr>
                      <w:b/>
                      <w:bCs/>
                      <w:highlight w:val="white"/>
                      <w:lang w:val="en-IN"/>
                    </w:rPr>
                    <w:t>Struggles with Small Objects</w:t>
                  </w:r>
                  <w:r w:rsidRPr="006127A6">
                    <w:rPr>
                      <w:highlight w:val="white"/>
                      <w:lang w:val="en-IN"/>
                    </w:rPr>
                    <w:t>: YOLO is less effective at detecting small objects due to its grid-based approach, which may miss fine details within smaller bounding boxes.</w:t>
                  </w:r>
                </w:p>
                <w:p w14:paraId="7DE2E98F" w14:textId="6D127BBB" w:rsidR="006127A6" w:rsidRPr="006127A6" w:rsidRDefault="006127A6" w:rsidP="006127A6">
                  <w:pPr>
                    <w:spacing w:after="120" w:line="240" w:lineRule="auto"/>
                    <w:jc w:val="both"/>
                    <w:rPr>
                      <w:highlight w:val="white"/>
                      <w:lang w:val="en-IN"/>
                    </w:rPr>
                  </w:pPr>
                  <w:r w:rsidRPr="006127A6">
                    <w:rPr>
                      <w:b/>
                      <w:bCs/>
                      <w:highlight w:val="white"/>
                      <w:lang w:val="en-IN"/>
                    </w:rPr>
                    <w:t>Complex Training Process</w:t>
                  </w:r>
                  <w:r w:rsidRPr="006127A6">
                    <w:rPr>
                      <w:highlight w:val="white"/>
                      <w:lang w:val="en-IN"/>
                    </w:rPr>
                    <w:t>: Training YOLO requires extensive computational resources and a large dataset, which can be costly and time-intensive.</w:t>
                  </w:r>
                </w:p>
                <w:p w14:paraId="46D447AD" w14:textId="77777777" w:rsidR="005652E7" w:rsidRDefault="006127A6" w:rsidP="006127A6">
                  <w:pPr>
                    <w:spacing w:after="120" w:line="240" w:lineRule="auto"/>
                    <w:jc w:val="both"/>
                    <w:rPr>
                      <w:highlight w:val="white"/>
                      <w:lang w:val="en-IN"/>
                    </w:rPr>
                  </w:pPr>
                  <w:r w:rsidRPr="006127A6">
                    <w:rPr>
                      <w:b/>
                      <w:bCs/>
                      <w:highlight w:val="white"/>
                      <w:lang w:val="en-IN"/>
                    </w:rPr>
                    <w:t>Sensitivity to Image Quality</w:t>
                  </w:r>
                  <w:r w:rsidRPr="006127A6">
                    <w:rPr>
                      <w:highlight w:val="white"/>
                      <w:lang w:val="en-IN"/>
                    </w:rPr>
                    <w:t>: Noise, blurring, and rotational jitter in images can impact YOLO’s detection accuracy, requiring pre-processing techniques to mitigate these issues.</w:t>
                  </w:r>
                </w:p>
                <w:p w14:paraId="07A69F64" w14:textId="77777777" w:rsidR="006127A6" w:rsidRDefault="006127A6" w:rsidP="006127A6">
                  <w:pPr>
                    <w:spacing w:after="120" w:line="240" w:lineRule="auto"/>
                    <w:jc w:val="both"/>
                    <w:rPr>
                      <w:highlight w:val="white"/>
                      <w:lang w:val="en-IN"/>
                    </w:rPr>
                  </w:pPr>
                </w:p>
                <w:p w14:paraId="344DB2D2" w14:textId="77777777" w:rsidR="006127A6" w:rsidRDefault="006127A6" w:rsidP="006127A6">
                  <w:pPr>
                    <w:spacing w:after="120" w:line="240" w:lineRule="auto"/>
                    <w:jc w:val="both"/>
                    <w:rPr>
                      <w:highlight w:val="white"/>
                      <w:lang w:val="en-IN"/>
                    </w:rPr>
                  </w:pPr>
                </w:p>
                <w:p w14:paraId="4AD08381" w14:textId="77777777" w:rsidR="006127A6" w:rsidRDefault="006127A6" w:rsidP="006127A6">
                  <w:pPr>
                    <w:spacing w:after="120" w:line="240" w:lineRule="auto"/>
                    <w:jc w:val="both"/>
                    <w:rPr>
                      <w:highlight w:val="white"/>
                      <w:lang w:val="en-IN"/>
                    </w:rPr>
                  </w:pPr>
                </w:p>
                <w:p w14:paraId="47B2EBC7" w14:textId="16740F40" w:rsidR="006127A6" w:rsidRPr="00D2420A" w:rsidRDefault="006127A6" w:rsidP="006127A6">
                  <w:pPr>
                    <w:spacing w:after="120" w:line="240" w:lineRule="auto"/>
                    <w:jc w:val="both"/>
                    <w:rPr>
                      <w:highlight w:val="white"/>
                    </w:rPr>
                  </w:pPr>
                </w:p>
              </w:tc>
            </w:tr>
          </w:tbl>
          <w:p w14:paraId="09B48AC4" w14:textId="77777777" w:rsidR="005652E7" w:rsidRDefault="005652E7" w:rsidP="00FA3919">
            <w:pPr>
              <w:spacing w:after="120" w:line="240" w:lineRule="auto"/>
            </w:pPr>
          </w:p>
        </w:tc>
      </w:tr>
      <w:tr w:rsidR="005652E7" w14:paraId="4CE8EFF3" w14:textId="77777777" w:rsidTr="00FA3919">
        <w:tc>
          <w:tcPr>
            <w:tcW w:w="14174" w:type="dxa"/>
            <w:gridSpan w:val="7"/>
            <w:shd w:val="clear" w:color="auto" w:fill="F7CBAC"/>
          </w:tcPr>
          <w:p w14:paraId="15E352B7" w14:textId="77777777" w:rsidR="005652E7" w:rsidRDefault="005652E7" w:rsidP="00FA3919">
            <w:pPr>
              <w:spacing w:after="120" w:line="240" w:lineRule="auto"/>
              <w:jc w:val="center"/>
              <w:rPr>
                <w:b/>
              </w:rPr>
            </w:pPr>
            <w:r>
              <w:rPr>
                <w:b/>
              </w:rPr>
              <w:lastRenderedPageBreak/>
              <w:t xml:space="preserve">Major Impact Factors in this Work </w:t>
            </w:r>
          </w:p>
        </w:tc>
      </w:tr>
      <w:tr w:rsidR="005652E7" w14:paraId="3CD44EF3" w14:textId="77777777" w:rsidTr="00FA3919">
        <w:tc>
          <w:tcPr>
            <w:tcW w:w="14174" w:type="dxa"/>
            <w:gridSpan w:val="7"/>
          </w:tcPr>
          <w:p w14:paraId="1F4A2355"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5652E7" w14:paraId="2B6DFD88" w14:textId="77777777" w:rsidTr="00FA3919">
              <w:tc>
                <w:tcPr>
                  <w:tcW w:w="3485" w:type="dxa"/>
                  <w:shd w:val="clear" w:color="auto" w:fill="D0CECE"/>
                </w:tcPr>
                <w:p w14:paraId="7A3A367D"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2649459C"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6400303C"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76476155"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5652E7" w14:paraId="2E1DA362" w14:textId="77777777" w:rsidTr="00FA3919">
              <w:tc>
                <w:tcPr>
                  <w:tcW w:w="3485" w:type="dxa"/>
                </w:tcPr>
                <w:p w14:paraId="35A4036D" w14:textId="195E202F" w:rsidR="005652E7" w:rsidRDefault="006127A6" w:rsidP="00FA3919">
                  <w:pPr>
                    <w:spacing w:after="0" w:line="240" w:lineRule="auto"/>
                  </w:pPr>
                  <w:r w:rsidRPr="006127A6">
                    <w:rPr>
                      <w:lang w:eastAsia="zh-CN"/>
                    </w:rPr>
                    <w:t>The primary outcome or result that the model aims to achieve. It represents how accurately YOLO identifies and classifies objects in images or video frames.</w:t>
                  </w:r>
                </w:p>
              </w:tc>
              <w:tc>
                <w:tcPr>
                  <w:tcW w:w="3486" w:type="dxa"/>
                </w:tcPr>
                <w:p w14:paraId="70244F33" w14:textId="3626F103" w:rsidR="005652E7" w:rsidRDefault="003D3FFC" w:rsidP="00FA3919">
                  <w:pPr>
                    <w:spacing w:after="0" w:line="240" w:lineRule="auto"/>
                  </w:pPr>
                  <w:r w:rsidRPr="003D3FFC">
                    <w:t xml:space="preserve">Includes variables such as confidence thresholds, non-maximum suppression values, and learning rates that directly affect detection </w:t>
                  </w:r>
                  <w:proofErr w:type="gramStart"/>
                  <w:r w:rsidRPr="003D3FFC">
                    <w:t>performance.</w:t>
                  </w:r>
                  <w:r w:rsidR="005652E7" w:rsidRPr="00373AB0">
                    <w:t>.</w:t>
                  </w:r>
                  <w:proofErr w:type="gramEnd"/>
                </w:p>
              </w:tc>
              <w:tc>
                <w:tcPr>
                  <w:tcW w:w="3486" w:type="dxa"/>
                </w:tcPr>
                <w:p w14:paraId="3BFF593B" w14:textId="640C56BA" w:rsidR="005652E7" w:rsidRDefault="003D3FFC" w:rsidP="00FA3919">
                  <w:pPr>
                    <w:shd w:val="clear" w:color="auto" w:fill="FFFFFF"/>
                    <w:spacing w:after="0" w:line="240" w:lineRule="auto"/>
                    <w:rPr>
                      <w:color w:val="000000"/>
                    </w:rPr>
                  </w:pPr>
                  <w:r w:rsidRPr="003D3FFC">
                    <w:rPr>
                      <w:color w:val="000000"/>
                    </w:rPr>
                    <w:t>Factors like lighting, background complexity, and presence of occlusions in the images that can alter the effect of YOLO’s algorithm on detection accuracy.</w:t>
                  </w:r>
                </w:p>
              </w:tc>
              <w:tc>
                <w:tcPr>
                  <w:tcW w:w="3486" w:type="dxa"/>
                </w:tcPr>
                <w:p w14:paraId="4E0EF018" w14:textId="20FEFFD4" w:rsidR="005652E7" w:rsidRDefault="003D3FFC" w:rsidP="00FA3919">
                  <w:pPr>
                    <w:shd w:val="clear" w:color="auto" w:fill="FFFFFF"/>
                    <w:spacing w:after="0" w:line="240" w:lineRule="auto"/>
                  </w:pPr>
                  <w:r w:rsidRPr="003D3FFC">
                    <w:t>The effectiveness of YOLO’s convolutional layers in extracting relevant features from images, which mediates between the raw input images and the final detection outcome.</w:t>
                  </w:r>
                </w:p>
              </w:tc>
            </w:tr>
          </w:tbl>
          <w:p w14:paraId="4211B833" w14:textId="77777777" w:rsidR="005652E7" w:rsidRDefault="005652E7" w:rsidP="00FA3919">
            <w:pPr>
              <w:spacing w:after="120" w:line="240" w:lineRule="auto"/>
            </w:pPr>
          </w:p>
        </w:tc>
      </w:tr>
      <w:tr w:rsidR="005652E7" w14:paraId="173EB5EF" w14:textId="77777777" w:rsidTr="00FA3919">
        <w:tc>
          <w:tcPr>
            <w:tcW w:w="14174" w:type="dxa"/>
            <w:gridSpan w:val="7"/>
            <w:shd w:val="clear" w:color="auto" w:fill="auto"/>
          </w:tcPr>
          <w:p w14:paraId="37E592A0" w14:textId="77777777" w:rsidR="005652E7" w:rsidRDefault="005652E7" w:rsidP="00FA3919">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5652E7" w14:paraId="3AC3575D" w14:textId="77777777" w:rsidTr="00FA3919">
              <w:tc>
                <w:tcPr>
                  <w:tcW w:w="13943" w:type="dxa"/>
                  <w:shd w:val="clear" w:color="auto" w:fill="D0CECE"/>
                </w:tcPr>
                <w:p w14:paraId="7D36CF80" w14:textId="77777777" w:rsidR="005652E7" w:rsidRDefault="005652E7" w:rsidP="00FA3919">
                  <w:pPr>
                    <w:spacing w:after="120" w:line="240" w:lineRule="auto"/>
                    <w:jc w:val="center"/>
                    <w:rPr>
                      <w:highlight w:val="white"/>
                    </w:rPr>
                  </w:pPr>
                  <w:r>
                    <w:rPr>
                      <w:b/>
                      <w:color w:val="000000"/>
                      <w:highlight w:val="white"/>
                    </w:rPr>
                    <w:t>Relationship Among </w:t>
                  </w:r>
                  <w:proofErr w:type="gramStart"/>
                  <w:r>
                    <w:rPr>
                      <w:b/>
                      <w:color w:val="000000"/>
                      <w:highlight w:val="white"/>
                    </w:rPr>
                    <w:t>The</w:t>
                  </w:r>
                  <w:proofErr w:type="gramEnd"/>
                  <w:r>
                    <w:rPr>
                      <w:b/>
                      <w:color w:val="000000"/>
                      <w:highlight w:val="white"/>
                    </w:rPr>
                    <w:t xml:space="preserve"> Above 4 Variables in This article</w:t>
                  </w:r>
                </w:p>
              </w:tc>
            </w:tr>
            <w:tr w:rsidR="005652E7" w14:paraId="2FB7F22A" w14:textId="77777777" w:rsidTr="00FA3919">
              <w:tc>
                <w:tcPr>
                  <w:tcW w:w="13943" w:type="dxa"/>
                </w:tcPr>
                <w:p w14:paraId="72FB59FB" w14:textId="77777777" w:rsidR="005652E7" w:rsidRDefault="005652E7" w:rsidP="00FA3919">
                  <w:pPr>
                    <w:spacing w:after="120" w:line="240" w:lineRule="auto"/>
                    <w:rPr>
                      <w:highlight w:val="white"/>
                    </w:rPr>
                  </w:pPr>
                </w:p>
              </w:tc>
            </w:tr>
          </w:tbl>
          <w:p w14:paraId="3ED1F206" w14:textId="77777777" w:rsidR="005652E7" w:rsidRDefault="005652E7" w:rsidP="00FA3919">
            <w:pPr>
              <w:spacing w:after="120" w:line="240" w:lineRule="auto"/>
              <w:rPr>
                <w:b/>
              </w:rPr>
            </w:pPr>
          </w:p>
        </w:tc>
      </w:tr>
      <w:tr w:rsidR="005652E7" w14:paraId="29EAE374" w14:textId="77777777" w:rsidTr="00FA3919">
        <w:tc>
          <w:tcPr>
            <w:tcW w:w="4644" w:type="dxa"/>
            <w:gridSpan w:val="2"/>
            <w:shd w:val="clear" w:color="auto" w:fill="F7CBAC"/>
          </w:tcPr>
          <w:p w14:paraId="5BD65EED" w14:textId="77777777" w:rsidR="005652E7" w:rsidRDefault="005652E7" w:rsidP="00FA3919">
            <w:pPr>
              <w:spacing w:after="120" w:line="240" w:lineRule="auto"/>
              <w:jc w:val="center"/>
              <w:rPr>
                <w:b/>
              </w:rPr>
            </w:pPr>
            <w:r>
              <w:rPr>
                <w:b/>
              </w:rPr>
              <w:t xml:space="preserve">Input and Output  </w:t>
            </w:r>
          </w:p>
        </w:tc>
        <w:tc>
          <w:tcPr>
            <w:tcW w:w="4678" w:type="dxa"/>
            <w:gridSpan w:val="4"/>
            <w:shd w:val="clear" w:color="auto" w:fill="F7CBAC"/>
          </w:tcPr>
          <w:p w14:paraId="4A04806A" w14:textId="77777777" w:rsidR="005652E7" w:rsidRDefault="005652E7" w:rsidP="00FA3919">
            <w:pPr>
              <w:spacing w:after="120" w:line="240" w:lineRule="auto"/>
              <w:jc w:val="center"/>
              <w:rPr>
                <w:b/>
              </w:rPr>
            </w:pPr>
            <w:r>
              <w:rPr>
                <w:b/>
              </w:rPr>
              <w:t xml:space="preserve">Feature of This   Solution </w:t>
            </w:r>
          </w:p>
        </w:tc>
        <w:tc>
          <w:tcPr>
            <w:tcW w:w="4852" w:type="dxa"/>
            <w:shd w:val="clear" w:color="auto" w:fill="F7CBAC"/>
          </w:tcPr>
          <w:p w14:paraId="29BF45F0" w14:textId="77777777" w:rsidR="005652E7" w:rsidRDefault="005652E7" w:rsidP="00FA3919">
            <w:pPr>
              <w:spacing w:after="120" w:line="240" w:lineRule="auto"/>
              <w:jc w:val="center"/>
              <w:rPr>
                <w:b/>
              </w:rPr>
            </w:pPr>
            <w:r>
              <w:rPr>
                <w:b/>
              </w:rPr>
              <w:t xml:space="preserve">Contribution &amp; The Value of </w:t>
            </w:r>
            <w:proofErr w:type="gramStart"/>
            <w:r>
              <w:rPr>
                <w:b/>
              </w:rPr>
              <w:t>This  Work</w:t>
            </w:r>
            <w:proofErr w:type="gramEnd"/>
          </w:p>
        </w:tc>
      </w:tr>
      <w:tr w:rsidR="005652E7" w14:paraId="55A88B0D" w14:textId="77777777" w:rsidTr="00FA3919">
        <w:trPr>
          <w:trHeight w:val="90"/>
        </w:trPr>
        <w:tc>
          <w:tcPr>
            <w:tcW w:w="4644" w:type="dxa"/>
            <w:gridSpan w:val="2"/>
          </w:tcPr>
          <w:p w14:paraId="332495C2" w14:textId="77777777" w:rsidR="005652E7" w:rsidRDefault="005652E7" w:rsidP="00FA3919">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5652E7" w14:paraId="4457A36C" w14:textId="77777777" w:rsidTr="00FA3919">
              <w:tc>
                <w:tcPr>
                  <w:tcW w:w="2206" w:type="dxa"/>
                  <w:shd w:val="clear" w:color="auto" w:fill="C9C9C9"/>
                </w:tcPr>
                <w:p w14:paraId="1D920B4C" w14:textId="77777777" w:rsidR="005652E7" w:rsidRDefault="005652E7" w:rsidP="00FA3919">
                  <w:pPr>
                    <w:spacing w:after="120" w:line="240" w:lineRule="auto"/>
                    <w:jc w:val="both"/>
                    <w:rPr>
                      <w:b/>
                    </w:rPr>
                  </w:pPr>
                  <w:r>
                    <w:rPr>
                      <w:b/>
                    </w:rPr>
                    <w:t>Input</w:t>
                  </w:r>
                </w:p>
              </w:tc>
              <w:tc>
                <w:tcPr>
                  <w:tcW w:w="2207" w:type="dxa"/>
                  <w:shd w:val="clear" w:color="auto" w:fill="C9C9C9"/>
                </w:tcPr>
                <w:p w14:paraId="06C81198" w14:textId="77777777" w:rsidR="005652E7" w:rsidRDefault="005652E7" w:rsidP="00FA3919">
                  <w:pPr>
                    <w:spacing w:after="120" w:line="240" w:lineRule="auto"/>
                    <w:jc w:val="both"/>
                    <w:rPr>
                      <w:b/>
                    </w:rPr>
                  </w:pPr>
                  <w:r>
                    <w:rPr>
                      <w:b/>
                    </w:rPr>
                    <w:t>Output</w:t>
                  </w:r>
                </w:p>
              </w:tc>
            </w:tr>
            <w:tr w:rsidR="005652E7" w14:paraId="7A9EB684" w14:textId="77777777" w:rsidTr="00FA3919">
              <w:tc>
                <w:tcPr>
                  <w:tcW w:w="2206" w:type="dxa"/>
                </w:tcPr>
                <w:p w14:paraId="712550B4" w14:textId="457AAB10" w:rsidR="005652E7" w:rsidRDefault="003D3FFC" w:rsidP="00FA3919">
                  <w:pPr>
                    <w:spacing w:after="120" w:line="240" w:lineRule="auto"/>
                    <w:jc w:val="both"/>
                  </w:pPr>
                  <w:r w:rsidRPr="003D3FFC">
                    <w:t xml:space="preserve">The primary input consists of digital images or video frames that need to be </w:t>
                  </w:r>
                  <w:proofErr w:type="spellStart"/>
                  <w:r w:rsidRPr="003D3FFC">
                    <w:t>analyzed</w:t>
                  </w:r>
                  <w:proofErr w:type="spellEnd"/>
                  <w:r w:rsidRPr="003D3FFC">
                    <w:t xml:space="preserve"> for object detection.</w:t>
                  </w:r>
                </w:p>
              </w:tc>
              <w:tc>
                <w:tcPr>
                  <w:tcW w:w="2207" w:type="dxa"/>
                </w:tcPr>
                <w:p w14:paraId="3F960DDD" w14:textId="2754A350" w:rsidR="005652E7" w:rsidRDefault="003D3FFC" w:rsidP="00FA3919">
                  <w:pPr>
                    <w:spacing w:after="120" w:line="240" w:lineRule="auto"/>
                    <w:jc w:val="both"/>
                  </w:pPr>
                  <w:r w:rsidRPr="003D3FFC">
                    <w:t>The coordinates of rectangles that enclose detected objects in the image.</w:t>
                  </w:r>
                </w:p>
              </w:tc>
            </w:tr>
          </w:tbl>
          <w:p w14:paraId="35CCE0FD" w14:textId="77777777" w:rsidR="005652E7" w:rsidRDefault="005652E7" w:rsidP="00FA3919">
            <w:pPr>
              <w:spacing w:after="120" w:line="240" w:lineRule="auto"/>
              <w:jc w:val="both"/>
            </w:pPr>
          </w:p>
          <w:p w14:paraId="0FE00748" w14:textId="77777777" w:rsidR="005652E7" w:rsidRDefault="005652E7" w:rsidP="00FA3919">
            <w:pPr>
              <w:spacing w:after="120" w:line="240" w:lineRule="auto"/>
              <w:jc w:val="both"/>
            </w:pPr>
          </w:p>
        </w:tc>
        <w:tc>
          <w:tcPr>
            <w:tcW w:w="4678" w:type="dxa"/>
            <w:gridSpan w:val="4"/>
          </w:tcPr>
          <w:p w14:paraId="408EBF32" w14:textId="03349D59" w:rsidR="003D3FFC" w:rsidRPr="003D3FFC" w:rsidRDefault="003D3FFC" w:rsidP="003D3FFC">
            <w:pPr>
              <w:spacing w:after="120" w:line="240" w:lineRule="auto"/>
              <w:jc w:val="both"/>
              <w:rPr>
                <w:lang w:val="en-IN"/>
              </w:rPr>
            </w:pPr>
            <w:r w:rsidRPr="003D3FFC">
              <w:rPr>
                <w:b/>
                <w:bCs/>
                <w:lang w:val="en-IN"/>
              </w:rPr>
              <w:t>Real-Time Detection</w:t>
            </w:r>
            <w:r w:rsidRPr="003D3FFC">
              <w:rPr>
                <w:lang w:val="en-IN"/>
              </w:rPr>
              <w:t>: YOLO is capable of processing images and videos in real time, allowing for immediate feedback in applications like surveillance and autonomous driving.</w:t>
            </w:r>
          </w:p>
          <w:p w14:paraId="3F49AE57" w14:textId="148500AE" w:rsidR="003D3FFC" w:rsidRPr="003D3FFC" w:rsidRDefault="003D3FFC" w:rsidP="003D3FFC">
            <w:pPr>
              <w:spacing w:after="120" w:line="240" w:lineRule="auto"/>
              <w:jc w:val="both"/>
              <w:rPr>
                <w:lang w:val="en-IN"/>
              </w:rPr>
            </w:pPr>
            <w:r w:rsidRPr="003D3FFC">
              <w:rPr>
                <w:b/>
                <w:bCs/>
                <w:lang w:val="en-IN"/>
              </w:rPr>
              <w:t>Single Neural Network Architecture</w:t>
            </w:r>
            <w:r w:rsidRPr="003D3FFC">
              <w:rPr>
                <w:lang w:val="en-IN"/>
              </w:rPr>
              <w:t>: Unlike traditional object detection methods that require multiple stages, YOLO processes the entire image in one go, enhancing speed and efficiency.</w:t>
            </w:r>
          </w:p>
          <w:p w14:paraId="5374E14C" w14:textId="4D77C02B" w:rsidR="005652E7" w:rsidRPr="00373AB0" w:rsidRDefault="003D3FFC" w:rsidP="003D3FFC">
            <w:pPr>
              <w:spacing w:after="120" w:line="240" w:lineRule="auto"/>
              <w:jc w:val="both"/>
            </w:pPr>
            <w:r w:rsidRPr="003D3FFC">
              <w:rPr>
                <w:b/>
                <w:bCs/>
                <w:lang w:val="en-IN"/>
              </w:rPr>
              <w:t>High Accuracy and Precision</w:t>
            </w:r>
            <w:r w:rsidRPr="003D3FFC">
              <w:rPr>
                <w:lang w:val="en-IN"/>
              </w:rPr>
              <w:t>: The algorithm demonstrates a high level of accuracy with minimal false positives, making it effective for a variety of applications.</w:t>
            </w:r>
          </w:p>
        </w:tc>
        <w:tc>
          <w:tcPr>
            <w:tcW w:w="4852" w:type="dxa"/>
          </w:tcPr>
          <w:p w14:paraId="1C2C31AE" w14:textId="1DA7E184" w:rsidR="003D3FFC" w:rsidRPr="003D3FFC" w:rsidRDefault="003D3FFC" w:rsidP="003D3FFC">
            <w:pPr>
              <w:spacing w:after="120" w:line="240" w:lineRule="auto"/>
              <w:jc w:val="both"/>
              <w:rPr>
                <w:lang w:val="en-IN"/>
              </w:rPr>
            </w:pPr>
            <w:r w:rsidRPr="003D3FFC">
              <w:rPr>
                <w:b/>
                <w:bCs/>
                <w:lang w:val="en-IN"/>
              </w:rPr>
              <w:t>Advancement in Computer Vision</w:t>
            </w:r>
            <w:r w:rsidRPr="003D3FFC">
              <w:rPr>
                <w:lang w:val="en-IN"/>
              </w:rPr>
              <w:t>: YOLO represents a significant step forward in the field of object detection, combining speed with accuracy, thus enabling more practical applications.</w:t>
            </w:r>
          </w:p>
          <w:p w14:paraId="667A9B67" w14:textId="60501BB9" w:rsidR="003D3FFC" w:rsidRPr="003D3FFC" w:rsidRDefault="003D3FFC" w:rsidP="003D3FFC">
            <w:pPr>
              <w:spacing w:after="120" w:line="240" w:lineRule="auto"/>
              <w:jc w:val="both"/>
              <w:rPr>
                <w:lang w:val="en-IN"/>
              </w:rPr>
            </w:pPr>
            <w:r w:rsidRPr="003D3FFC">
              <w:rPr>
                <w:b/>
                <w:bCs/>
                <w:lang w:val="en-IN"/>
              </w:rPr>
              <w:t>Versatility in Applications</w:t>
            </w:r>
            <w:r w:rsidRPr="003D3FFC">
              <w:rPr>
                <w:lang w:val="en-IN"/>
              </w:rPr>
              <w:t>: The model can be applied in diverse fields such as autonomous vehicles, security surveillance, traffic monitoring, and robotics, enhancing safety and efficiency.</w:t>
            </w:r>
          </w:p>
          <w:p w14:paraId="008A5341" w14:textId="40AB43D4" w:rsidR="005652E7" w:rsidRDefault="003D3FFC" w:rsidP="003D3FFC">
            <w:pPr>
              <w:spacing w:after="120" w:line="240" w:lineRule="auto"/>
              <w:jc w:val="both"/>
            </w:pPr>
            <w:r w:rsidRPr="003D3FFC">
              <w:rPr>
                <w:b/>
                <w:bCs/>
                <w:lang w:val="en-IN"/>
              </w:rPr>
              <w:t>Open-Source Community Contribution</w:t>
            </w:r>
            <w:r w:rsidRPr="003D3FFC">
              <w:rPr>
                <w:lang w:val="en-IN"/>
              </w:rPr>
              <w:t>: Being an open-source tool, YOLO fosters collaboration and innovation within the research and developer communities, allowing for continuous improvements and adaptations.</w:t>
            </w:r>
          </w:p>
        </w:tc>
      </w:tr>
      <w:tr w:rsidR="005652E7" w14:paraId="6C1874FB" w14:textId="77777777" w:rsidTr="00FA3919">
        <w:tc>
          <w:tcPr>
            <w:tcW w:w="6771" w:type="dxa"/>
            <w:gridSpan w:val="4"/>
            <w:shd w:val="clear" w:color="auto" w:fill="FFCCFF"/>
          </w:tcPr>
          <w:p w14:paraId="3DEB5288" w14:textId="77777777" w:rsidR="005652E7" w:rsidRDefault="005652E7" w:rsidP="00FA3919">
            <w:pPr>
              <w:spacing w:after="120" w:line="240" w:lineRule="auto"/>
              <w:jc w:val="center"/>
              <w:rPr>
                <w:b/>
              </w:rPr>
            </w:pPr>
            <w:r>
              <w:rPr>
                <w:b/>
              </w:rPr>
              <w:lastRenderedPageBreak/>
              <w:t>Positive Impact of this Solution in This Project Domain</w:t>
            </w:r>
          </w:p>
        </w:tc>
        <w:tc>
          <w:tcPr>
            <w:tcW w:w="7403" w:type="dxa"/>
            <w:gridSpan w:val="3"/>
            <w:shd w:val="clear" w:color="auto" w:fill="FFCCFF"/>
          </w:tcPr>
          <w:p w14:paraId="07CA046D" w14:textId="77777777" w:rsidR="005652E7" w:rsidRDefault="005652E7" w:rsidP="00FA3919">
            <w:pPr>
              <w:spacing w:after="120" w:line="240" w:lineRule="auto"/>
              <w:jc w:val="both"/>
              <w:rPr>
                <w:b/>
              </w:rPr>
            </w:pPr>
            <w:r>
              <w:rPr>
                <w:b/>
              </w:rPr>
              <w:t>Negative Impact of this Solution in This Project Domain</w:t>
            </w:r>
          </w:p>
        </w:tc>
      </w:tr>
      <w:tr w:rsidR="005652E7" w14:paraId="2ADB6ED1" w14:textId="77777777" w:rsidTr="00FA3919">
        <w:tc>
          <w:tcPr>
            <w:tcW w:w="6771" w:type="dxa"/>
            <w:gridSpan w:val="4"/>
            <w:shd w:val="clear" w:color="auto" w:fill="auto"/>
          </w:tcPr>
          <w:p w14:paraId="014CA18C" w14:textId="0BDE702B" w:rsidR="005652E7" w:rsidRDefault="005C6B8E" w:rsidP="00FA3919">
            <w:pPr>
              <w:spacing w:after="120" w:line="240" w:lineRule="auto"/>
              <w:jc w:val="both"/>
            </w:pPr>
            <w:r w:rsidRPr="005C6B8E">
              <w:t>The YOLO algorithm significantly enhances safety monitoring by providing real-time detection, allowing for immediate identification of hazards. This helps caregivers respond swiftly to potential threats in environments where children are present. Its ability to detect multiple objects simultaneously ensures comprehensive surveillance, increasing overall efficiency and reducing the need for constant human supervision.</w:t>
            </w:r>
          </w:p>
        </w:tc>
        <w:tc>
          <w:tcPr>
            <w:tcW w:w="7403" w:type="dxa"/>
            <w:gridSpan w:val="3"/>
            <w:shd w:val="clear" w:color="auto" w:fill="auto"/>
          </w:tcPr>
          <w:p w14:paraId="73DE1BBF" w14:textId="0F1E9143" w:rsidR="005652E7" w:rsidRDefault="005C6B8E" w:rsidP="00FA3919">
            <w:pPr>
              <w:spacing w:after="120" w:line="240" w:lineRule="auto"/>
              <w:jc w:val="both"/>
            </w:pPr>
            <w:r w:rsidRPr="005C6B8E">
              <w:t>there are notable drawbacks; the algorithm may produce false positives, misidentifying non-hazardous items and causing unnecessary alarms, which could lead to caregiver anxiety. The performance of YOLO heavily depends on the quality of input data, and poor lighting or resolution can significantly hinder accuracy. Additionally, its real-time operation requires substantial hardware resources, making it less feasible in low-budget scenarios.</w:t>
            </w:r>
          </w:p>
        </w:tc>
      </w:tr>
      <w:tr w:rsidR="005652E7" w14:paraId="3D231E4F" w14:textId="77777777" w:rsidTr="00FA3919">
        <w:tc>
          <w:tcPr>
            <w:tcW w:w="4661" w:type="dxa"/>
            <w:gridSpan w:val="3"/>
            <w:shd w:val="clear" w:color="auto" w:fill="F7CBAC"/>
          </w:tcPr>
          <w:p w14:paraId="3F3713AE" w14:textId="77777777" w:rsidR="005652E7" w:rsidRDefault="005652E7" w:rsidP="00FA3919">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3EFAC630" w14:textId="77777777" w:rsidR="005652E7" w:rsidRDefault="005652E7" w:rsidP="00FA3919">
            <w:pPr>
              <w:spacing w:after="120" w:line="240" w:lineRule="auto"/>
              <w:jc w:val="center"/>
              <w:rPr>
                <w:b/>
              </w:rPr>
            </w:pPr>
            <w:r>
              <w:rPr>
                <w:b/>
              </w:rPr>
              <w:t>The Tools That Assessed this Work</w:t>
            </w:r>
          </w:p>
        </w:tc>
        <w:tc>
          <w:tcPr>
            <w:tcW w:w="4852" w:type="dxa"/>
            <w:shd w:val="clear" w:color="auto" w:fill="F7CBAC"/>
          </w:tcPr>
          <w:p w14:paraId="35920052" w14:textId="77777777" w:rsidR="005652E7" w:rsidRDefault="005652E7" w:rsidP="00FA3919">
            <w:pPr>
              <w:spacing w:after="120" w:line="240" w:lineRule="auto"/>
              <w:jc w:val="center"/>
              <w:rPr>
                <w:b/>
              </w:rPr>
            </w:pPr>
            <w:r>
              <w:rPr>
                <w:b/>
              </w:rPr>
              <w:t>What is the Structure of this Paper</w:t>
            </w:r>
          </w:p>
        </w:tc>
      </w:tr>
      <w:tr w:rsidR="005652E7" w14:paraId="002544FB" w14:textId="77777777" w:rsidTr="00FA3919">
        <w:tc>
          <w:tcPr>
            <w:tcW w:w="4661" w:type="dxa"/>
            <w:gridSpan w:val="3"/>
          </w:tcPr>
          <w:p w14:paraId="074E9259" w14:textId="6322E4F8" w:rsidR="005652E7" w:rsidRDefault="005C6B8E" w:rsidP="00FA3919">
            <w:pPr>
              <w:spacing w:after="120" w:line="240" w:lineRule="auto"/>
              <w:jc w:val="both"/>
            </w:pPr>
            <w:r w:rsidRPr="005C6B8E">
              <w:t xml:space="preserve">The project employs the YOLO algorithm for real-time object detection, a significant advancement in computer vision technology. A critical analysis reveals the balance between its strengths and limitations. On one hand, YOLO's efficiency and speed in detecting multiple objects make it suitable for child safety monitoring, offering a practical solution for hazard identification. However, the potential for false positives and reliance on high-quality data can compromise its effectiveness, emphasizing the need for robust training datasets and performance validation in diverse environments. Moreover, ethical considerations regarding privacy and data security must be addressed to ensure responsible implementation. </w:t>
            </w:r>
          </w:p>
        </w:tc>
        <w:tc>
          <w:tcPr>
            <w:tcW w:w="4661" w:type="dxa"/>
            <w:gridSpan w:val="3"/>
          </w:tcPr>
          <w:p w14:paraId="419C3268" w14:textId="42A8F203" w:rsidR="005C6B8E" w:rsidRPr="005C6B8E" w:rsidRDefault="005C6B8E" w:rsidP="005C6B8E">
            <w:pPr>
              <w:pStyle w:val="ListParagraph"/>
              <w:numPr>
                <w:ilvl w:val="0"/>
                <w:numId w:val="26"/>
              </w:numPr>
              <w:spacing w:after="0" w:line="276" w:lineRule="auto"/>
              <w:rPr>
                <w:rFonts w:ascii="Times New Roman" w:eastAsia="Times New Roman" w:hAnsi="Times New Roman" w:cs="Times New Roman"/>
                <w:sz w:val="24"/>
                <w:szCs w:val="24"/>
                <w:lang w:val="en-IN" w:eastAsia="en-IN"/>
              </w:rPr>
            </w:pPr>
            <w:r w:rsidRPr="005C6B8E">
              <w:rPr>
                <w:rFonts w:ascii="Times New Roman" w:eastAsia="Times New Roman" w:hAnsi="Times New Roman" w:cs="Times New Roman"/>
                <w:sz w:val="24"/>
                <w:szCs w:val="24"/>
                <w:lang w:val="en-IN" w:eastAsia="en-IN"/>
              </w:rPr>
              <w:t>YOLO Framework</w:t>
            </w:r>
          </w:p>
          <w:p w14:paraId="20468431" w14:textId="21865B04" w:rsidR="005C6B8E" w:rsidRPr="005C6B8E" w:rsidRDefault="005C6B8E" w:rsidP="005C6B8E">
            <w:pPr>
              <w:pStyle w:val="ListParagraph"/>
              <w:numPr>
                <w:ilvl w:val="0"/>
                <w:numId w:val="26"/>
              </w:numPr>
              <w:spacing w:after="0" w:line="276" w:lineRule="auto"/>
              <w:rPr>
                <w:rFonts w:ascii="Times New Roman" w:eastAsia="Times New Roman" w:hAnsi="Times New Roman" w:cs="Times New Roman"/>
                <w:sz w:val="24"/>
                <w:szCs w:val="24"/>
                <w:lang w:val="en-IN" w:eastAsia="en-IN"/>
              </w:rPr>
            </w:pPr>
            <w:r w:rsidRPr="005C6B8E">
              <w:rPr>
                <w:rFonts w:ascii="Times New Roman" w:eastAsia="Times New Roman" w:hAnsi="Times New Roman" w:cs="Times New Roman"/>
                <w:sz w:val="24"/>
                <w:szCs w:val="24"/>
                <w:lang w:val="en-IN" w:eastAsia="en-IN"/>
              </w:rPr>
              <w:t>OpenCV</w:t>
            </w:r>
          </w:p>
          <w:p w14:paraId="4C4A1F6C" w14:textId="25C8E8FA" w:rsidR="005C6B8E" w:rsidRPr="005C6B8E" w:rsidRDefault="005C6B8E" w:rsidP="005C6B8E">
            <w:pPr>
              <w:pStyle w:val="ListParagraph"/>
              <w:numPr>
                <w:ilvl w:val="0"/>
                <w:numId w:val="26"/>
              </w:numPr>
              <w:spacing w:after="0" w:line="276" w:lineRule="auto"/>
              <w:rPr>
                <w:rFonts w:ascii="Times New Roman" w:eastAsia="Times New Roman" w:hAnsi="Times New Roman" w:cs="Times New Roman"/>
                <w:sz w:val="24"/>
                <w:szCs w:val="24"/>
                <w:lang w:val="en-IN" w:eastAsia="en-IN"/>
              </w:rPr>
            </w:pPr>
            <w:r w:rsidRPr="005C6B8E">
              <w:rPr>
                <w:rFonts w:ascii="Times New Roman" w:eastAsia="Times New Roman" w:hAnsi="Times New Roman" w:cs="Times New Roman"/>
                <w:sz w:val="24"/>
                <w:szCs w:val="24"/>
                <w:lang w:val="en-IN" w:eastAsia="en-IN"/>
              </w:rPr>
              <w:t>Python</w:t>
            </w:r>
          </w:p>
          <w:p w14:paraId="52A440FC" w14:textId="74F72000" w:rsidR="005C6B8E" w:rsidRPr="005C6B8E" w:rsidRDefault="005C6B8E" w:rsidP="005C6B8E">
            <w:pPr>
              <w:pStyle w:val="ListParagraph"/>
              <w:numPr>
                <w:ilvl w:val="0"/>
                <w:numId w:val="26"/>
              </w:numPr>
              <w:spacing w:after="0" w:line="276" w:lineRule="auto"/>
              <w:rPr>
                <w:rFonts w:ascii="Times New Roman" w:eastAsia="Times New Roman" w:hAnsi="Times New Roman" w:cs="Times New Roman"/>
                <w:sz w:val="24"/>
                <w:szCs w:val="24"/>
                <w:lang w:val="en-IN" w:eastAsia="en-IN"/>
              </w:rPr>
            </w:pPr>
            <w:r w:rsidRPr="005C6B8E">
              <w:rPr>
                <w:rFonts w:ascii="Times New Roman" w:eastAsia="Times New Roman" w:hAnsi="Times New Roman" w:cs="Times New Roman"/>
                <w:sz w:val="24"/>
                <w:szCs w:val="24"/>
                <w:lang w:val="en-IN" w:eastAsia="en-IN"/>
              </w:rPr>
              <w:t>Performance Metrics (e.g., Average Precision, Intersection over Union)</w:t>
            </w:r>
          </w:p>
          <w:p w14:paraId="025DD9B8" w14:textId="244FBA74" w:rsidR="005C6B8E" w:rsidRPr="005C6B8E" w:rsidRDefault="005C6B8E" w:rsidP="005C6B8E">
            <w:pPr>
              <w:pStyle w:val="ListParagraph"/>
              <w:numPr>
                <w:ilvl w:val="0"/>
                <w:numId w:val="26"/>
              </w:numPr>
              <w:spacing w:after="0" w:line="276" w:lineRule="auto"/>
              <w:rPr>
                <w:rFonts w:ascii="Times New Roman" w:eastAsia="Times New Roman" w:hAnsi="Times New Roman" w:cs="Times New Roman"/>
                <w:sz w:val="24"/>
                <w:szCs w:val="24"/>
                <w:lang w:val="en-IN" w:eastAsia="en-IN"/>
              </w:rPr>
            </w:pPr>
            <w:r w:rsidRPr="005C6B8E">
              <w:rPr>
                <w:rFonts w:ascii="Times New Roman" w:eastAsia="Times New Roman" w:hAnsi="Times New Roman" w:cs="Times New Roman"/>
                <w:sz w:val="24"/>
                <w:szCs w:val="24"/>
                <w:lang w:val="en-IN" w:eastAsia="en-IN"/>
              </w:rPr>
              <w:t>Threshold Models</w:t>
            </w:r>
          </w:p>
          <w:p w14:paraId="49227EA5" w14:textId="6374BDB0" w:rsidR="005652E7" w:rsidRDefault="005652E7" w:rsidP="005C6B8E">
            <w:pPr>
              <w:pStyle w:val="ListParagraph"/>
              <w:spacing w:after="120" w:line="276" w:lineRule="auto"/>
              <w:jc w:val="both"/>
            </w:pPr>
          </w:p>
        </w:tc>
        <w:tc>
          <w:tcPr>
            <w:tcW w:w="4852" w:type="dxa"/>
          </w:tcPr>
          <w:p w14:paraId="4B6151C3" w14:textId="77777777" w:rsidR="005652E7" w:rsidRPr="005C6B8E" w:rsidRDefault="005652E7" w:rsidP="005C6B8E">
            <w:pPr>
              <w:pStyle w:val="ListParagraph"/>
              <w:numPr>
                <w:ilvl w:val="0"/>
                <w:numId w:val="27"/>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5C6B8E">
              <w:rPr>
                <w:color w:val="000000"/>
                <w:lang w:val="en-IN"/>
              </w:rPr>
              <w:t>Abstract</w:t>
            </w:r>
          </w:p>
          <w:p w14:paraId="6F8A8D2A" w14:textId="77777777" w:rsidR="005652E7" w:rsidRPr="005C6B8E" w:rsidRDefault="005652E7" w:rsidP="005C6B8E">
            <w:pPr>
              <w:pStyle w:val="ListParagraph"/>
              <w:numPr>
                <w:ilvl w:val="0"/>
                <w:numId w:val="27"/>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5C6B8E">
              <w:rPr>
                <w:color w:val="000000"/>
                <w:lang w:val="en-IN"/>
              </w:rPr>
              <w:t>Introduction</w:t>
            </w:r>
          </w:p>
          <w:p w14:paraId="3156709B" w14:textId="77777777" w:rsidR="005652E7" w:rsidRPr="005C6B8E" w:rsidRDefault="005652E7" w:rsidP="005C6B8E">
            <w:pPr>
              <w:pStyle w:val="ListParagraph"/>
              <w:numPr>
                <w:ilvl w:val="0"/>
                <w:numId w:val="27"/>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5C6B8E">
              <w:rPr>
                <w:color w:val="000000"/>
                <w:lang w:val="en-IN"/>
              </w:rPr>
              <w:t>Literature Survey</w:t>
            </w:r>
          </w:p>
          <w:p w14:paraId="5C2AB6F5" w14:textId="2D7CBD2D" w:rsidR="005652E7" w:rsidRPr="005C6B8E" w:rsidRDefault="005652E7" w:rsidP="005C6B8E">
            <w:pPr>
              <w:pStyle w:val="ListParagraph"/>
              <w:numPr>
                <w:ilvl w:val="0"/>
                <w:numId w:val="27"/>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5C6B8E">
              <w:rPr>
                <w:color w:val="000000"/>
                <w:lang w:val="en-IN"/>
              </w:rPr>
              <w:t>Method</w:t>
            </w:r>
            <w:r w:rsidR="005C6B8E" w:rsidRPr="005C6B8E">
              <w:rPr>
                <w:color w:val="000000"/>
                <w:lang w:val="en-IN"/>
              </w:rPr>
              <w:t>ology</w:t>
            </w:r>
          </w:p>
          <w:p w14:paraId="0C29CFF5" w14:textId="1DA73DEC" w:rsidR="005652E7" w:rsidRPr="005C6B8E" w:rsidRDefault="005C6B8E" w:rsidP="005C6B8E">
            <w:pPr>
              <w:pStyle w:val="ListParagraph"/>
              <w:numPr>
                <w:ilvl w:val="0"/>
                <w:numId w:val="27"/>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5C6B8E">
              <w:rPr>
                <w:color w:val="000000"/>
                <w:lang w:val="en-IN"/>
              </w:rPr>
              <w:t>Results</w:t>
            </w:r>
          </w:p>
          <w:p w14:paraId="2D588AA6" w14:textId="77777777" w:rsidR="005652E7" w:rsidRPr="005C6B8E" w:rsidRDefault="005652E7" w:rsidP="005C6B8E">
            <w:pPr>
              <w:pStyle w:val="ListParagraph"/>
              <w:numPr>
                <w:ilvl w:val="0"/>
                <w:numId w:val="27"/>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5C6B8E">
              <w:rPr>
                <w:color w:val="000000"/>
                <w:lang w:val="en-IN"/>
              </w:rPr>
              <w:t>Conclusion</w:t>
            </w:r>
          </w:p>
          <w:p w14:paraId="38CBDE8B" w14:textId="77777777" w:rsidR="005652E7" w:rsidRDefault="005652E7" w:rsidP="005C6B8E">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1080"/>
              <w:jc w:val="both"/>
              <w:rPr>
                <w:color w:val="000000"/>
              </w:rPr>
            </w:pPr>
          </w:p>
        </w:tc>
      </w:tr>
      <w:tr w:rsidR="005652E7" w14:paraId="4E2E76D0" w14:textId="77777777" w:rsidTr="00FA3919">
        <w:tc>
          <w:tcPr>
            <w:tcW w:w="14174" w:type="dxa"/>
            <w:gridSpan w:val="7"/>
            <w:shd w:val="clear" w:color="auto" w:fill="F7CBAC"/>
          </w:tcPr>
          <w:p w14:paraId="30D3F36D" w14:textId="77777777" w:rsidR="005652E7" w:rsidRDefault="005652E7" w:rsidP="00FA3919">
            <w:pPr>
              <w:spacing w:after="120" w:line="240" w:lineRule="auto"/>
              <w:rPr>
                <w:b/>
              </w:rPr>
            </w:pPr>
            <w:r>
              <w:rPr>
                <w:b/>
              </w:rPr>
              <w:t>Diagram/Flowchart</w:t>
            </w:r>
          </w:p>
        </w:tc>
      </w:tr>
      <w:tr w:rsidR="005652E7" w14:paraId="4D3A07CF" w14:textId="77777777" w:rsidTr="00FA3919">
        <w:tc>
          <w:tcPr>
            <w:tcW w:w="14174" w:type="dxa"/>
            <w:gridSpan w:val="7"/>
          </w:tcPr>
          <w:p w14:paraId="6790E619" w14:textId="1152B574" w:rsidR="005652E7" w:rsidRDefault="005C6B8E" w:rsidP="00FA3919">
            <w:pPr>
              <w:spacing w:after="120" w:line="240" w:lineRule="auto"/>
              <w:jc w:val="center"/>
            </w:pPr>
            <w:r w:rsidRPr="005C6B8E">
              <w:lastRenderedPageBreak/>
              <w:drawing>
                <wp:inline distT="0" distB="0" distL="0" distR="0" wp14:anchorId="2D07DDE3" wp14:editId="09A06A02">
                  <wp:extent cx="8863330" cy="1645920"/>
                  <wp:effectExtent l="0" t="0" r="0" b="0"/>
                  <wp:docPr id="167906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64611" name=""/>
                          <pic:cNvPicPr/>
                        </pic:nvPicPr>
                        <pic:blipFill>
                          <a:blip r:embed="rId18"/>
                          <a:stretch>
                            <a:fillRect/>
                          </a:stretch>
                        </pic:blipFill>
                        <pic:spPr>
                          <a:xfrm>
                            <a:off x="0" y="0"/>
                            <a:ext cx="8876265" cy="1648322"/>
                          </a:xfrm>
                          <a:prstGeom prst="rect">
                            <a:avLst/>
                          </a:prstGeom>
                        </pic:spPr>
                      </pic:pic>
                    </a:graphicData>
                  </a:graphic>
                </wp:inline>
              </w:drawing>
            </w:r>
          </w:p>
          <w:p w14:paraId="3CD8336F" w14:textId="77777777" w:rsidR="005652E7" w:rsidRDefault="005652E7" w:rsidP="00FA3919">
            <w:pPr>
              <w:spacing w:after="120" w:line="240" w:lineRule="auto"/>
            </w:pPr>
          </w:p>
        </w:tc>
      </w:tr>
    </w:tbl>
    <w:p w14:paraId="464A6BE9" w14:textId="77777777" w:rsidR="005652E7" w:rsidRDefault="005652E7" w:rsidP="005652E7">
      <w:pPr>
        <w:spacing w:after="120" w:line="240" w:lineRule="auto"/>
        <w:rPr>
          <w:b/>
        </w:rPr>
      </w:pPr>
    </w:p>
    <w:p w14:paraId="301AB013" w14:textId="77777777" w:rsidR="005652E7" w:rsidRDefault="005652E7" w:rsidP="005652E7">
      <w:pPr>
        <w:spacing w:after="120" w:line="240" w:lineRule="auto"/>
        <w:rPr>
          <w:b/>
        </w:rPr>
      </w:pPr>
    </w:p>
    <w:p w14:paraId="0AE187FF" w14:textId="248BEBBF" w:rsidR="005652E7" w:rsidRDefault="005652E7" w:rsidP="005652E7">
      <w:pPr>
        <w:spacing w:after="120" w:line="240" w:lineRule="auto"/>
        <w:jc w:val="center"/>
        <w:rPr>
          <w:b/>
        </w:rPr>
      </w:pPr>
      <w:r>
        <w:rPr>
          <w:b/>
        </w:rPr>
        <w:t xml:space="preserve">--End of Paper </w:t>
      </w:r>
      <w:r w:rsidR="005C6B8E">
        <w:rPr>
          <w:b/>
        </w:rPr>
        <w:t>11</w:t>
      </w:r>
      <w:r>
        <w:rPr>
          <w:b/>
        </w:rPr>
        <w:t>—</w:t>
      </w:r>
    </w:p>
    <w:p w14:paraId="24685426" w14:textId="77777777" w:rsidR="00B24751" w:rsidRDefault="00B24751">
      <w:pPr>
        <w:spacing w:after="120" w:line="240" w:lineRule="auto"/>
        <w:rPr>
          <w:b/>
        </w:rPr>
      </w:pPr>
    </w:p>
    <w:p w14:paraId="75502E34" w14:textId="77777777" w:rsidR="00B24751" w:rsidRDefault="00B24751">
      <w:pPr>
        <w:spacing w:after="120" w:line="240" w:lineRule="auto"/>
        <w:rPr>
          <w:b/>
        </w:rPr>
      </w:pPr>
    </w:p>
    <w:p w14:paraId="24E72748" w14:textId="77777777" w:rsidR="00B24751" w:rsidRDefault="00B24751">
      <w:pPr>
        <w:spacing w:after="120" w:line="240" w:lineRule="auto"/>
        <w:rPr>
          <w:b/>
        </w:rPr>
      </w:pPr>
    </w:p>
    <w:p w14:paraId="44E800EC" w14:textId="77777777" w:rsidR="005652E7" w:rsidRDefault="005652E7" w:rsidP="005652E7">
      <w:pPr>
        <w:spacing w:after="120" w:line="240" w:lineRule="auto"/>
        <w:jc w:val="both"/>
        <w:rPr>
          <w:b/>
        </w:rPr>
      </w:pPr>
    </w:p>
    <w:p w14:paraId="6F35B744" w14:textId="77777777" w:rsidR="005C6B8E" w:rsidRDefault="005C6B8E" w:rsidP="005652E7">
      <w:pPr>
        <w:spacing w:after="120" w:line="240" w:lineRule="auto"/>
        <w:jc w:val="both"/>
        <w:rPr>
          <w:b/>
        </w:rPr>
      </w:pPr>
    </w:p>
    <w:p w14:paraId="61C525E9" w14:textId="77777777" w:rsidR="005C6B8E" w:rsidRDefault="005C6B8E" w:rsidP="005652E7">
      <w:pPr>
        <w:spacing w:after="120" w:line="240" w:lineRule="auto"/>
        <w:jc w:val="both"/>
        <w:rPr>
          <w:b/>
        </w:rPr>
      </w:pPr>
    </w:p>
    <w:p w14:paraId="0224B440" w14:textId="77777777" w:rsidR="005C6B8E" w:rsidRDefault="005C6B8E" w:rsidP="005652E7">
      <w:pPr>
        <w:spacing w:after="120" w:line="240" w:lineRule="auto"/>
        <w:jc w:val="both"/>
        <w:rPr>
          <w:b/>
        </w:rPr>
      </w:pPr>
    </w:p>
    <w:p w14:paraId="564BD7B9" w14:textId="77777777" w:rsidR="005C6B8E" w:rsidRDefault="005C6B8E" w:rsidP="005652E7">
      <w:pPr>
        <w:spacing w:after="120" w:line="240" w:lineRule="auto"/>
        <w:jc w:val="both"/>
        <w:rPr>
          <w:b/>
        </w:rPr>
      </w:pPr>
    </w:p>
    <w:p w14:paraId="2AE705DD" w14:textId="77777777" w:rsidR="005C6B8E" w:rsidRDefault="005C6B8E" w:rsidP="005652E7">
      <w:pPr>
        <w:spacing w:after="120" w:line="240" w:lineRule="auto"/>
        <w:jc w:val="both"/>
        <w:rPr>
          <w:b/>
        </w:rPr>
      </w:pPr>
    </w:p>
    <w:p w14:paraId="4494DA39" w14:textId="77777777" w:rsidR="005C6B8E" w:rsidRDefault="005C6B8E" w:rsidP="005652E7">
      <w:pPr>
        <w:spacing w:after="120" w:line="240" w:lineRule="auto"/>
        <w:jc w:val="both"/>
        <w:rPr>
          <w:b/>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5652E7" w14:paraId="084BD94F" w14:textId="77777777" w:rsidTr="00FA3919">
        <w:tc>
          <w:tcPr>
            <w:tcW w:w="14174" w:type="dxa"/>
            <w:gridSpan w:val="7"/>
            <w:shd w:val="clear" w:color="auto" w:fill="FFE599"/>
          </w:tcPr>
          <w:p w14:paraId="13784716" w14:textId="4D472873" w:rsidR="005652E7" w:rsidRDefault="005C6B8E" w:rsidP="00FA3919">
            <w:pPr>
              <w:spacing w:after="120" w:line="240" w:lineRule="auto"/>
              <w:jc w:val="center"/>
              <w:rPr>
                <w:b/>
              </w:rPr>
            </w:pPr>
            <w:r>
              <w:rPr>
                <w:b/>
              </w:rPr>
              <w:lastRenderedPageBreak/>
              <w:t>12</w:t>
            </w:r>
          </w:p>
        </w:tc>
      </w:tr>
      <w:tr w:rsidR="005652E7" w14:paraId="43C3F817" w14:textId="77777777" w:rsidTr="00FA3919">
        <w:tc>
          <w:tcPr>
            <w:tcW w:w="4077" w:type="dxa"/>
            <w:shd w:val="clear" w:color="auto" w:fill="F4B083"/>
          </w:tcPr>
          <w:p w14:paraId="60DC55A8" w14:textId="77777777" w:rsidR="005652E7" w:rsidRDefault="005652E7" w:rsidP="00FA3919">
            <w:pPr>
              <w:spacing w:after="120" w:line="240" w:lineRule="auto"/>
              <w:jc w:val="center"/>
            </w:pPr>
            <w:r>
              <w:rPr>
                <w:b/>
              </w:rPr>
              <w:t>Reference in APA format</w:t>
            </w:r>
          </w:p>
        </w:tc>
        <w:tc>
          <w:tcPr>
            <w:tcW w:w="10097" w:type="dxa"/>
            <w:gridSpan w:val="6"/>
            <w:shd w:val="clear" w:color="auto" w:fill="auto"/>
          </w:tcPr>
          <w:p w14:paraId="7FCF0371" w14:textId="77777777" w:rsidR="005652E7" w:rsidRDefault="005652E7" w:rsidP="00FA3919">
            <w:pPr>
              <w:spacing w:after="120" w:line="240" w:lineRule="auto"/>
              <w:jc w:val="center"/>
            </w:pPr>
          </w:p>
        </w:tc>
      </w:tr>
      <w:tr w:rsidR="005652E7" w14:paraId="745B306D" w14:textId="77777777" w:rsidTr="00FA3919">
        <w:tc>
          <w:tcPr>
            <w:tcW w:w="4077" w:type="dxa"/>
            <w:shd w:val="clear" w:color="auto" w:fill="F4B083"/>
          </w:tcPr>
          <w:p w14:paraId="501175E0" w14:textId="77777777" w:rsidR="005652E7" w:rsidRDefault="005652E7" w:rsidP="00FA3919">
            <w:pPr>
              <w:spacing w:after="120" w:line="240" w:lineRule="auto"/>
              <w:jc w:val="center"/>
            </w:pPr>
            <w:r>
              <w:rPr>
                <w:b/>
              </w:rPr>
              <w:t>URL of the Reference</w:t>
            </w:r>
          </w:p>
        </w:tc>
        <w:tc>
          <w:tcPr>
            <w:tcW w:w="4395" w:type="dxa"/>
            <w:gridSpan w:val="4"/>
            <w:shd w:val="clear" w:color="auto" w:fill="F4B083"/>
          </w:tcPr>
          <w:p w14:paraId="48E40551" w14:textId="77777777" w:rsidR="005652E7" w:rsidRDefault="005652E7" w:rsidP="00FA3919">
            <w:pPr>
              <w:spacing w:after="120" w:line="240" w:lineRule="auto"/>
              <w:jc w:val="center"/>
              <w:rPr>
                <w:b/>
              </w:rPr>
            </w:pPr>
            <w:r>
              <w:rPr>
                <w:b/>
              </w:rPr>
              <w:t>Authors Names and Emails</w:t>
            </w:r>
          </w:p>
        </w:tc>
        <w:tc>
          <w:tcPr>
            <w:tcW w:w="5702" w:type="dxa"/>
            <w:gridSpan w:val="2"/>
            <w:shd w:val="clear" w:color="auto" w:fill="F4B083"/>
          </w:tcPr>
          <w:p w14:paraId="6EACC053" w14:textId="77777777" w:rsidR="005652E7" w:rsidRDefault="005652E7" w:rsidP="00FA3919">
            <w:pPr>
              <w:spacing w:after="120" w:line="240" w:lineRule="auto"/>
              <w:jc w:val="center"/>
            </w:pPr>
            <w:r>
              <w:rPr>
                <w:b/>
              </w:rPr>
              <w:t>Keywords in this Reference</w:t>
            </w:r>
          </w:p>
        </w:tc>
      </w:tr>
      <w:tr w:rsidR="005652E7" w14:paraId="45042887" w14:textId="77777777" w:rsidTr="00FA3919">
        <w:tc>
          <w:tcPr>
            <w:tcW w:w="4077" w:type="dxa"/>
          </w:tcPr>
          <w:p w14:paraId="695DC499" w14:textId="3A83B4D1" w:rsidR="005652E7" w:rsidRDefault="005C6B8E" w:rsidP="00FA3919">
            <w:pPr>
              <w:spacing w:after="120" w:line="240" w:lineRule="auto"/>
            </w:pPr>
            <w:r w:rsidRPr="005C6B8E">
              <w:t>https://publications.eai.eu/index.php/IoT/article/view/4541/2736</w:t>
            </w:r>
          </w:p>
        </w:tc>
        <w:tc>
          <w:tcPr>
            <w:tcW w:w="4395" w:type="dxa"/>
            <w:gridSpan w:val="4"/>
          </w:tcPr>
          <w:p w14:paraId="0502A741" w14:textId="7E54ECD0" w:rsidR="005652E7" w:rsidRDefault="005C6B8E" w:rsidP="00FA3919">
            <w:pPr>
              <w:spacing w:after="120" w:line="240" w:lineRule="auto"/>
            </w:pPr>
            <w:proofErr w:type="spellStart"/>
            <w:r w:rsidRPr="005C6B8E">
              <w:t>Gudala</w:t>
            </w:r>
            <w:proofErr w:type="spellEnd"/>
            <w:r w:rsidRPr="005C6B8E">
              <w:t xml:space="preserve"> Lavanya1 and Sagar Dhanraj Pande</w:t>
            </w:r>
          </w:p>
        </w:tc>
        <w:tc>
          <w:tcPr>
            <w:tcW w:w="5702" w:type="dxa"/>
            <w:gridSpan w:val="2"/>
          </w:tcPr>
          <w:p w14:paraId="51D7206F" w14:textId="07F81A5E" w:rsidR="005652E7" w:rsidRDefault="005C6B8E" w:rsidP="00FA3919">
            <w:pPr>
              <w:spacing w:after="120" w:line="240" w:lineRule="auto"/>
            </w:pPr>
            <w:r>
              <w:t>C</w:t>
            </w:r>
            <w:r w:rsidRPr="005C6B8E">
              <w:t>omputer vision, image processing, object detection, CNN, accuracy</w:t>
            </w:r>
          </w:p>
        </w:tc>
      </w:tr>
      <w:tr w:rsidR="005652E7" w14:paraId="3F50DF52" w14:textId="77777777" w:rsidTr="00FA3919">
        <w:tc>
          <w:tcPr>
            <w:tcW w:w="4077" w:type="dxa"/>
            <w:shd w:val="clear" w:color="auto" w:fill="F7CBAC"/>
          </w:tcPr>
          <w:p w14:paraId="4B939397" w14:textId="77777777" w:rsidR="005652E7" w:rsidRDefault="005652E7" w:rsidP="00FA3919">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7791EBCF" w14:textId="77777777" w:rsidR="005652E7" w:rsidRDefault="005652E7" w:rsidP="00FA3919">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341049E1" w14:textId="77777777" w:rsidR="005652E7" w:rsidRDefault="005652E7" w:rsidP="00FA3919">
            <w:pPr>
              <w:spacing w:after="120" w:line="240" w:lineRule="auto"/>
              <w:jc w:val="center"/>
              <w:rPr>
                <w:b/>
              </w:rPr>
            </w:pPr>
            <w:r>
              <w:rPr>
                <w:b/>
              </w:rPr>
              <w:t>What are the components of it?</w:t>
            </w:r>
          </w:p>
          <w:p w14:paraId="6FEF02F2" w14:textId="77777777" w:rsidR="005652E7" w:rsidRDefault="005652E7" w:rsidP="00FA3919">
            <w:pPr>
              <w:spacing w:after="120" w:line="240" w:lineRule="auto"/>
              <w:jc w:val="center"/>
              <w:rPr>
                <w:b/>
              </w:rPr>
            </w:pPr>
          </w:p>
        </w:tc>
      </w:tr>
      <w:tr w:rsidR="005652E7" w14:paraId="715D4736" w14:textId="77777777" w:rsidTr="00FA3919">
        <w:tc>
          <w:tcPr>
            <w:tcW w:w="4077" w:type="dxa"/>
          </w:tcPr>
          <w:p w14:paraId="1C942BBA" w14:textId="77777777" w:rsidR="005652E7" w:rsidRDefault="005652E7" w:rsidP="00FA3919">
            <w:pPr>
              <w:spacing w:after="120" w:line="240" w:lineRule="auto"/>
              <w:jc w:val="both"/>
            </w:pPr>
            <w:r w:rsidRPr="00B24751">
              <w:t>YOLO (You Only Look Once) Object Detection Algorithm</w:t>
            </w:r>
          </w:p>
        </w:tc>
        <w:tc>
          <w:tcPr>
            <w:tcW w:w="4395" w:type="dxa"/>
            <w:gridSpan w:val="4"/>
          </w:tcPr>
          <w:p w14:paraId="7B5E375D" w14:textId="0728272B" w:rsidR="005652E7" w:rsidRDefault="005C6B8E" w:rsidP="00FA3919">
            <w:pPr>
              <w:spacing w:after="120" w:line="240" w:lineRule="auto"/>
              <w:jc w:val="both"/>
            </w:pPr>
            <w:r w:rsidRPr="005C6B8E">
              <w:t>The objective of YOLO is to enable real-time object detection in various applications such as video surveillance, autonomous driving, and robotics. The primary problem it addresses is the efficient and accurate localization and classification of multiple objects within a single frame.</w:t>
            </w:r>
          </w:p>
        </w:tc>
        <w:tc>
          <w:tcPr>
            <w:tcW w:w="5702" w:type="dxa"/>
            <w:gridSpan w:val="2"/>
          </w:tcPr>
          <w:p w14:paraId="250BD926" w14:textId="34C7427F" w:rsidR="005C6B8E" w:rsidRPr="005C6B8E" w:rsidRDefault="005C6B8E" w:rsidP="005C6B8E">
            <w:pPr>
              <w:spacing w:after="120" w:line="240" w:lineRule="auto"/>
              <w:jc w:val="both"/>
              <w:rPr>
                <w:lang w:val="en-IN"/>
              </w:rPr>
            </w:pPr>
            <w:r w:rsidRPr="005C6B8E">
              <w:rPr>
                <w:b/>
                <w:bCs/>
                <w:lang w:val="en-IN"/>
              </w:rPr>
              <w:t>Grid Division</w:t>
            </w:r>
            <w:r w:rsidRPr="005C6B8E">
              <w:rPr>
                <w:lang w:val="en-IN"/>
              </w:rPr>
              <w:t>: Dividing the input image into a grid to predict bounding boxes.</w:t>
            </w:r>
          </w:p>
          <w:p w14:paraId="52965AA6" w14:textId="64BB93EA" w:rsidR="005C6B8E" w:rsidRPr="005C6B8E" w:rsidRDefault="005C6B8E" w:rsidP="005C6B8E">
            <w:pPr>
              <w:spacing w:after="120" w:line="240" w:lineRule="auto"/>
              <w:jc w:val="both"/>
              <w:rPr>
                <w:lang w:val="en-IN"/>
              </w:rPr>
            </w:pPr>
            <w:r w:rsidRPr="005C6B8E">
              <w:rPr>
                <w:b/>
                <w:bCs/>
                <w:lang w:val="en-IN"/>
              </w:rPr>
              <w:t>Anchor Boxes</w:t>
            </w:r>
            <w:r w:rsidRPr="005C6B8E">
              <w:rPr>
                <w:lang w:val="en-IN"/>
              </w:rPr>
              <w:t>: Fixed bounding boxes used for detecting objects of various shapes and sizes.</w:t>
            </w:r>
          </w:p>
          <w:p w14:paraId="6D2075F5" w14:textId="2EC290D4" w:rsidR="005C6B8E" w:rsidRPr="005C6B8E" w:rsidRDefault="005C6B8E" w:rsidP="005C6B8E">
            <w:pPr>
              <w:spacing w:after="120" w:line="240" w:lineRule="auto"/>
              <w:jc w:val="both"/>
              <w:rPr>
                <w:lang w:val="en-IN"/>
              </w:rPr>
            </w:pPr>
            <w:r w:rsidRPr="005C6B8E">
              <w:rPr>
                <w:b/>
                <w:bCs/>
                <w:lang w:val="en-IN"/>
              </w:rPr>
              <w:t>Prediction Generation</w:t>
            </w:r>
            <w:r w:rsidRPr="005C6B8E">
              <w:rPr>
                <w:lang w:val="en-IN"/>
              </w:rPr>
              <w:t>: Using neural networks to simultaneously predict class probabilities and bounding boxes.</w:t>
            </w:r>
          </w:p>
          <w:p w14:paraId="6F08E51A" w14:textId="77777777" w:rsidR="005652E7" w:rsidRDefault="005C6B8E" w:rsidP="005C6B8E">
            <w:pPr>
              <w:spacing w:after="120" w:line="240" w:lineRule="auto"/>
              <w:jc w:val="both"/>
              <w:rPr>
                <w:lang w:val="en-IN"/>
              </w:rPr>
            </w:pPr>
            <w:r w:rsidRPr="005C6B8E">
              <w:rPr>
                <w:b/>
                <w:bCs/>
                <w:lang w:val="en-IN"/>
              </w:rPr>
              <w:t>Non-Maximum Suppression (NMS)</w:t>
            </w:r>
            <w:r w:rsidRPr="005C6B8E">
              <w:rPr>
                <w:lang w:val="en-IN"/>
              </w:rPr>
              <w:t>: A technique to eliminate redundant bounding boxes.</w:t>
            </w:r>
          </w:p>
          <w:p w14:paraId="0A5CA69D" w14:textId="77777777" w:rsidR="005C6B8E" w:rsidRDefault="005C6B8E" w:rsidP="005C6B8E">
            <w:pPr>
              <w:spacing w:after="120" w:line="240" w:lineRule="auto"/>
              <w:jc w:val="both"/>
              <w:rPr>
                <w:lang w:val="en-IN"/>
              </w:rPr>
            </w:pPr>
          </w:p>
          <w:p w14:paraId="39F8895C" w14:textId="77777777" w:rsidR="005C6B8E" w:rsidRDefault="005C6B8E" w:rsidP="005C6B8E">
            <w:pPr>
              <w:spacing w:after="120" w:line="240" w:lineRule="auto"/>
              <w:jc w:val="both"/>
              <w:rPr>
                <w:lang w:val="en-IN"/>
              </w:rPr>
            </w:pPr>
          </w:p>
          <w:p w14:paraId="1E81180F" w14:textId="77777777" w:rsidR="005C6B8E" w:rsidRDefault="005C6B8E" w:rsidP="005C6B8E">
            <w:pPr>
              <w:spacing w:after="120" w:line="240" w:lineRule="auto"/>
              <w:jc w:val="both"/>
              <w:rPr>
                <w:lang w:val="en-IN"/>
              </w:rPr>
            </w:pPr>
          </w:p>
          <w:p w14:paraId="554A0D7B" w14:textId="77777777" w:rsidR="005C6B8E" w:rsidRDefault="005C6B8E" w:rsidP="005C6B8E">
            <w:pPr>
              <w:spacing w:after="120" w:line="240" w:lineRule="auto"/>
              <w:jc w:val="both"/>
              <w:rPr>
                <w:lang w:val="en-IN"/>
              </w:rPr>
            </w:pPr>
          </w:p>
          <w:p w14:paraId="1586D9C6" w14:textId="164B0AA7" w:rsidR="005C6B8E" w:rsidRPr="00B24751" w:rsidRDefault="005C6B8E" w:rsidP="005C6B8E">
            <w:pPr>
              <w:spacing w:after="120" w:line="240" w:lineRule="auto"/>
              <w:jc w:val="both"/>
            </w:pPr>
          </w:p>
        </w:tc>
      </w:tr>
      <w:tr w:rsidR="005652E7" w14:paraId="68554D29" w14:textId="77777777" w:rsidTr="00FA3919">
        <w:tc>
          <w:tcPr>
            <w:tcW w:w="14174" w:type="dxa"/>
            <w:gridSpan w:val="7"/>
            <w:shd w:val="clear" w:color="auto" w:fill="F7CBAC"/>
          </w:tcPr>
          <w:p w14:paraId="2281CAFF" w14:textId="77777777" w:rsidR="005652E7" w:rsidRDefault="005652E7" w:rsidP="00FA3919">
            <w:pPr>
              <w:spacing w:after="120" w:line="240" w:lineRule="auto"/>
              <w:jc w:val="center"/>
              <w:rPr>
                <w:b/>
              </w:rPr>
            </w:pPr>
            <w:r>
              <w:rPr>
                <w:b/>
              </w:rPr>
              <w:lastRenderedPageBreak/>
              <w:t>The Process (Mechanism) of this Work; Means How the Problem has Solved &amp; Advantage &amp; Disadvantage of Each Step in This Process</w:t>
            </w:r>
          </w:p>
        </w:tc>
      </w:tr>
      <w:tr w:rsidR="005652E7" w14:paraId="77A29917" w14:textId="77777777" w:rsidTr="00FA3919">
        <w:tc>
          <w:tcPr>
            <w:tcW w:w="14174" w:type="dxa"/>
            <w:gridSpan w:val="7"/>
          </w:tcPr>
          <w:p w14:paraId="1C7B831D" w14:textId="77777777" w:rsidR="005652E7" w:rsidRDefault="005652E7" w:rsidP="00FA3919">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5652E7" w14:paraId="09C7D3B6" w14:textId="77777777" w:rsidTr="00FA3919">
              <w:tc>
                <w:tcPr>
                  <w:tcW w:w="846" w:type="dxa"/>
                  <w:shd w:val="clear" w:color="auto" w:fill="C9C9C9"/>
                </w:tcPr>
                <w:p w14:paraId="4961C301" w14:textId="77777777" w:rsidR="005652E7" w:rsidRDefault="005652E7" w:rsidP="00FA3919">
                  <w:pPr>
                    <w:spacing w:after="120" w:line="240" w:lineRule="auto"/>
                    <w:jc w:val="center"/>
                    <w:rPr>
                      <w:b/>
                      <w:highlight w:val="white"/>
                    </w:rPr>
                  </w:pPr>
                </w:p>
              </w:tc>
              <w:tc>
                <w:tcPr>
                  <w:tcW w:w="4536" w:type="dxa"/>
                  <w:shd w:val="clear" w:color="auto" w:fill="C9C9C9"/>
                </w:tcPr>
                <w:p w14:paraId="4682E48A" w14:textId="77777777" w:rsidR="005652E7" w:rsidRDefault="005652E7" w:rsidP="00FA3919">
                  <w:pPr>
                    <w:spacing w:after="120" w:line="240" w:lineRule="auto"/>
                    <w:jc w:val="center"/>
                    <w:rPr>
                      <w:b/>
                      <w:highlight w:val="white"/>
                    </w:rPr>
                  </w:pPr>
                  <w:r>
                    <w:rPr>
                      <w:b/>
                      <w:highlight w:val="white"/>
                    </w:rPr>
                    <w:t>Process Steps</w:t>
                  </w:r>
                </w:p>
              </w:tc>
              <w:tc>
                <w:tcPr>
                  <w:tcW w:w="4394" w:type="dxa"/>
                  <w:shd w:val="clear" w:color="auto" w:fill="C9C9C9"/>
                </w:tcPr>
                <w:p w14:paraId="2686608B" w14:textId="77777777" w:rsidR="005652E7" w:rsidRDefault="005652E7" w:rsidP="00FA3919">
                  <w:pPr>
                    <w:spacing w:after="120" w:line="240" w:lineRule="auto"/>
                    <w:jc w:val="center"/>
                    <w:rPr>
                      <w:b/>
                      <w:highlight w:val="white"/>
                    </w:rPr>
                  </w:pPr>
                  <w:r>
                    <w:rPr>
                      <w:b/>
                      <w:highlight w:val="white"/>
                    </w:rPr>
                    <w:t>Advantage</w:t>
                  </w:r>
                </w:p>
              </w:tc>
              <w:tc>
                <w:tcPr>
                  <w:tcW w:w="4167" w:type="dxa"/>
                  <w:shd w:val="clear" w:color="auto" w:fill="C9C9C9"/>
                </w:tcPr>
                <w:p w14:paraId="0C32893E" w14:textId="77777777" w:rsidR="005652E7" w:rsidRDefault="005652E7" w:rsidP="00FA3919">
                  <w:pPr>
                    <w:spacing w:after="120" w:line="240" w:lineRule="auto"/>
                    <w:jc w:val="center"/>
                    <w:rPr>
                      <w:b/>
                      <w:highlight w:val="white"/>
                    </w:rPr>
                  </w:pPr>
                  <w:r>
                    <w:rPr>
                      <w:b/>
                      <w:highlight w:val="white"/>
                    </w:rPr>
                    <w:t>Disadvantage (Limitation)</w:t>
                  </w:r>
                </w:p>
              </w:tc>
            </w:tr>
            <w:tr w:rsidR="005652E7" w14:paraId="3B0FAE26" w14:textId="77777777" w:rsidTr="00FA3919">
              <w:tc>
                <w:tcPr>
                  <w:tcW w:w="846" w:type="dxa"/>
                  <w:shd w:val="clear" w:color="auto" w:fill="C9C9C9"/>
                </w:tcPr>
                <w:p w14:paraId="5211ABD5" w14:textId="77777777" w:rsidR="005652E7" w:rsidRDefault="005652E7" w:rsidP="00FA3919">
                  <w:pPr>
                    <w:spacing w:after="120" w:line="240" w:lineRule="auto"/>
                    <w:jc w:val="center"/>
                    <w:rPr>
                      <w:b/>
                      <w:highlight w:val="white"/>
                    </w:rPr>
                  </w:pPr>
                  <w:r>
                    <w:rPr>
                      <w:b/>
                      <w:highlight w:val="white"/>
                    </w:rPr>
                    <w:t>1</w:t>
                  </w:r>
                </w:p>
              </w:tc>
              <w:tc>
                <w:tcPr>
                  <w:tcW w:w="4536" w:type="dxa"/>
                </w:tcPr>
                <w:p w14:paraId="258BE675" w14:textId="0075AD17" w:rsidR="00A36F5E" w:rsidRPr="00A36F5E" w:rsidRDefault="00A36F5E" w:rsidP="00A36F5E">
                  <w:pPr>
                    <w:pStyle w:val="ListParagraph"/>
                    <w:numPr>
                      <w:ilvl w:val="0"/>
                      <w:numId w:val="28"/>
                    </w:numPr>
                    <w:spacing w:after="120" w:line="360" w:lineRule="auto"/>
                    <w:jc w:val="both"/>
                    <w:rPr>
                      <w:highlight w:val="white"/>
                      <w:lang w:val="en-IN"/>
                    </w:rPr>
                  </w:pPr>
                  <w:r w:rsidRPr="00A36F5E">
                    <w:rPr>
                      <w:highlight w:val="white"/>
                      <w:lang w:val="en-IN"/>
                    </w:rPr>
                    <w:t>Input image is divided into a grid.</w:t>
                  </w:r>
                </w:p>
                <w:p w14:paraId="0314E1A9" w14:textId="3D7DF95D" w:rsidR="00A36F5E" w:rsidRPr="00A36F5E" w:rsidRDefault="00A36F5E" w:rsidP="00A36F5E">
                  <w:pPr>
                    <w:pStyle w:val="ListParagraph"/>
                    <w:numPr>
                      <w:ilvl w:val="0"/>
                      <w:numId w:val="28"/>
                    </w:numPr>
                    <w:spacing w:after="120" w:line="360" w:lineRule="auto"/>
                    <w:jc w:val="both"/>
                    <w:rPr>
                      <w:highlight w:val="white"/>
                      <w:lang w:val="en-IN"/>
                    </w:rPr>
                  </w:pPr>
                  <w:r w:rsidRPr="00A36F5E">
                    <w:rPr>
                      <w:highlight w:val="white"/>
                      <w:lang w:val="en-IN"/>
                    </w:rPr>
                    <w:t>Each grid cell predicts bounding boxes and class probabilities.</w:t>
                  </w:r>
                </w:p>
                <w:p w14:paraId="5321CAFD" w14:textId="24D42C7F" w:rsidR="00A36F5E" w:rsidRPr="00A36F5E" w:rsidRDefault="00A36F5E" w:rsidP="00A36F5E">
                  <w:pPr>
                    <w:pStyle w:val="ListParagraph"/>
                    <w:numPr>
                      <w:ilvl w:val="0"/>
                      <w:numId w:val="28"/>
                    </w:numPr>
                    <w:spacing w:after="120" w:line="360" w:lineRule="auto"/>
                    <w:jc w:val="both"/>
                    <w:rPr>
                      <w:highlight w:val="white"/>
                      <w:lang w:val="en-IN"/>
                    </w:rPr>
                  </w:pPr>
                  <w:r w:rsidRPr="00A36F5E">
                    <w:rPr>
                      <w:highlight w:val="white"/>
                      <w:lang w:val="en-IN"/>
                    </w:rPr>
                    <w:t>Use CNN to generate predictions.</w:t>
                  </w:r>
                </w:p>
                <w:p w14:paraId="3993C424" w14:textId="7ABBBC8E" w:rsidR="005652E7" w:rsidRPr="00A36F5E" w:rsidRDefault="00A36F5E" w:rsidP="00A36F5E">
                  <w:pPr>
                    <w:pStyle w:val="ListParagraph"/>
                    <w:numPr>
                      <w:ilvl w:val="0"/>
                      <w:numId w:val="28"/>
                    </w:numPr>
                    <w:spacing w:after="120" w:line="360" w:lineRule="auto"/>
                    <w:jc w:val="both"/>
                    <w:rPr>
                      <w:highlight w:val="white"/>
                    </w:rPr>
                  </w:pPr>
                  <w:r w:rsidRPr="00A36F5E">
                    <w:rPr>
                      <w:highlight w:val="white"/>
                      <w:lang w:val="en-IN"/>
                    </w:rPr>
                    <w:t>Apply Non-Maximum Suppression to filter out redundant boxes.</w:t>
                  </w:r>
                </w:p>
              </w:tc>
              <w:tc>
                <w:tcPr>
                  <w:tcW w:w="4394" w:type="dxa"/>
                </w:tcPr>
                <w:p w14:paraId="6E0C2583" w14:textId="2FD59CBD" w:rsidR="00A36F5E" w:rsidRPr="00A36F5E" w:rsidRDefault="00A36F5E" w:rsidP="00A36F5E">
                  <w:pPr>
                    <w:spacing w:after="120" w:line="240" w:lineRule="auto"/>
                    <w:jc w:val="both"/>
                    <w:rPr>
                      <w:rFonts w:ascii="Segoe UI Emoji" w:eastAsia="Segoe UI Emoji" w:hAnsi="Segoe UI Emoji" w:cs="Segoe UI Emoji"/>
                      <w:color w:val="374151"/>
                      <w:sz w:val="19"/>
                      <w:szCs w:val="19"/>
                      <w:lang w:val="en-IN"/>
                    </w:rPr>
                  </w:pPr>
                  <w:r w:rsidRPr="00A36F5E">
                    <w:rPr>
                      <w:rFonts w:ascii="Segoe UI Emoji" w:eastAsia="Segoe UI Emoji" w:hAnsi="Segoe UI Emoji" w:cs="Segoe UI Emoji"/>
                      <w:b/>
                      <w:bCs/>
                      <w:color w:val="374151"/>
                      <w:sz w:val="19"/>
                      <w:szCs w:val="19"/>
                      <w:lang w:val="en-IN"/>
                    </w:rPr>
                    <w:t>Real-time Detection</w:t>
                  </w:r>
                  <w:r w:rsidRPr="00A36F5E">
                    <w:rPr>
                      <w:rFonts w:ascii="Segoe UI Emoji" w:eastAsia="Segoe UI Emoji" w:hAnsi="Segoe UI Emoji" w:cs="Segoe UI Emoji"/>
                      <w:color w:val="374151"/>
                      <w:sz w:val="19"/>
                      <w:szCs w:val="19"/>
                      <w:lang w:val="en-IN"/>
                    </w:rPr>
                    <w:t>: Fast processing speeds allow for real-time applications.</w:t>
                  </w:r>
                </w:p>
                <w:p w14:paraId="630803CE" w14:textId="78B284C5" w:rsidR="00A36F5E" w:rsidRPr="00A36F5E" w:rsidRDefault="00A36F5E" w:rsidP="00A36F5E">
                  <w:pPr>
                    <w:spacing w:after="120" w:line="240" w:lineRule="auto"/>
                    <w:jc w:val="both"/>
                    <w:rPr>
                      <w:rFonts w:ascii="Segoe UI Emoji" w:eastAsia="Segoe UI Emoji" w:hAnsi="Segoe UI Emoji" w:cs="Segoe UI Emoji"/>
                      <w:color w:val="374151"/>
                      <w:sz w:val="19"/>
                      <w:szCs w:val="19"/>
                      <w:lang w:val="en-IN"/>
                    </w:rPr>
                  </w:pPr>
                  <w:r w:rsidRPr="00A36F5E">
                    <w:rPr>
                      <w:rFonts w:ascii="Segoe UI Emoji" w:eastAsia="Segoe UI Emoji" w:hAnsi="Segoe UI Emoji" w:cs="Segoe UI Emoji"/>
                      <w:b/>
                      <w:bCs/>
                      <w:color w:val="374151"/>
                      <w:sz w:val="19"/>
                      <w:szCs w:val="19"/>
                      <w:lang w:val="en-IN"/>
                    </w:rPr>
                    <w:t>High Accuracy</w:t>
                  </w:r>
                  <w:r w:rsidRPr="00A36F5E">
                    <w:rPr>
                      <w:rFonts w:ascii="Segoe UI Emoji" w:eastAsia="Segoe UI Emoji" w:hAnsi="Segoe UI Emoji" w:cs="Segoe UI Emoji"/>
                      <w:color w:val="374151"/>
                      <w:sz w:val="19"/>
                      <w:szCs w:val="19"/>
                      <w:lang w:val="en-IN"/>
                    </w:rPr>
                    <w:t>: Improved precision in detecting and localizing multiple objects.</w:t>
                  </w:r>
                </w:p>
                <w:p w14:paraId="2520946B" w14:textId="3F4E3558" w:rsidR="005652E7" w:rsidRPr="00D2420A" w:rsidRDefault="00A36F5E" w:rsidP="00A36F5E">
                  <w:pPr>
                    <w:spacing w:after="120" w:line="240" w:lineRule="auto"/>
                    <w:jc w:val="both"/>
                    <w:rPr>
                      <w:highlight w:val="white"/>
                    </w:rPr>
                  </w:pPr>
                  <w:r w:rsidRPr="00A36F5E">
                    <w:rPr>
                      <w:rFonts w:ascii="Segoe UI Emoji" w:eastAsia="Segoe UI Emoji" w:hAnsi="Segoe UI Emoji" w:cs="Segoe UI Emoji"/>
                      <w:b/>
                      <w:bCs/>
                      <w:color w:val="374151"/>
                      <w:sz w:val="19"/>
                      <w:szCs w:val="19"/>
                      <w:lang w:val="en-IN"/>
                    </w:rPr>
                    <w:t>Unified Approach</w:t>
                  </w:r>
                  <w:r w:rsidRPr="00A36F5E">
                    <w:rPr>
                      <w:rFonts w:ascii="Segoe UI Emoji" w:eastAsia="Segoe UI Emoji" w:hAnsi="Segoe UI Emoji" w:cs="Segoe UI Emoji"/>
                      <w:color w:val="374151"/>
                      <w:sz w:val="19"/>
                      <w:szCs w:val="19"/>
                      <w:lang w:val="en-IN"/>
                    </w:rPr>
                    <w:t>: Single neural network for detection simplifies the model</w:t>
                  </w:r>
                </w:p>
              </w:tc>
              <w:tc>
                <w:tcPr>
                  <w:tcW w:w="4167" w:type="dxa"/>
                </w:tcPr>
                <w:p w14:paraId="484D1FBE" w14:textId="081D4784" w:rsidR="00A36F5E" w:rsidRPr="00A36F5E" w:rsidRDefault="00A36F5E" w:rsidP="00A36F5E">
                  <w:pPr>
                    <w:spacing w:after="120" w:line="240" w:lineRule="auto"/>
                    <w:jc w:val="both"/>
                    <w:rPr>
                      <w:highlight w:val="white"/>
                      <w:lang w:val="en-IN"/>
                    </w:rPr>
                  </w:pPr>
                  <w:r w:rsidRPr="00A36F5E">
                    <w:rPr>
                      <w:b/>
                      <w:bCs/>
                      <w:highlight w:val="white"/>
                      <w:lang w:val="en-IN"/>
                    </w:rPr>
                    <w:t>Struggles with Small Objects</w:t>
                  </w:r>
                  <w:r w:rsidRPr="00A36F5E">
                    <w:rPr>
                      <w:highlight w:val="white"/>
                      <w:lang w:val="en-IN"/>
                    </w:rPr>
                    <w:t>: YOLO can have difficulty accurately detecting smaller objects due to its architecture.</w:t>
                  </w:r>
                </w:p>
                <w:p w14:paraId="51C78707" w14:textId="65CA4848" w:rsidR="00A36F5E" w:rsidRPr="00A36F5E" w:rsidRDefault="00A36F5E" w:rsidP="00A36F5E">
                  <w:pPr>
                    <w:spacing w:after="120" w:line="240" w:lineRule="auto"/>
                    <w:jc w:val="both"/>
                    <w:rPr>
                      <w:highlight w:val="white"/>
                      <w:lang w:val="en-IN"/>
                    </w:rPr>
                  </w:pPr>
                  <w:r w:rsidRPr="00A36F5E">
                    <w:rPr>
                      <w:b/>
                      <w:bCs/>
                      <w:highlight w:val="white"/>
                      <w:lang w:val="en-IN"/>
                    </w:rPr>
                    <w:t>Dependency on Resolution</w:t>
                  </w:r>
                  <w:r w:rsidRPr="00A36F5E">
                    <w:rPr>
                      <w:highlight w:val="white"/>
                      <w:lang w:val="en-IN"/>
                    </w:rPr>
                    <w:t>: Performance may vary with input image resolution.</w:t>
                  </w:r>
                </w:p>
                <w:p w14:paraId="3EF0E861" w14:textId="0F0A8B4B" w:rsidR="005652E7" w:rsidRPr="00D2420A" w:rsidRDefault="00A36F5E" w:rsidP="00A36F5E">
                  <w:pPr>
                    <w:spacing w:after="120" w:line="240" w:lineRule="auto"/>
                    <w:jc w:val="both"/>
                    <w:rPr>
                      <w:highlight w:val="white"/>
                    </w:rPr>
                  </w:pPr>
                  <w:r w:rsidRPr="00A36F5E">
                    <w:rPr>
                      <w:b/>
                      <w:bCs/>
                      <w:highlight w:val="white"/>
                      <w:lang w:val="en-IN"/>
                    </w:rPr>
                    <w:t>Processing Power Requirement</w:t>
                  </w:r>
                  <w:r w:rsidRPr="00A36F5E">
                    <w:rPr>
                      <w:highlight w:val="white"/>
                      <w:lang w:val="en-IN"/>
                    </w:rPr>
                    <w:t>: Requires substantial computational resources for optimal performance.</w:t>
                  </w:r>
                </w:p>
              </w:tc>
            </w:tr>
          </w:tbl>
          <w:p w14:paraId="6398CAA2" w14:textId="77777777" w:rsidR="005652E7" w:rsidRDefault="005652E7" w:rsidP="00FA3919">
            <w:pPr>
              <w:spacing w:after="120" w:line="240" w:lineRule="auto"/>
            </w:pPr>
          </w:p>
        </w:tc>
      </w:tr>
      <w:tr w:rsidR="005652E7" w14:paraId="0236843C" w14:textId="77777777" w:rsidTr="00FA3919">
        <w:tc>
          <w:tcPr>
            <w:tcW w:w="14174" w:type="dxa"/>
            <w:gridSpan w:val="7"/>
            <w:shd w:val="clear" w:color="auto" w:fill="F7CBAC"/>
          </w:tcPr>
          <w:p w14:paraId="33D80B4E" w14:textId="77777777" w:rsidR="005652E7" w:rsidRDefault="005652E7" w:rsidP="00FA3919">
            <w:pPr>
              <w:spacing w:after="120" w:line="240" w:lineRule="auto"/>
              <w:jc w:val="center"/>
              <w:rPr>
                <w:b/>
              </w:rPr>
            </w:pPr>
            <w:r>
              <w:rPr>
                <w:b/>
              </w:rPr>
              <w:t xml:space="preserve">Major Impact Factors in this Work </w:t>
            </w:r>
          </w:p>
        </w:tc>
      </w:tr>
      <w:tr w:rsidR="005652E7" w14:paraId="176B99C8" w14:textId="77777777" w:rsidTr="00FA3919">
        <w:tc>
          <w:tcPr>
            <w:tcW w:w="14174" w:type="dxa"/>
            <w:gridSpan w:val="7"/>
          </w:tcPr>
          <w:p w14:paraId="007B9D8F"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5652E7" w14:paraId="700D9A8B" w14:textId="77777777" w:rsidTr="00FA3919">
              <w:tc>
                <w:tcPr>
                  <w:tcW w:w="3485" w:type="dxa"/>
                  <w:shd w:val="clear" w:color="auto" w:fill="D0CECE"/>
                </w:tcPr>
                <w:p w14:paraId="21582D6D"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4ED37B18"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22261FE0"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2BA18F92"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5652E7" w14:paraId="7E95BC71" w14:textId="77777777" w:rsidTr="00FA3919">
              <w:tc>
                <w:tcPr>
                  <w:tcW w:w="3485" w:type="dxa"/>
                </w:tcPr>
                <w:p w14:paraId="54EEC3C6" w14:textId="18B424E5" w:rsidR="005652E7" w:rsidRDefault="00A36F5E" w:rsidP="00FA3919">
                  <w:pPr>
                    <w:spacing w:after="0" w:line="240" w:lineRule="auto"/>
                  </w:pPr>
                  <w:r w:rsidRPr="00A36F5E">
                    <w:rPr>
                      <w:b/>
                      <w:bCs/>
                      <w:lang w:eastAsia="zh-CN"/>
                    </w:rPr>
                    <w:t>Object Detection Accuracy</w:t>
                  </w:r>
                  <w:r w:rsidRPr="00A36F5E">
                    <w:rPr>
                      <w:lang w:eastAsia="zh-CN"/>
                    </w:rPr>
                    <w:t>: Measured by metrics such as Mean Average Precision (</w:t>
                  </w:r>
                  <w:proofErr w:type="spellStart"/>
                  <w:r w:rsidRPr="00A36F5E">
                    <w:rPr>
                      <w:lang w:eastAsia="zh-CN"/>
                    </w:rPr>
                    <w:t>mAP</w:t>
                  </w:r>
                  <w:proofErr w:type="spellEnd"/>
                  <w:r w:rsidRPr="00A36F5E">
                    <w:rPr>
                      <w:lang w:eastAsia="zh-CN"/>
                    </w:rPr>
                    <w:t>).</w:t>
                  </w:r>
                </w:p>
              </w:tc>
              <w:tc>
                <w:tcPr>
                  <w:tcW w:w="3486" w:type="dxa"/>
                </w:tcPr>
                <w:p w14:paraId="66D977BE" w14:textId="2F2BBEF7" w:rsidR="005652E7" w:rsidRDefault="00A36F5E" w:rsidP="00FA3919">
                  <w:pPr>
                    <w:spacing w:after="0" w:line="240" w:lineRule="auto"/>
                  </w:pPr>
                  <w:r w:rsidRPr="00A36F5E">
                    <w:rPr>
                      <w:b/>
                      <w:bCs/>
                    </w:rPr>
                    <w:t>Input Image Characteristics</w:t>
                  </w:r>
                  <w:r w:rsidRPr="00A36F5E">
                    <w:t>: Factors such as size, resolution, and complexity of the image.</w:t>
                  </w:r>
                </w:p>
              </w:tc>
              <w:tc>
                <w:tcPr>
                  <w:tcW w:w="3486" w:type="dxa"/>
                </w:tcPr>
                <w:p w14:paraId="3FD394AE" w14:textId="2445D8ED" w:rsidR="005652E7" w:rsidRDefault="00A36F5E" w:rsidP="00FA3919">
                  <w:pPr>
                    <w:shd w:val="clear" w:color="auto" w:fill="FFFFFF"/>
                    <w:spacing w:after="0" w:line="240" w:lineRule="auto"/>
                    <w:rPr>
                      <w:color w:val="000000"/>
                    </w:rPr>
                  </w:pPr>
                  <w:r w:rsidRPr="00A36F5E">
                    <w:rPr>
                      <w:b/>
                      <w:bCs/>
                      <w:color w:val="000000"/>
                    </w:rPr>
                    <w:t>Lighting Conditions</w:t>
                  </w:r>
                  <w:r w:rsidRPr="00A36F5E">
                    <w:rPr>
                      <w:color w:val="000000"/>
                    </w:rPr>
                    <w:t>: Affects the performance of object detection under different environments.</w:t>
                  </w:r>
                </w:p>
              </w:tc>
              <w:tc>
                <w:tcPr>
                  <w:tcW w:w="3486" w:type="dxa"/>
                </w:tcPr>
                <w:p w14:paraId="32FBBD31" w14:textId="19961AFA" w:rsidR="005652E7" w:rsidRDefault="00A36F5E" w:rsidP="00FA3919">
                  <w:pPr>
                    <w:shd w:val="clear" w:color="auto" w:fill="FFFFFF"/>
                    <w:spacing w:after="0" w:line="240" w:lineRule="auto"/>
                  </w:pPr>
                  <w:r w:rsidRPr="00A36F5E">
                    <w:rPr>
                      <w:b/>
                      <w:bCs/>
                    </w:rPr>
                    <w:t>Training Dataset Quality</w:t>
                  </w:r>
                  <w:r w:rsidRPr="00A36F5E">
                    <w:t>: The quality and diversity of the dataset used to train the YOLO model can impact its effectiveness.</w:t>
                  </w:r>
                </w:p>
              </w:tc>
            </w:tr>
          </w:tbl>
          <w:p w14:paraId="516B2B5E" w14:textId="77777777" w:rsidR="005652E7" w:rsidRDefault="005652E7" w:rsidP="00FA3919">
            <w:pPr>
              <w:spacing w:after="120" w:line="240" w:lineRule="auto"/>
            </w:pPr>
          </w:p>
        </w:tc>
      </w:tr>
      <w:tr w:rsidR="005652E7" w14:paraId="33344016" w14:textId="77777777" w:rsidTr="00FA3919">
        <w:tc>
          <w:tcPr>
            <w:tcW w:w="14174" w:type="dxa"/>
            <w:gridSpan w:val="7"/>
            <w:shd w:val="clear" w:color="auto" w:fill="auto"/>
          </w:tcPr>
          <w:p w14:paraId="15F73EF6" w14:textId="77777777" w:rsidR="005652E7" w:rsidRDefault="005652E7" w:rsidP="00FA3919">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5652E7" w14:paraId="6470CBBD" w14:textId="77777777" w:rsidTr="00FA3919">
              <w:tc>
                <w:tcPr>
                  <w:tcW w:w="13943" w:type="dxa"/>
                  <w:shd w:val="clear" w:color="auto" w:fill="D0CECE"/>
                </w:tcPr>
                <w:p w14:paraId="49372AC6" w14:textId="77777777" w:rsidR="005652E7" w:rsidRDefault="005652E7" w:rsidP="00FA3919">
                  <w:pPr>
                    <w:spacing w:after="120" w:line="240" w:lineRule="auto"/>
                    <w:jc w:val="center"/>
                    <w:rPr>
                      <w:highlight w:val="white"/>
                    </w:rPr>
                  </w:pPr>
                  <w:r>
                    <w:rPr>
                      <w:b/>
                      <w:color w:val="000000"/>
                      <w:highlight w:val="white"/>
                    </w:rPr>
                    <w:t>Relationship Among </w:t>
                  </w:r>
                  <w:proofErr w:type="gramStart"/>
                  <w:r>
                    <w:rPr>
                      <w:b/>
                      <w:color w:val="000000"/>
                      <w:highlight w:val="white"/>
                    </w:rPr>
                    <w:t>The</w:t>
                  </w:r>
                  <w:proofErr w:type="gramEnd"/>
                  <w:r>
                    <w:rPr>
                      <w:b/>
                      <w:color w:val="000000"/>
                      <w:highlight w:val="white"/>
                    </w:rPr>
                    <w:t xml:space="preserve"> Above 4 Variables in This article</w:t>
                  </w:r>
                </w:p>
              </w:tc>
            </w:tr>
            <w:tr w:rsidR="005652E7" w14:paraId="2F6CC3C2" w14:textId="77777777" w:rsidTr="00FA3919">
              <w:tc>
                <w:tcPr>
                  <w:tcW w:w="13943" w:type="dxa"/>
                </w:tcPr>
                <w:p w14:paraId="5644FB62" w14:textId="77777777" w:rsidR="005652E7" w:rsidRDefault="005652E7" w:rsidP="00FA3919">
                  <w:pPr>
                    <w:spacing w:after="120" w:line="240" w:lineRule="auto"/>
                    <w:rPr>
                      <w:highlight w:val="white"/>
                    </w:rPr>
                  </w:pPr>
                </w:p>
              </w:tc>
            </w:tr>
          </w:tbl>
          <w:p w14:paraId="7A9EA531" w14:textId="77777777" w:rsidR="005652E7" w:rsidRDefault="005652E7" w:rsidP="00FA3919">
            <w:pPr>
              <w:spacing w:after="120" w:line="240" w:lineRule="auto"/>
              <w:rPr>
                <w:b/>
              </w:rPr>
            </w:pPr>
          </w:p>
        </w:tc>
      </w:tr>
      <w:tr w:rsidR="005652E7" w14:paraId="1B44F259" w14:textId="77777777" w:rsidTr="00FA3919">
        <w:tc>
          <w:tcPr>
            <w:tcW w:w="4644" w:type="dxa"/>
            <w:gridSpan w:val="2"/>
            <w:shd w:val="clear" w:color="auto" w:fill="F7CBAC"/>
          </w:tcPr>
          <w:p w14:paraId="768B6C6C" w14:textId="77777777" w:rsidR="005652E7" w:rsidRDefault="005652E7" w:rsidP="00FA3919">
            <w:pPr>
              <w:spacing w:after="120" w:line="240" w:lineRule="auto"/>
              <w:jc w:val="center"/>
              <w:rPr>
                <w:b/>
              </w:rPr>
            </w:pPr>
            <w:r>
              <w:rPr>
                <w:b/>
              </w:rPr>
              <w:t xml:space="preserve">Input and Output  </w:t>
            </w:r>
          </w:p>
        </w:tc>
        <w:tc>
          <w:tcPr>
            <w:tcW w:w="4678" w:type="dxa"/>
            <w:gridSpan w:val="4"/>
            <w:shd w:val="clear" w:color="auto" w:fill="F7CBAC"/>
          </w:tcPr>
          <w:p w14:paraId="5DCB62AB" w14:textId="77777777" w:rsidR="005652E7" w:rsidRDefault="005652E7" w:rsidP="00FA3919">
            <w:pPr>
              <w:spacing w:after="120" w:line="240" w:lineRule="auto"/>
              <w:jc w:val="center"/>
              <w:rPr>
                <w:b/>
              </w:rPr>
            </w:pPr>
            <w:r>
              <w:rPr>
                <w:b/>
              </w:rPr>
              <w:t xml:space="preserve">Feature of This   Solution </w:t>
            </w:r>
          </w:p>
        </w:tc>
        <w:tc>
          <w:tcPr>
            <w:tcW w:w="4852" w:type="dxa"/>
            <w:shd w:val="clear" w:color="auto" w:fill="F7CBAC"/>
          </w:tcPr>
          <w:p w14:paraId="5E9528A4" w14:textId="77777777" w:rsidR="005652E7" w:rsidRDefault="005652E7" w:rsidP="00FA3919">
            <w:pPr>
              <w:spacing w:after="120" w:line="240" w:lineRule="auto"/>
              <w:jc w:val="center"/>
              <w:rPr>
                <w:b/>
              </w:rPr>
            </w:pPr>
            <w:r>
              <w:rPr>
                <w:b/>
              </w:rPr>
              <w:t xml:space="preserve">Contribution &amp; The Value of </w:t>
            </w:r>
            <w:proofErr w:type="gramStart"/>
            <w:r>
              <w:rPr>
                <w:b/>
              </w:rPr>
              <w:t>This  Work</w:t>
            </w:r>
            <w:proofErr w:type="gramEnd"/>
          </w:p>
        </w:tc>
      </w:tr>
      <w:tr w:rsidR="005652E7" w14:paraId="4C71E76A" w14:textId="77777777" w:rsidTr="00FA3919">
        <w:trPr>
          <w:trHeight w:val="90"/>
        </w:trPr>
        <w:tc>
          <w:tcPr>
            <w:tcW w:w="4644" w:type="dxa"/>
            <w:gridSpan w:val="2"/>
          </w:tcPr>
          <w:p w14:paraId="3F1200D8" w14:textId="77777777" w:rsidR="005652E7" w:rsidRDefault="005652E7" w:rsidP="00FA3919">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5652E7" w14:paraId="7D7C39EC" w14:textId="77777777" w:rsidTr="00FA3919">
              <w:tc>
                <w:tcPr>
                  <w:tcW w:w="2206" w:type="dxa"/>
                  <w:shd w:val="clear" w:color="auto" w:fill="C9C9C9"/>
                </w:tcPr>
                <w:p w14:paraId="30B7475F" w14:textId="77777777" w:rsidR="005652E7" w:rsidRDefault="005652E7" w:rsidP="00FA3919">
                  <w:pPr>
                    <w:spacing w:after="120" w:line="240" w:lineRule="auto"/>
                    <w:jc w:val="both"/>
                    <w:rPr>
                      <w:b/>
                    </w:rPr>
                  </w:pPr>
                  <w:r>
                    <w:rPr>
                      <w:b/>
                    </w:rPr>
                    <w:lastRenderedPageBreak/>
                    <w:t>Input</w:t>
                  </w:r>
                </w:p>
              </w:tc>
              <w:tc>
                <w:tcPr>
                  <w:tcW w:w="2207" w:type="dxa"/>
                  <w:shd w:val="clear" w:color="auto" w:fill="C9C9C9"/>
                </w:tcPr>
                <w:p w14:paraId="0239C661" w14:textId="77777777" w:rsidR="005652E7" w:rsidRDefault="005652E7" w:rsidP="00FA3919">
                  <w:pPr>
                    <w:spacing w:after="120" w:line="240" w:lineRule="auto"/>
                    <w:jc w:val="both"/>
                    <w:rPr>
                      <w:b/>
                    </w:rPr>
                  </w:pPr>
                  <w:r>
                    <w:rPr>
                      <w:b/>
                    </w:rPr>
                    <w:t>Output</w:t>
                  </w:r>
                </w:p>
              </w:tc>
            </w:tr>
            <w:tr w:rsidR="005652E7" w14:paraId="34C41AA2" w14:textId="77777777" w:rsidTr="00FA3919">
              <w:tc>
                <w:tcPr>
                  <w:tcW w:w="2206" w:type="dxa"/>
                </w:tcPr>
                <w:p w14:paraId="21C705E7" w14:textId="21BED852" w:rsidR="005652E7" w:rsidRDefault="00A36F5E" w:rsidP="00FA3919">
                  <w:pPr>
                    <w:spacing w:after="120" w:line="240" w:lineRule="auto"/>
                    <w:jc w:val="both"/>
                  </w:pPr>
                  <w:r w:rsidRPr="00A36F5E">
                    <w:t>Images or video frames containing objects to be detected.</w:t>
                  </w:r>
                </w:p>
              </w:tc>
              <w:tc>
                <w:tcPr>
                  <w:tcW w:w="2207" w:type="dxa"/>
                </w:tcPr>
                <w:p w14:paraId="6B3A405D" w14:textId="7366C4AE" w:rsidR="005652E7" w:rsidRDefault="00A36F5E" w:rsidP="00FA3919">
                  <w:pPr>
                    <w:spacing w:after="120" w:line="240" w:lineRule="auto"/>
                    <w:jc w:val="both"/>
                  </w:pPr>
                  <w:r w:rsidRPr="00A36F5E">
                    <w:t>Detected objects with their corresponding bounding boxes and class labels.</w:t>
                  </w:r>
                </w:p>
              </w:tc>
            </w:tr>
          </w:tbl>
          <w:p w14:paraId="623E9397" w14:textId="77777777" w:rsidR="005652E7" w:rsidRDefault="005652E7" w:rsidP="00FA3919">
            <w:pPr>
              <w:spacing w:after="120" w:line="240" w:lineRule="auto"/>
              <w:jc w:val="both"/>
            </w:pPr>
          </w:p>
          <w:p w14:paraId="15B0E06C" w14:textId="77777777" w:rsidR="005652E7" w:rsidRDefault="005652E7" w:rsidP="00FA3919">
            <w:pPr>
              <w:spacing w:after="120" w:line="240" w:lineRule="auto"/>
              <w:jc w:val="both"/>
            </w:pPr>
          </w:p>
        </w:tc>
        <w:tc>
          <w:tcPr>
            <w:tcW w:w="4678" w:type="dxa"/>
            <w:gridSpan w:val="4"/>
          </w:tcPr>
          <w:p w14:paraId="189960A2" w14:textId="13240209" w:rsidR="005652E7" w:rsidRPr="00373AB0" w:rsidRDefault="00A36F5E" w:rsidP="00FA3919">
            <w:pPr>
              <w:spacing w:after="120" w:line="240" w:lineRule="auto"/>
              <w:jc w:val="both"/>
            </w:pPr>
            <w:r w:rsidRPr="00A36F5E">
              <w:rPr>
                <w:lang w:val="en-IN"/>
              </w:rPr>
              <w:lastRenderedPageBreak/>
              <w:t xml:space="preserve">The YOLO algorithm features a unified detection framework that enables real-time object </w:t>
            </w:r>
            <w:r w:rsidRPr="00A36F5E">
              <w:rPr>
                <w:lang w:val="en-IN"/>
              </w:rPr>
              <w:lastRenderedPageBreak/>
              <w:t>detection by processing an entire image in a single pass. It utilizes a grid system to predict bounding boxes and class probabilities simultaneously, enhancing efficiency. This approach minimizes latency and improves accuracy, making it ideal for dynamic environments.</w:t>
            </w:r>
          </w:p>
        </w:tc>
        <w:tc>
          <w:tcPr>
            <w:tcW w:w="4852" w:type="dxa"/>
          </w:tcPr>
          <w:p w14:paraId="3E0E7A2D" w14:textId="34721AA2" w:rsidR="005652E7" w:rsidRDefault="00A36F5E" w:rsidP="00FA3919">
            <w:pPr>
              <w:spacing w:after="120" w:line="240" w:lineRule="auto"/>
              <w:jc w:val="both"/>
            </w:pPr>
            <w:r w:rsidRPr="00A36F5E">
              <w:lastRenderedPageBreak/>
              <w:t xml:space="preserve">The YOLO algorithm significantly advances the field of object detection by providing a fast, accurate, and </w:t>
            </w:r>
            <w:r w:rsidRPr="00A36F5E">
              <w:lastRenderedPageBreak/>
              <w:t>efficient method for real-time applications, which is essential for various domains like autonomous vehicles, robotics, and surveillance systems.</w:t>
            </w:r>
          </w:p>
        </w:tc>
      </w:tr>
      <w:tr w:rsidR="005652E7" w14:paraId="1EE4B70A" w14:textId="77777777" w:rsidTr="00FA3919">
        <w:tc>
          <w:tcPr>
            <w:tcW w:w="6771" w:type="dxa"/>
            <w:gridSpan w:val="4"/>
            <w:shd w:val="clear" w:color="auto" w:fill="FFCCFF"/>
          </w:tcPr>
          <w:p w14:paraId="48C7A9E5" w14:textId="77777777" w:rsidR="005652E7" w:rsidRDefault="005652E7" w:rsidP="00FA3919">
            <w:pPr>
              <w:spacing w:after="120" w:line="240" w:lineRule="auto"/>
              <w:jc w:val="center"/>
              <w:rPr>
                <w:b/>
              </w:rPr>
            </w:pPr>
            <w:r>
              <w:rPr>
                <w:b/>
              </w:rPr>
              <w:lastRenderedPageBreak/>
              <w:t>Positive Impact of this Solution in This Project Domain</w:t>
            </w:r>
          </w:p>
        </w:tc>
        <w:tc>
          <w:tcPr>
            <w:tcW w:w="7403" w:type="dxa"/>
            <w:gridSpan w:val="3"/>
            <w:shd w:val="clear" w:color="auto" w:fill="FFCCFF"/>
          </w:tcPr>
          <w:p w14:paraId="2ECD8E9C" w14:textId="77777777" w:rsidR="005652E7" w:rsidRDefault="005652E7" w:rsidP="00FA3919">
            <w:pPr>
              <w:spacing w:after="120" w:line="240" w:lineRule="auto"/>
              <w:jc w:val="both"/>
              <w:rPr>
                <w:b/>
              </w:rPr>
            </w:pPr>
            <w:r>
              <w:rPr>
                <w:b/>
              </w:rPr>
              <w:t>Negative Impact of this Solution in This Project Domain</w:t>
            </w:r>
          </w:p>
        </w:tc>
      </w:tr>
      <w:tr w:rsidR="005652E7" w14:paraId="522A2138" w14:textId="77777777" w:rsidTr="00FA3919">
        <w:tc>
          <w:tcPr>
            <w:tcW w:w="6771" w:type="dxa"/>
            <w:gridSpan w:val="4"/>
            <w:shd w:val="clear" w:color="auto" w:fill="auto"/>
          </w:tcPr>
          <w:p w14:paraId="474EAF3B" w14:textId="2AEA8870" w:rsidR="005652E7" w:rsidRDefault="00A36F5E" w:rsidP="00FA3919">
            <w:pPr>
              <w:spacing w:after="120" w:line="240" w:lineRule="auto"/>
              <w:jc w:val="both"/>
            </w:pPr>
            <w:r w:rsidRPr="00A36F5E">
              <w:t>YOLO's real-time capabilities enhance safety and efficiency in critical applications like autonomous driving and surveillance by enabling immediate object recognition.</w:t>
            </w:r>
          </w:p>
        </w:tc>
        <w:tc>
          <w:tcPr>
            <w:tcW w:w="7403" w:type="dxa"/>
            <w:gridSpan w:val="3"/>
            <w:shd w:val="clear" w:color="auto" w:fill="auto"/>
          </w:tcPr>
          <w:p w14:paraId="30A557E8" w14:textId="64373342" w:rsidR="005652E7" w:rsidRDefault="00A36F5E" w:rsidP="00FA3919">
            <w:pPr>
              <w:spacing w:after="120" w:line="240" w:lineRule="auto"/>
              <w:jc w:val="both"/>
            </w:pPr>
            <w:r w:rsidRPr="00A36F5E">
              <w:t>Potential issues include decreased accuracy in detecting small or overlapping objects, which may hinder performance in complex environments.</w:t>
            </w:r>
          </w:p>
        </w:tc>
      </w:tr>
      <w:tr w:rsidR="005652E7" w14:paraId="0ABC0B4D" w14:textId="77777777" w:rsidTr="00FA3919">
        <w:tc>
          <w:tcPr>
            <w:tcW w:w="4661" w:type="dxa"/>
            <w:gridSpan w:val="3"/>
            <w:shd w:val="clear" w:color="auto" w:fill="F7CBAC"/>
          </w:tcPr>
          <w:p w14:paraId="35493531" w14:textId="77777777" w:rsidR="005652E7" w:rsidRDefault="005652E7" w:rsidP="00FA3919">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548A5617" w14:textId="77777777" w:rsidR="005652E7" w:rsidRDefault="005652E7" w:rsidP="00FA3919">
            <w:pPr>
              <w:spacing w:after="120" w:line="240" w:lineRule="auto"/>
              <w:jc w:val="center"/>
              <w:rPr>
                <w:b/>
              </w:rPr>
            </w:pPr>
            <w:r>
              <w:rPr>
                <w:b/>
              </w:rPr>
              <w:t>The Tools That Assessed this Work</w:t>
            </w:r>
          </w:p>
        </w:tc>
        <w:tc>
          <w:tcPr>
            <w:tcW w:w="4852" w:type="dxa"/>
            <w:shd w:val="clear" w:color="auto" w:fill="F7CBAC"/>
          </w:tcPr>
          <w:p w14:paraId="5A15A086" w14:textId="77777777" w:rsidR="005652E7" w:rsidRDefault="005652E7" w:rsidP="00FA3919">
            <w:pPr>
              <w:spacing w:after="120" w:line="240" w:lineRule="auto"/>
              <w:jc w:val="center"/>
              <w:rPr>
                <w:b/>
              </w:rPr>
            </w:pPr>
            <w:r>
              <w:rPr>
                <w:b/>
              </w:rPr>
              <w:t>What is the Structure of this Paper</w:t>
            </w:r>
          </w:p>
        </w:tc>
      </w:tr>
      <w:tr w:rsidR="005652E7" w14:paraId="46F38740" w14:textId="77777777" w:rsidTr="00FA3919">
        <w:tc>
          <w:tcPr>
            <w:tcW w:w="4661" w:type="dxa"/>
            <w:gridSpan w:val="3"/>
          </w:tcPr>
          <w:p w14:paraId="6B0A3B8C" w14:textId="7890271F" w:rsidR="005652E7" w:rsidRDefault="00A36F5E" w:rsidP="00FA3919">
            <w:pPr>
              <w:spacing w:after="120" w:line="240" w:lineRule="auto"/>
              <w:jc w:val="both"/>
            </w:pPr>
            <w:r w:rsidRPr="00A36F5E">
              <w:t>The YOLO algorithm represents a significant advancement in real-time object detection. Its efficiency and speed are paramount for applications requiring instant data processing, but challenges remain regarding accuracy in various conditions.</w:t>
            </w:r>
          </w:p>
        </w:tc>
        <w:tc>
          <w:tcPr>
            <w:tcW w:w="4661" w:type="dxa"/>
            <w:gridSpan w:val="3"/>
          </w:tcPr>
          <w:p w14:paraId="1675C34D" w14:textId="00C9D970" w:rsidR="00A36F5E" w:rsidRPr="00A36F5E" w:rsidRDefault="00A36F5E" w:rsidP="00A36F5E">
            <w:pPr>
              <w:pStyle w:val="ListParagraph"/>
              <w:numPr>
                <w:ilvl w:val="0"/>
                <w:numId w:val="25"/>
              </w:numPr>
              <w:spacing w:after="120" w:line="360" w:lineRule="auto"/>
              <w:jc w:val="both"/>
              <w:rPr>
                <w:lang w:val="en-IN"/>
              </w:rPr>
            </w:pPr>
            <w:r w:rsidRPr="00A36F5E">
              <w:rPr>
                <w:lang w:val="en-IN"/>
              </w:rPr>
              <w:t>YOLO Framework</w:t>
            </w:r>
          </w:p>
          <w:p w14:paraId="3ED2108D" w14:textId="664A34DD" w:rsidR="00A36F5E" w:rsidRPr="00A36F5E" w:rsidRDefault="00A36F5E" w:rsidP="00A36F5E">
            <w:pPr>
              <w:pStyle w:val="ListParagraph"/>
              <w:numPr>
                <w:ilvl w:val="0"/>
                <w:numId w:val="25"/>
              </w:numPr>
              <w:spacing w:after="120" w:line="360" w:lineRule="auto"/>
              <w:jc w:val="both"/>
              <w:rPr>
                <w:lang w:val="en-IN"/>
              </w:rPr>
            </w:pPr>
            <w:r w:rsidRPr="00A36F5E">
              <w:rPr>
                <w:lang w:val="en-IN"/>
              </w:rPr>
              <w:t>OpenCV</w:t>
            </w:r>
          </w:p>
          <w:p w14:paraId="1BD1D82D" w14:textId="36323BA5" w:rsidR="00A36F5E" w:rsidRPr="00A36F5E" w:rsidRDefault="00A36F5E" w:rsidP="00A36F5E">
            <w:pPr>
              <w:pStyle w:val="ListParagraph"/>
              <w:numPr>
                <w:ilvl w:val="0"/>
                <w:numId w:val="25"/>
              </w:numPr>
              <w:spacing w:after="120" w:line="360" w:lineRule="auto"/>
              <w:jc w:val="both"/>
              <w:rPr>
                <w:lang w:val="en-IN"/>
              </w:rPr>
            </w:pPr>
            <w:r w:rsidRPr="00A36F5E">
              <w:rPr>
                <w:lang w:val="en-IN"/>
              </w:rPr>
              <w:t xml:space="preserve"> Python</w:t>
            </w:r>
          </w:p>
          <w:p w14:paraId="5C5EFFDA" w14:textId="105BDE15" w:rsidR="00A36F5E" w:rsidRPr="00A36F5E" w:rsidRDefault="00A36F5E" w:rsidP="00A36F5E">
            <w:pPr>
              <w:pStyle w:val="ListParagraph"/>
              <w:numPr>
                <w:ilvl w:val="0"/>
                <w:numId w:val="25"/>
              </w:numPr>
              <w:spacing w:after="120" w:line="360" w:lineRule="auto"/>
              <w:jc w:val="both"/>
              <w:rPr>
                <w:lang w:val="en-IN"/>
              </w:rPr>
            </w:pPr>
            <w:r w:rsidRPr="00A36F5E">
              <w:rPr>
                <w:lang w:val="en-IN"/>
              </w:rPr>
              <w:t>Performance Metrics (e.g., Mean Average Precision, Intersection over Union)</w:t>
            </w:r>
          </w:p>
          <w:p w14:paraId="438A2F4D" w14:textId="796F8DE2" w:rsidR="00A36F5E" w:rsidRPr="00A36F5E" w:rsidRDefault="00A36F5E" w:rsidP="00A36F5E">
            <w:pPr>
              <w:pStyle w:val="ListParagraph"/>
              <w:numPr>
                <w:ilvl w:val="0"/>
                <w:numId w:val="25"/>
              </w:numPr>
              <w:spacing w:after="120" w:line="360" w:lineRule="auto"/>
              <w:jc w:val="both"/>
              <w:rPr>
                <w:lang w:val="en-IN"/>
              </w:rPr>
            </w:pPr>
            <w:r w:rsidRPr="00A36F5E">
              <w:rPr>
                <w:lang w:val="en-IN"/>
              </w:rPr>
              <w:t>Threshold Models</w:t>
            </w:r>
          </w:p>
          <w:p w14:paraId="3EE4BFF1" w14:textId="3527AF21" w:rsidR="005652E7" w:rsidRPr="00A36F5E" w:rsidRDefault="00A36F5E" w:rsidP="00A36F5E">
            <w:pPr>
              <w:pStyle w:val="ListParagraph"/>
              <w:numPr>
                <w:ilvl w:val="0"/>
                <w:numId w:val="25"/>
              </w:numPr>
              <w:spacing w:after="120" w:line="360" w:lineRule="auto"/>
              <w:jc w:val="both"/>
            </w:pPr>
            <w:r w:rsidRPr="00A36F5E">
              <w:rPr>
                <w:lang w:val="en-IN"/>
              </w:rPr>
              <w:t>User Testing</w:t>
            </w:r>
          </w:p>
        </w:tc>
        <w:tc>
          <w:tcPr>
            <w:tcW w:w="4852" w:type="dxa"/>
          </w:tcPr>
          <w:p w14:paraId="68A4554B" w14:textId="77777777" w:rsidR="005652E7" w:rsidRPr="00A36F5E" w:rsidRDefault="005652E7" w:rsidP="00A36F5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A36F5E">
              <w:rPr>
                <w:color w:val="000000"/>
                <w:lang w:val="en-IN"/>
              </w:rPr>
              <w:t>Abstract</w:t>
            </w:r>
          </w:p>
          <w:p w14:paraId="036908CC" w14:textId="77777777" w:rsidR="005652E7" w:rsidRPr="00A36F5E" w:rsidRDefault="005652E7" w:rsidP="00A36F5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A36F5E">
              <w:rPr>
                <w:color w:val="000000"/>
                <w:lang w:val="en-IN"/>
              </w:rPr>
              <w:t>Introduction</w:t>
            </w:r>
          </w:p>
          <w:p w14:paraId="6F8338D2" w14:textId="7807CB88" w:rsidR="005652E7" w:rsidRPr="00A36F5E" w:rsidRDefault="00A36F5E" w:rsidP="00A36F5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A36F5E">
              <w:rPr>
                <w:color w:val="000000"/>
                <w:lang w:val="en-IN"/>
              </w:rPr>
              <w:t>Network Architecture</w:t>
            </w:r>
          </w:p>
          <w:p w14:paraId="1827D1C5" w14:textId="068DFE4C" w:rsidR="005652E7" w:rsidRPr="00A36F5E" w:rsidRDefault="00A36F5E" w:rsidP="00A36F5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A36F5E">
              <w:rPr>
                <w:color w:val="000000"/>
                <w:lang w:val="en-IN"/>
              </w:rPr>
              <w:t>Literature Survey</w:t>
            </w:r>
          </w:p>
          <w:p w14:paraId="439F37CC" w14:textId="77777777" w:rsidR="00A36F5E" w:rsidRPr="00A36F5E" w:rsidRDefault="00A36F5E" w:rsidP="00A36F5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A36F5E">
              <w:rPr>
                <w:color w:val="000000"/>
                <w:lang w:val="en-IN"/>
              </w:rPr>
              <w:t>Reasons</w:t>
            </w:r>
          </w:p>
          <w:p w14:paraId="6F3D29C4" w14:textId="77777777" w:rsidR="00A36F5E" w:rsidRPr="00A36F5E" w:rsidRDefault="00A36F5E" w:rsidP="00A36F5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A36F5E">
              <w:rPr>
                <w:color w:val="000000"/>
                <w:lang w:val="en-IN"/>
              </w:rPr>
              <w:t>Yearly Trends</w:t>
            </w:r>
          </w:p>
          <w:p w14:paraId="61C21182" w14:textId="5BD0AB01" w:rsidR="005652E7" w:rsidRPr="00A36F5E" w:rsidRDefault="005652E7" w:rsidP="00A36F5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A36F5E">
              <w:rPr>
                <w:color w:val="000000"/>
                <w:lang w:val="en-IN"/>
              </w:rPr>
              <w:t xml:space="preserve">Result And Discussions </w:t>
            </w:r>
          </w:p>
          <w:p w14:paraId="6D2684D6" w14:textId="77777777" w:rsidR="005652E7" w:rsidRPr="00A36F5E" w:rsidRDefault="005652E7" w:rsidP="00A36F5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A36F5E">
              <w:rPr>
                <w:color w:val="000000"/>
                <w:lang w:val="en-IN"/>
              </w:rPr>
              <w:t>Conclusion</w:t>
            </w:r>
          </w:p>
          <w:p w14:paraId="79C2F30F" w14:textId="77777777" w:rsidR="005652E7" w:rsidRDefault="005652E7" w:rsidP="00A36F5E">
            <w:pPr>
              <w:pBdr>
                <w:top w:val="none" w:sz="0" w:space="0" w:color="000000"/>
                <w:left w:val="none" w:sz="0" w:space="0" w:color="000000"/>
                <w:bottom w:val="none" w:sz="0" w:space="0" w:color="000000"/>
                <w:right w:val="none" w:sz="0" w:space="0" w:color="000000"/>
                <w:between w:val="none" w:sz="0" w:space="0" w:color="000000"/>
              </w:pBdr>
              <w:spacing w:after="120" w:line="360" w:lineRule="auto"/>
              <w:ind w:left="1080"/>
              <w:jc w:val="both"/>
              <w:rPr>
                <w:color w:val="000000"/>
              </w:rPr>
            </w:pPr>
          </w:p>
        </w:tc>
      </w:tr>
      <w:tr w:rsidR="005652E7" w14:paraId="0141BFFF" w14:textId="77777777" w:rsidTr="00FA3919">
        <w:tc>
          <w:tcPr>
            <w:tcW w:w="14174" w:type="dxa"/>
            <w:gridSpan w:val="7"/>
            <w:shd w:val="clear" w:color="auto" w:fill="F7CBAC"/>
          </w:tcPr>
          <w:p w14:paraId="07988562" w14:textId="77777777" w:rsidR="005652E7" w:rsidRDefault="005652E7" w:rsidP="00FA3919">
            <w:pPr>
              <w:spacing w:after="120" w:line="240" w:lineRule="auto"/>
              <w:rPr>
                <w:b/>
              </w:rPr>
            </w:pPr>
            <w:r>
              <w:rPr>
                <w:b/>
              </w:rPr>
              <w:lastRenderedPageBreak/>
              <w:t>Diagram/Flowchart</w:t>
            </w:r>
          </w:p>
        </w:tc>
      </w:tr>
      <w:tr w:rsidR="005652E7" w14:paraId="1A073BB3" w14:textId="77777777" w:rsidTr="00FA3919">
        <w:tc>
          <w:tcPr>
            <w:tcW w:w="14174" w:type="dxa"/>
            <w:gridSpan w:val="7"/>
          </w:tcPr>
          <w:p w14:paraId="526F4060" w14:textId="6749B6F8" w:rsidR="005652E7" w:rsidRDefault="00A36F5E" w:rsidP="00FA3919">
            <w:pPr>
              <w:spacing w:after="120" w:line="240" w:lineRule="auto"/>
              <w:jc w:val="center"/>
            </w:pPr>
            <w:r w:rsidRPr="00A36F5E">
              <w:drawing>
                <wp:inline distT="0" distB="0" distL="0" distR="0" wp14:anchorId="11FD3977" wp14:editId="16610788">
                  <wp:extent cx="7131141" cy="3514578"/>
                  <wp:effectExtent l="0" t="0" r="0" b="0"/>
                  <wp:docPr id="62015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53918" name=""/>
                          <pic:cNvPicPr/>
                        </pic:nvPicPr>
                        <pic:blipFill>
                          <a:blip r:embed="rId19"/>
                          <a:stretch>
                            <a:fillRect/>
                          </a:stretch>
                        </pic:blipFill>
                        <pic:spPr>
                          <a:xfrm>
                            <a:off x="0" y="0"/>
                            <a:ext cx="7142619" cy="3520235"/>
                          </a:xfrm>
                          <a:prstGeom prst="rect">
                            <a:avLst/>
                          </a:prstGeom>
                        </pic:spPr>
                      </pic:pic>
                    </a:graphicData>
                  </a:graphic>
                </wp:inline>
              </w:drawing>
            </w:r>
          </w:p>
          <w:p w14:paraId="11057932" w14:textId="77777777" w:rsidR="005652E7" w:rsidRDefault="005652E7" w:rsidP="00FA3919">
            <w:pPr>
              <w:spacing w:after="120" w:line="240" w:lineRule="auto"/>
            </w:pPr>
          </w:p>
        </w:tc>
      </w:tr>
    </w:tbl>
    <w:p w14:paraId="2289EEE9" w14:textId="77777777" w:rsidR="005652E7" w:rsidRDefault="005652E7" w:rsidP="005652E7">
      <w:pPr>
        <w:spacing w:after="120" w:line="240" w:lineRule="auto"/>
        <w:rPr>
          <w:b/>
        </w:rPr>
      </w:pPr>
    </w:p>
    <w:p w14:paraId="209F32EB" w14:textId="77777777" w:rsidR="005652E7" w:rsidRDefault="005652E7" w:rsidP="005652E7">
      <w:pPr>
        <w:spacing w:after="120" w:line="240" w:lineRule="auto"/>
        <w:rPr>
          <w:b/>
        </w:rPr>
      </w:pPr>
    </w:p>
    <w:p w14:paraId="167125C9" w14:textId="2729FCD1" w:rsidR="005652E7" w:rsidRDefault="005652E7" w:rsidP="005652E7">
      <w:pPr>
        <w:spacing w:after="120" w:line="240" w:lineRule="auto"/>
        <w:jc w:val="center"/>
        <w:rPr>
          <w:b/>
        </w:rPr>
      </w:pPr>
      <w:r>
        <w:rPr>
          <w:b/>
        </w:rPr>
        <w:t xml:space="preserve">--End of Paper </w:t>
      </w:r>
      <w:r w:rsidR="00A36F5E">
        <w:rPr>
          <w:b/>
        </w:rPr>
        <w:t>12</w:t>
      </w:r>
      <w:r>
        <w:rPr>
          <w:b/>
        </w:rPr>
        <w:t>—</w:t>
      </w:r>
    </w:p>
    <w:p w14:paraId="2CF0D915" w14:textId="77777777" w:rsidR="00B24751" w:rsidRDefault="00B24751">
      <w:pPr>
        <w:spacing w:after="120" w:line="240" w:lineRule="auto"/>
        <w:rPr>
          <w:b/>
        </w:rPr>
      </w:pPr>
    </w:p>
    <w:p w14:paraId="62E5F9A9" w14:textId="77777777" w:rsidR="005652E7" w:rsidRDefault="005652E7" w:rsidP="005652E7">
      <w:pPr>
        <w:spacing w:after="120" w:line="240" w:lineRule="auto"/>
        <w:jc w:val="both"/>
        <w:rPr>
          <w:b/>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5652E7" w14:paraId="5E20AEC1" w14:textId="77777777" w:rsidTr="00FA3919">
        <w:tc>
          <w:tcPr>
            <w:tcW w:w="14174" w:type="dxa"/>
            <w:gridSpan w:val="7"/>
            <w:shd w:val="clear" w:color="auto" w:fill="FFE599"/>
          </w:tcPr>
          <w:p w14:paraId="2BA7C441" w14:textId="786A4C25" w:rsidR="005652E7" w:rsidRDefault="00A36F5E" w:rsidP="00FA3919">
            <w:pPr>
              <w:spacing w:after="120" w:line="240" w:lineRule="auto"/>
              <w:jc w:val="center"/>
              <w:rPr>
                <w:b/>
              </w:rPr>
            </w:pPr>
            <w:r>
              <w:rPr>
                <w:b/>
              </w:rPr>
              <w:lastRenderedPageBreak/>
              <w:t>13</w:t>
            </w:r>
          </w:p>
        </w:tc>
      </w:tr>
      <w:tr w:rsidR="005652E7" w14:paraId="7D33D734" w14:textId="77777777" w:rsidTr="00FA3919">
        <w:tc>
          <w:tcPr>
            <w:tcW w:w="4077" w:type="dxa"/>
            <w:shd w:val="clear" w:color="auto" w:fill="F4B083"/>
          </w:tcPr>
          <w:p w14:paraId="26DD0459" w14:textId="77777777" w:rsidR="005652E7" w:rsidRDefault="005652E7" w:rsidP="00FA3919">
            <w:pPr>
              <w:spacing w:after="120" w:line="240" w:lineRule="auto"/>
              <w:jc w:val="center"/>
            </w:pPr>
            <w:r>
              <w:rPr>
                <w:b/>
              </w:rPr>
              <w:t>Reference in APA format</w:t>
            </w:r>
          </w:p>
        </w:tc>
        <w:tc>
          <w:tcPr>
            <w:tcW w:w="10097" w:type="dxa"/>
            <w:gridSpan w:val="6"/>
            <w:shd w:val="clear" w:color="auto" w:fill="auto"/>
          </w:tcPr>
          <w:p w14:paraId="07FC82D5" w14:textId="77777777" w:rsidR="005652E7" w:rsidRDefault="005652E7" w:rsidP="00FA3919">
            <w:pPr>
              <w:spacing w:after="120" w:line="240" w:lineRule="auto"/>
              <w:jc w:val="center"/>
            </w:pPr>
          </w:p>
        </w:tc>
      </w:tr>
      <w:tr w:rsidR="005652E7" w14:paraId="32F5F460" w14:textId="77777777" w:rsidTr="00FA3919">
        <w:tc>
          <w:tcPr>
            <w:tcW w:w="4077" w:type="dxa"/>
            <w:shd w:val="clear" w:color="auto" w:fill="F4B083"/>
          </w:tcPr>
          <w:p w14:paraId="48D3DE13" w14:textId="77777777" w:rsidR="005652E7" w:rsidRDefault="005652E7" w:rsidP="00FA3919">
            <w:pPr>
              <w:spacing w:after="120" w:line="240" w:lineRule="auto"/>
              <w:jc w:val="center"/>
            </w:pPr>
            <w:r>
              <w:rPr>
                <w:b/>
              </w:rPr>
              <w:t>URL of the Reference</w:t>
            </w:r>
          </w:p>
        </w:tc>
        <w:tc>
          <w:tcPr>
            <w:tcW w:w="4395" w:type="dxa"/>
            <w:gridSpan w:val="4"/>
            <w:shd w:val="clear" w:color="auto" w:fill="F4B083"/>
          </w:tcPr>
          <w:p w14:paraId="02FB663C" w14:textId="77777777" w:rsidR="005652E7" w:rsidRDefault="005652E7" w:rsidP="00FA3919">
            <w:pPr>
              <w:spacing w:after="120" w:line="240" w:lineRule="auto"/>
              <w:jc w:val="center"/>
              <w:rPr>
                <w:b/>
              </w:rPr>
            </w:pPr>
            <w:r>
              <w:rPr>
                <w:b/>
              </w:rPr>
              <w:t>Authors Names and Emails</w:t>
            </w:r>
          </w:p>
        </w:tc>
        <w:tc>
          <w:tcPr>
            <w:tcW w:w="5702" w:type="dxa"/>
            <w:gridSpan w:val="2"/>
            <w:shd w:val="clear" w:color="auto" w:fill="F4B083"/>
          </w:tcPr>
          <w:p w14:paraId="018DAB6C" w14:textId="77777777" w:rsidR="005652E7" w:rsidRDefault="005652E7" w:rsidP="00FA3919">
            <w:pPr>
              <w:spacing w:after="120" w:line="240" w:lineRule="auto"/>
              <w:jc w:val="center"/>
            </w:pPr>
            <w:r>
              <w:rPr>
                <w:b/>
              </w:rPr>
              <w:t>Keywords in this Reference</w:t>
            </w:r>
          </w:p>
        </w:tc>
      </w:tr>
      <w:tr w:rsidR="005652E7" w14:paraId="51CB7409" w14:textId="77777777" w:rsidTr="00FA3919">
        <w:tc>
          <w:tcPr>
            <w:tcW w:w="4077" w:type="dxa"/>
          </w:tcPr>
          <w:p w14:paraId="20ACE2CF" w14:textId="1C99D0F3" w:rsidR="005652E7" w:rsidRDefault="00A36F5E" w:rsidP="00FA3919">
            <w:pPr>
              <w:spacing w:after="120" w:line="240" w:lineRule="auto"/>
            </w:pPr>
            <w:r w:rsidRPr="00A36F5E">
              <w:t>https://ijert.org/research/visual-object-detection-and-tracking-using-yolo-and-sort</w:t>
            </w:r>
            <w:r>
              <w:t>-</w:t>
            </w:r>
            <w:r w:rsidRPr="00A36F5E">
              <w:t>IJERTV8IS110343.pdf?ref=blog.roboflow.com</w:t>
            </w:r>
          </w:p>
        </w:tc>
        <w:tc>
          <w:tcPr>
            <w:tcW w:w="4395" w:type="dxa"/>
            <w:gridSpan w:val="4"/>
          </w:tcPr>
          <w:p w14:paraId="2E87D361" w14:textId="77777777" w:rsidR="00A36F5E" w:rsidRDefault="00A36F5E" w:rsidP="00FA3919">
            <w:pPr>
              <w:numPr>
                <w:ilvl w:val="0"/>
                <w:numId w:val="6"/>
              </w:numPr>
              <w:spacing w:after="120" w:line="240" w:lineRule="auto"/>
              <w:rPr>
                <w:lang w:val="en-IN"/>
              </w:rPr>
            </w:pPr>
            <w:r w:rsidRPr="00A36F5E">
              <w:t>Akansha Bathija</w:t>
            </w:r>
          </w:p>
          <w:p w14:paraId="142FE5C5" w14:textId="5FC1F2AD" w:rsidR="005652E7" w:rsidRPr="00A36F5E" w:rsidRDefault="005652E7" w:rsidP="00FA3919">
            <w:pPr>
              <w:numPr>
                <w:ilvl w:val="0"/>
                <w:numId w:val="6"/>
              </w:numPr>
              <w:spacing w:after="120" w:line="240" w:lineRule="auto"/>
              <w:rPr>
                <w:lang w:val="en-IN"/>
              </w:rPr>
            </w:pPr>
            <w:r w:rsidRPr="00A36F5E">
              <w:rPr>
                <w:lang w:val="en-IN"/>
              </w:rPr>
              <w:t>G.</w:t>
            </w:r>
            <w:r w:rsidR="00A36F5E" w:rsidRPr="00A36F5E">
              <w:t xml:space="preserve"> </w:t>
            </w:r>
            <w:r w:rsidR="00A36F5E" w:rsidRPr="00A36F5E">
              <w:t>Prof. Grishma Sharma</w:t>
            </w:r>
          </w:p>
        </w:tc>
        <w:tc>
          <w:tcPr>
            <w:tcW w:w="5702" w:type="dxa"/>
            <w:gridSpan w:val="2"/>
          </w:tcPr>
          <w:p w14:paraId="0C8E7FDA" w14:textId="79B8DF16" w:rsidR="005652E7" w:rsidRDefault="00A36F5E" w:rsidP="00FA3919">
            <w:pPr>
              <w:spacing w:after="120" w:line="240" w:lineRule="auto"/>
            </w:pPr>
            <w:r w:rsidRPr="00A36F5E">
              <w:t>Tracking-by-detection, You Only Look Once (YOLO), Simple Online and Realtime Tracking (SORT), visual tracking</w:t>
            </w:r>
          </w:p>
        </w:tc>
      </w:tr>
      <w:tr w:rsidR="005652E7" w14:paraId="6031D742" w14:textId="77777777" w:rsidTr="00FA3919">
        <w:tc>
          <w:tcPr>
            <w:tcW w:w="4077" w:type="dxa"/>
            <w:shd w:val="clear" w:color="auto" w:fill="F7CBAC"/>
          </w:tcPr>
          <w:p w14:paraId="052F4CB3" w14:textId="77777777" w:rsidR="005652E7" w:rsidRDefault="005652E7" w:rsidP="00FA3919">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029E10D3" w14:textId="77777777" w:rsidR="005652E7" w:rsidRDefault="005652E7" w:rsidP="00FA3919">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04F81F0F" w14:textId="77777777" w:rsidR="005652E7" w:rsidRDefault="005652E7" w:rsidP="00FA3919">
            <w:pPr>
              <w:spacing w:after="120" w:line="240" w:lineRule="auto"/>
              <w:jc w:val="center"/>
              <w:rPr>
                <w:b/>
              </w:rPr>
            </w:pPr>
            <w:r>
              <w:rPr>
                <w:b/>
              </w:rPr>
              <w:t>What are the components of it?</w:t>
            </w:r>
          </w:p>
          <w:p w14:paraId="3DCC42F7" w14:textId="77777777" w:rsidR="005652E7" w:rsidRDefault="005652E7" w:rsidP="00FA3919">
            <w:pPr>
              <w:spacing w:after="120" w:line="240" w:lineRule="auto"/>
              <w:jc w:val="center"/>
              <w:rPr>
                <w:b/>
              </w:rPr>
            </w:pPr>
          </w:p>
        </w:tc>
      </w:tr>
      <w:tr w:rsidR="005652E7" w14:paraId="26543E50" w14:textId="77777777" w:rsidTr="00FA3919">
        <w:tc>
          <w:tcPr>
            <w:tcW w:w="4077" w:type="dxa"/>
          </w:tcPr>
          <w:p w14:paraId="731BF237" w14:textId="2418A1ED" w:rsidR="005652E7" w:rsidRDefault="00913F0C" w:rsidP="00FA3919">
            <w:pPr>
              <w:spacing w:after="120" w:line="240" w:lineRule="auto"/>
              <w:jc w:val="both"/>
            </w:pPr>
            <w:r w:rsidRPr="00913F0C">
              <w:t xml:space="preserve">The solution employs the </w:t>
            </w:r>
            <w:r w:rsidRPr="00913F0C">
              <w:rPr>
                <w:b/>
                <w:bCs/>
              </w:rPr>
              <w:t>YOLO (You Only Look Once)</w:t>
            </w:r>
            <w:r w:rsidRPr="00913F0C">
              <w:t xml:space="preserve"> algorithm for object detection and the </w:t>
            </w:r>
            <w:r w:rsidRPr="00913F0C">
              <w:rPr>
                <w:b/>
                <w:bCs/>
              </w:rPr>
              <w:t>SORT (Simple Online and Realtime Tracking)</w:t>
            </w:r>
            <w:r w:rsidRPr="00913F0C">
              <w:t xml:space="preserve"> algorithm for tracking detected objects.</w:t>
            </w:r>
          </w:p>
        </w:tc>
        <w:tc>
          <w:tcPr>
            <w:tcW w:w="4395" w:type="dxa"/>
            <w:gridSpan w:val="4"/>
          </w:tcPr>
          <w:p w14:paraId="40791F36" w14:textId="3E6BBB0D" w:rsidR="00913F0C" w:rsidRPr="00913F0C" w:rsidRDefault="00913F0C" w:rsidP="00913F0C">
            <w:pPr>
              <w:spacing w:after="120" w:line="240" w:lineRule="auto"/>
              <w:jc w:val="both"/>
              <w:rPr>
                <w:lang w:val="en-IN"/>
              </w:rPr>
            </w:pPr>
            <w:r w:rsidRPr="00913F0C">
              <w:rPr>
                <w:b/>
                <w:bCs/>
                <w:lang w:val="en-IN"/>
              </w:rPr>
              <w:t>Objective</w:t>
            </w:r>
            <w:r w:rsidRPr="00913F0C">
              <w:rPr>
                <w:lang w:val="en-IN"/>
              </w:rPr>
              <w:t>: The primary goal of this solution is to enhance child safety in private spaces by accurately detecting harmful objects and hazardous zones in real-time.</w:t>
            </w:r>
          </w:p>
          <w:p w14:paraId="12280FC2" w14:textId="13642DB6" w:rsidR="005652E7" w:rsidRDefault="00913F0C" w:rsidP="00913F0C">
            <w:pPr>
              <w:spacing w:after="120" w:line="240" w:lineRule="auto"/>
              <w:jc w:val="both"/>
            </w:pPr>
            <w:r w:rsidRPr="00913F0C">
              <w:rPr>
                <w:b/>
                <w:bCs/>
                <w:lang w:val="en-IN"/>
              </w:rPr>
              <w:t>Problem to be Solved</w:t>
            </w:r>
            <w:r w:rsidRPr="00913F0C">
              <w:rPr>
                <w:lang w:val="en-IN"/>
              </w:rPr>
              <w:t>: The solution addresses the issue of unmonitored environments where children may encounter dangerous objects or areas. It aims to provide timely alerts to caregivers or parents when children are at risk of injury from these objects, thereby preventing accidents and ensuring a safer living environment.</w:t>
            </w:r>
          </w:p>
        </w:tc>
        <w:tc>
          <w:tcPr>
            <w:tcW w:w="5702" w:type="dxa"/>
            <w:gridSpan w:val="2"/>
          </w:tcPr>
          <w:p w14:paraId="1B12E91A" w14:textId="77777777" w:rsidR="00913F0C" w:rsidRPr="00913F0C" w:rsidRDefault="00913F0C" w:rsidP="00913F0C">
            <w:pPr>
              <w:numPr>
                <w:ilvl w:val="0"/>
                <w:numId w:val="30"/>
              </w:numPr>
              <w:spacing w:after="120" w:line="240" w:lineRule="auto"/>
              <w:jc w:val="both"/>
              <w:rPr>
                <w:lang w:val="en-IN"/>
              </w:rPr>
            </w:pPr>
            <w:r w:rsidRPr="00913F0C">
              <w:rPr>
                <w:b/>
                <w:bCs/>
                <w:lang w:val="en-IN"/>
              </w:rPr>
              <w:t>Custom Dataset</w:t>
            </w:r>
            <w:r w:rsidRPr="00913F0C">
              <w:rPr>
                <w:lang w:val="en-IN"/>
              </w:rPr>
              <w:t>: Contains images for specific classes (e.g., persons, vehicles) for training.</w:t>
            </w:r>
          </w:p>
          <w:p w14:paraId="3F853D8C" w14:textId="77777777" w:rsidR="00913F0C" w:rsidRPr="00913F0C" w:rsidRDefault="00913F0C" w:rsidP="00913F0C">
            <w:pPr>
              <w:numPr>
                <w:ilvl w:val="0"/>
                <w:numId w:val="30"/>
              </w:numPr>
              <w:spacing w:after="120" w:line="240" w:lineRule="auto"/>
              <w:jc w:val="both"/>
              <w:rPr>
                <w:lang w:val="en-IN"/>
              </w:rPr>
            </w:pPr>
            <w:r w:rsidRPr="00913F0C">
              <w:rPr>
                <w:b/>
                <w:bCs/>
                <w:lang w:val="en-IN"/>
              </w:rPr>
              <w:t>YOLO Algorithm</w:t>
            </w:r>
            <w:r w:rsidRPr="00913F0C">
              <w:rPr>
                <w:lang w:val="en-IN"/>
              </w:rPr>
              <w:t>: A real-time object detection model that generates bounding boxes and class labels.</w:t>
            </w:r>
          </w:p>
          <w:p w14:paraId="7596F90D" w14:textId="77777777" w:rsidR="00913F0C" w:rsidRPr="00913F0C" w:rsidRDefault="00913F0C" w:rsidP="00913F0C">
            <w:pPr>
              <w:numPr>
                <w:ilvl w:val="0"/>
                <w:numId w:val="30"/>
              </w:numPr>
              <w:spacing w:after="120" w:line="240" w:lineRule="auto"/>
              <w:jc w:val="both"/>
              <w:rPr>
                <w:lang w:val="en-IN"/>
              </w:rPr>
            </w:pPr>
            <w:r w:rsidRPr="00913F0C">
              <w:rPr>
                <w:b/>
                <w:bCs/>
                <w:lang w:val="en-IN"/>
              </w:rPr>
              <w:t>SORT Algorithm</w:t>
            </w:r>
            <w:r w:rsidRPr="00913F0C">
              <w:rPr>
                <w:lang w:val="en-IN"/>
              </w:rPr>
              <w:t>: An online tracking method that associates detected objects across video frames.</w:t>
            </w:r>
          </w:p>
          <w:p w14:paraId="3BDD55B8" w14:textId="77777777" w:rsidR="00913F0C" w:rsidRPr="00913F0C" w:rsidRDefault="00913F0C" w:rsidP="00913F0C">
            <w:pPr>
              <w:numPr>
                <w:ilvl w:val="0"/>
                <w:numId w:val="30"/>
              </w:numPr>
              <w:spacing w:after="120" w:line="240" w:lineRule="auto"/>
              <w:jc w:val="both"/>
              <w:rPr>
                <w:lang w:val="en-IN"/>
              </w:rPr>
            </w:pPr>
            <w:r w:rsidRPr="00913F0C">
              <w:rPr>
                <w:b/>
                <w:bCs/>
                <w:lang w:val="en-IN"/>
              </w:rPr>
              <w:t>Video Processing Pipeline</w:t>
            </w:r>
            <w:r w:rsidRPr="00913F0C">
              <w:rPr>
                <w:lang w:val="en-IN"/>
              </w:rPr>
              <w:t>: Extracts frames from input video, applies YOLO for detection, and uses SORT for tracking.</w:t>
            </w:r>
          </w:p>
          <w:p w14:paraId="352E4032" w14:textId="77777777" w:rsidR="00913F0C" w:rsidRPr="00913F0C" w:rsidRDefault="00913F0C" w:rsidP="00913F0C">
            <w:pPr>
              <w:numPr>
                <w:ilvl w:val="0"/>
                <w:numId w:val="30"/>
              </w:numPr>
              <w:spacing w:after="120" w:line="240" w:lineRule="auto"/>
              <w:jc w:val="both"/>
              <w:rPr>
                <w:lang w:val="en-IN"/>
              </w:rPr>
            </w:pPr>
            <w:r w:rsidRPr="00913F0C">
              <w:rPr>
                <w:b/>
                <w:bCs/>
                <w:lang w:val="en-IN"/>
              </w:rPr>
              <w:t>Alert System</w:t>
            </w:r>
            <w:r w:rsidRPr="00913F0C">
              <w:rPr>
                <w:lang w:val="en-IN"/>
              </w:rPr>
              <w:t>: Issues notifications for harmful objects or hazardous zones.</w:t>
            </w:r>
          </w:p>
          <w:p w14:paraId="294DBCE4" w14:textId="4D006AEF" w:rsidR="005652E7" w:rsidRPr="00913F0C" w:rsidRDefault="00913F0C" w:rsidP="00913F0C">
            <w:pPr>
              <w:numPr>
                <w:ilvl w:val="0"/>
                <w:numId w:val="30"/>
              </w:numPr>
              <w:spacing w:after="120" w:line="240" w:lineRule="auto"/>
              <w:jc w:val="both"/>
              <w:rPr>
                <w:lang w:val="en-IN"/>
              </w:rPr>
            </w:pPr>
            <w:r w:rsidRPr="00913F0C">
              <w:rPr>
                <w:b/>
                <w:bCs/>
                <w:lang w:val="en-IN"/>
              </w:rPr>
              <w:t>Evaluation Metrics</w:t>
            </w:r>
            <w:r w:rsidRPr="00913F0C">
              <w:rPr>
                <w:lang w:val="en-IN"/>
              </w:rPr>
              <w:t>: Uses accuracy, precision, and recall to assess system performance.</w:t>
            </w:r>
          </w:p>
        </w:tc>
      </w:tr>
      <w:tr w:rsidR="005652E7" w14:paraId="2AC7CAED" w14:textId="77777777" w:rsidTr="00FA3919">
        <w:tc>
          <w:tcPr>
            <w:tcW w:w="14174" w:type="dxa"/>
            <w:gridSpan w:val="7"/>
            <w:shd w:val="clear" w:color="auto" w:fill="F7CBAC"/>
          </w:tcPr>
          <w:p w14:paraId="08E7417B" w14:textId="77777777" w:rsidR="005652E7" w:rsidRDefault="005652E7" w:rsidP="00FA3919">
            <w:pPr>
              <w:spacing w:after="120" w:line="240" w:lineRule="auto"/>
              <w:jc w:val="center"/>
              <w:rPr>
                <w:b/>
              </w:rPr>
            </w:pPr>
            <w:r>
              <w:rPr>
                <w:b/>
              </w:rPr>
              <w:lastRenderedPageBreak/>
              <w:t>The Process (Mechanism) of this Work; Means How the Problem has Solved &amp; Advantage &amp; Disadvantage of Each Step in This Process</w:t>
            </w:r>
          </w:p>
        </w:tc>
      </w:tr>
      <w:tr w:rsidR="005652E7" w14:paraId="4BDEE02E" w14:textId="77777777" w:rsidTr="00FA3919">
        <w:tc>
          <w:tcPr>
            <w:tcW w:w="14174" w:type="dxa"/>
            <w:gridSpan w:val="7"/>
          </w:tcPr>
          <w:p w14:paraId="4DC0A543" w14:textId="77777777" w:rsidR="005652E7" w:rsidRDefault="005652E7" w:rsidP="00FA3919">
            <w:pPr>
              <w:spacing w:after="120" w:line="240" w:lineRule="auto"/>
            </w:pPr>
          </w:p>
          <w:p w14:paraId="7290D9E6" w14:textId="77777777" w:rsidR="005652E7" w:rsidRDefault="005652E7" w:rsidP="00FA3919">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5652E7" w14:paraId="31B9DFE6" w14:textId="77777777" w:rsidTr="00FA3919">
              <w:tc>
                <w:tcPr>
                  <w:tcW w:w="846" w:type="dxa"/>
                  <w:shd w:val="clear" w:color="auto" w:fill="C9C9C9"/>
                </w:tcPr>
                <w:p w14:paraId="3A042F3C" w14:textId="77777777" w:rsidR="005652E7" w:rsidRDefault="005652E7" w:rsidP="00FA3919">
                  <w:pPr>
                    <w:spacing w:after="120" w:line="240" w:lineRule="auto"/>
                    <w:jc w:val="center"/>
                    <w:rPr>
                      <w:b/>
                      <w:highlight w:val="white"/>
                    </w:rPr>
                  </w:pPr>
                </w:p>
              </w:tc>
              <w:tc>
                <w:tcPr>
                  <w:tcW w:w="4536" w:type="dxa"/>
                  <w:shd w:val="clear" w:color="auto" w:fill="C9C9C9"/>
                </w:tcPr>
                <w:p w14:paraId="4D94F32D" w14:textId="77777777" w:rsidR="005652E7" w:rsidRDefault="005652E7" w:rsidP="00FA3919">
                  <w:pPr>
                    <w:spacing w:after="120" w:line="240" w:lineRule="auto"/>
                    <w:jc w:val="center"/>
                    <w:rPr>
                      <w:b/>
                      <w:highlight w:val="white"/>
                    </w:rPr>
                  </w:pPr>
                  <w:r>
                    <w:rPr>
                      <w:b/>
                      <w:highlight w:val="white"/>
                    </w:rPr>
                    <w:t>Process Steps</w:t>
                  </w:r>
                </w:p>
              </w:tc>
              <w:tc>
                <w:tcPr>
                  <w:tcW w:w="4394" w:type="dxa"/>
                  <w:shd w:val="clear" w:color="auto" w:fill="C9C9C9"/>
                </w:tcPr>
                <w:p w14:paraId="6641F224" w14:textId="77777777" w:rsidR="005652E7" w:rsidRDefault="005652E7" w:rsidP="00FA3919">
                  <w:pPr>
                    <w:spacing w:after="120" w:line="240" w:lineRule="auto"/>
                    <w:jc w:val="center"/>
                    <w:rPr>
                      <w:b/>
                      <w:highlight w:val="white"/>
                    </w:rPr>
                  </w:pPr>
                  <w:r>
                    <w:rPr>
                      <w:b/>
                      <w:highlight w:val="white"/>
                    </w:rPr>
                    <w:t>Advantage</w:t>
                  </w:r>
                </w:p>
              </w:tc>
              <w:tc>
                <w:tcPr>
                  <w:tcW w:w="4167" w:type="dxa"/>
                  <w:shd w:val="clear" w:color="auto" w:fill="C9C9C9"/>
                </w:tcPr>
                <w:p w14:paraId="0AF34565" w14:textId="77777777" w:rsidR="005652E7" w:rsidRDefault="005652E7" w:rsidP="00FA3919">
                  <w:pPr>
                    <w:spacing w:after="120" w:line="240" w:lineRule="auto"/>
                    <w:jc w:val="center"/>
                    <w:rPr>
                      <w:b/>
                      <w:highlight w:val="white"/>
                    </w:rPr>
                  </w:pPr>
                  <w:r>
                    <w:rPr>
                      <w:b/>
                      <w:highlight w:val="white"/>
                    </w:rPr>
                    <w:t>Disadvantage (Limitation)</w:t>
                  </w:r>
                </w:p>
              </w:tc>
            </w:tr>
            <w:tr w:rsidR="005652E7" w14:paraId="3418063C" w14:textId="77777777" w:rsidTr="00FA3919">
              <w:tc>
                <w:tcPr>
                  <w:tcW w:w="846" w:type="dxa"/>
                  <w:shd w:val="clear" w:color="auto" w:fill="C9C9C9"/>
                </w:tcPr>
                <w:p w14:paraId="42CF5AD6" w14:textId="77777777" w:rsidR="005652E7" w:rsidRDefault="005652E7" w:rsidP="00FA3919">
                  <w:pPr>
                    <w:spacing w:after="120" w:line="240" w:lineRule="auto"/>
                    <w:jc w:val="center"/>
                    <w:rPr>
                      <w:b/>
                      <w:highlight w:val="white"/>
                    </w:rPr>
                  </w:pPr>
                  <w:r>
                    <w:rPr>
                      <w:b/>
                      <w:highlight w:val="white"/>
                    </w:rPr>
                    <w:t>1</w:t>
                  </w:r>
                </w:p>
              </w:tc>
              <w:tc>
                <w:tcPr>
                  <w:tcW w:w="4536" w:type="dxa"/>
                </w:tcPr>
                <w:p w14:paraId="479E4193" w14:textId="555F65DC" w:rsidR="00913F0C" w:rsidRPr="00913F0C" w:rsidRDefault="00913F0C" w:rsidP="00913F0C">
                  <w:pPr>
                    <w:spacing w:after="120" w:line="240" w:lineRule="auto"/>
                    <w:jc w:val="both"/>
                    <w:rPr>
                      <w:highlight w:val="white"/>
                      <w:lang w:val="en-IN"/>
                    </w:rPr>
                  </w:pPr>
                  <w:r w:rsidRPr="00913F0C">
                    <w:rPr>
                      <w:b/>
                      <w:bCs/>
                      <w:highlight w:val="white"/>
                      <w:lang w:val="en-IN"/>
                    </w:rPr>
                    <w:t>Dataset Preparation</w:t>
                  </w:r>
                  <w:r w:rsidRPr="00913F0C">
                    <w:rPr>
                      <w:highlight w:val="white"/>
                      <w:lang w:val="en-IN"/>
                    </w:rPr>
                    <w:t>: Collect and annotate images for the specific classes.</w:t>
                  </w:r>
                </w:p>
                <w:p w14:paraId="1D4683F0" w14:textId="682E2353" w:rsidR="00913F0C" w:rsidRPr="00913F0C" w:rsidRDefault="00913F0C" w:rsidP="00913F0C">
                  <w:pPr>
                    <w:spacing w:after="120" w:line="240" w:lineRule="auto"/>
                    <w:jc w:val="both"/>
                    <w:rPr>
                      <w:highlight w:val="white"/>
                      <w:lang w:val="en-IN"/>
                    </w:rPr>
                  </w:pPr>
                  <w:r w:rsidRPr="00913F0C">
                    <w:rPr>
                      <w:b/>
                      <w:bCs/>
                      <w:highlight w:val="white"/>
                      <w:lang w:val="en-IN"/>
                    </w:rPr>
                    <w:t>Model Training</w:t>
                  </w:r>
                  <w:r w:rsidRPr="00913F0C">
                    <w:rPr>
                      <w:highlight w:val="white"/>
                      <w:lang w:val="en-IN"/>
                    </w:rPr>
                    <w:t>: Train the YOLO algorithm on the custom dataset to detect objects.</w:t>
                  </w:r>
                </w:p>
                <w:p w14:paraId="3540585E" w14:textId="5FB382FB" w:rsidR="00913F0C" w:rsidRPr="00913F0C" w:rsidRDefault="00913F0C" w:rsidP="00913F0C">
                  <w:pPr>
                    <w:spacing w:after="120" w:line="240" w:lineRule="auto"/>
                    <w:jc w:val="both"/>
                    <w:rPr>
                      <w:highlight w:val="white"/>
                      <w:lang w:val="en-IN"/>
                    </w:rPr>
                  </w:pPr>
                  <w:r w:rsidRPr="00913F0C">
                    <w:rPr>
                      <w:b/>
                      <w:bCs/>
                      <w:highlight w:val="white"/>
                      <w:lang w:val="en-IN"/>
                    </w:rPr>
                    <w:t>Frame Extraction</w:t>
                  </w:r>
                  <w:r w:rsidRPr="00913F0C">
                    <w:rPr>
                      <w:highlight w:val="white"/>
                      <w:lang w:val="en-IN"/>
                    </w:rPr>
                    <w:t>: Break down the input video into individual frames.</w:t>
                  </w:r>
                </w:p>
                <w:p w14:paraId="008AE140" w14:textId="4C965EE9" w:rsidR="00913F0C" w:rsidRPr="00913F0C" w:rsidRDefault="00913F0C" w:rsidP="00913F0C">
                  <w:pPr>
                    <w:spacing w:after="120" w:line="240" w:lineRule="auto"/>
                    <w:jc w:val="both"/>
                    <w:rPr>
                      <w:highlight w:val="white"/>
                      <w:lang w:val="en-IN"/>
                    </w:rPr>
                  </w:pPr>
                  <w:r w:rsidRPr="00913F0C">
                    <w:rPr>
                      <w:b/>
                      <w:bCs/>
                      <w:highlight w:val="white"/>
                      <w:lang w:val="en-IN"/>
                    </w:rPr>
                    <w:t>Object Detection</w:t>
                  </w:r>
                  <w:r w:rsidRPr="00913F0C">
                    <w:rPr>
                      <w:highlight w:val="white"/>
                      <w:lang w:val="en-IN"/>
                    </w:rPr>
                    <w:t>: Apply the trained YOLO model to each frame to identify and classify objects.</w:t>
                  </w:r>
                </w:p>
                <w:p w14:paraId="007010AF" w14:textId="77777777" w:rsidR="00913F0C" w:rsidRDefault="00913F0C" w:rsidP="00913F0C">
                  <w:pPr>
                    <w:spacing w:after="120" w:line="240" w:lineRule="auto"/>
                    <w:jc w:val="both"/>
                    <w:rPr>
                      <w:highlight w:val="white"/>
                      <w:lang w:val="en-IN"/>
                    </w:rPr>
                  </w:pPr>
                  <w:r w:rsidRPr="00913F0C">
                    <w:rPr>
                      <w:b/>
                      <w:bCs/>
                      <w:highlight w:val="white"/>
                      <w:lang w:val="en-IN"/>
                    </w:rPr>
                    <w:t>Object Tracking</w:t>
                  </w:r>
                  <w:r w:rsidRPr="00913F0C">
                    <w:rPr>
                      <w:highlight w:val="white"/>
                      <w:lang w:val="en-IN"/>
                    </w:rPr>
                    <w:t>: Use the SORT algorithm to track the identified objects across frames.</w:t>
                  </w:r>
                </w:p>
                <w:p w14:paraId="122C415D" w14:textId="5E1FAE56" w:rsidR="00913F0C" w:rsidRPr="00913F0C" w:rsidRDefault="00913F0C" w:rsidP="00913F0C">
                  <w:pPr>
                    <w:spacing w:after="120" w:line="240" w:lineRule="auto"/>
                    <w:jc w:val="both"/>
                    <w:rPr>
                      <w:highlight w:val="white"/>
                      <w:lang w:val="en-IN"/>
                    </w:rPr>
                  </w:pPr>
                  <w:r w:rsidRPr="00913F0C">
                    <w:rPr>
                      <w:b/>
                      <w:bCs/>
                      <w:highlight w:val="white"/>
                      <w:lang w:val="en-IN"/>
                    </w:rPr>
                    <w:t>Alert Generation</w:t>
                  </w:r>
                  <w:r w:rsidRPr="00913F0C">
                    <w:rPr>
                      <w:highlight w:val="white"/>
                      <w:lang w:val="en-IN"/>
                    </w:rPr>
                    <w:t>: Trigger alerts for any detected harmful objects or hazardous zones.</w:t>
                  </w:r>
                </w:p>
                <w:p w14:paraId="07B531E4" w14:textId="3B542E91" w:rsidR="005652E7" w:rsidRDefault="00913F0C" w:rsidP="00913F0C">
                  <w:pPr>
                    <w:spacing w:after="120" w:line="240" w:lineRule="auto"/>
                    <w:jc w:val="both"/>
                    <w:rPr>
                      <w:highlight w:val="white"/>
                    </w:rPr>
                  </w:pPr>
                  <w:r w:rsidRPr="00913F0C">
                    <w:rPr>
                      <w:b/>
                      <w:bCs/>
                      <w:highlight w:val="white"/>
                      <w:lang w:val="en-IN"/>
                    </w:rPr>
                    <w:t>Results Evaluation</w:t>
                  </w:r>
                  <w:r w:rsidRPr="00913F0C">
                    <w:rPr>
                      <w:highlight w:val="white"/>
                      <w:lang w:val="en-IN"/>
                    </w:rPr>
                    <w:t xml:space="preserve">: </w:t>
                  </w:r>
                  <w:proofErr w:type="spellStart"/>
                  <w:r w:rsidRPr="00913F0C">
                    <w:rPr>
                      <w:highlight w:val="white"/>
                      <w:lang w:val="en-IN"/>
                    </w:rPr>
                    <w:t>Analyze</w:t>
                  </w:r>
                  <w:proofErr w:type="spellEnd"/>
                  <w:r w:rsidRPr="00913F0C">
                    <w:rPr>
                      <w:highlight w:val="white"/>
                      <w:lang w:val="en-IN"/>
                    </w:rPr>
                    <w:t xml:space="preserve"> the system’s performance using metrics like accuracy, precision, and recall.</w:t>
                  </w:r>
                </w:p>
              </w:tc>
              <w:tc>
                <w:tcPr>
                  <w:tcW w:w="4394" w:type="dxa"/>
                </w:tcPr>
                <w:p w14:paraId="1F633C9B" w14:textId="117EC191" w:rsidR="00913F0C" w:rsidRPr="00913F0C" w:rsidRDefault="00913F0C" w:rsidP="00913F0C">
                  <w:pPr>
                    <w:spacing w:after="120" w:line="240" w:lineRule="auto"/>
                    <w:jc w:val="both"/>
                    <w:rPr>
                      <w:rFonts w:ascii="Segoe UI Emoji" w:eastAsia="Segoe UI Emoji" w:hAnsi="Segoe UI Emoji" w:cs="Segoe UI Emoji"/>
                      <w:color w:val="374151"/>
                      <w:sz w:val="19"/>
                      <w:szCs w:val="19"/>
                      <w:lang w:val="en-IN"/>
                    </w:rPr>
                  </w:pPr>
                  <w:r w:rsidRPr="00913F0C">
                    <w:rPr>
                      <w:rFonts w:ascii="Segoe UI Emoji" w:eastAsia="Segoe UI Emoji" w:hAnsi="Segoe UI Emoji" w:cs="Segoe UI Emoji"/>
                      <w:b/>
                      <w:bCs/>
                      <w:color w:val="374151"/>
                      <w:sz w:val="19"/>
                      <w:szCs w:val="19"/>
                      <w:lang w:val="en-IN"/>
                    </w:rPr>
                    <w:t>Real-Time Processing</w:t>
                  </w:r>
                  <w:r w:rsidRPr="00913F0C">
                    <w:rPr>
                      <w:rFonts w:ascii="Segoe UI Emoji" w:eastAsia="Segoe UI Emoji" w:hAnsi="Segoe UI Emoji" w:cs="Segoe UI Emoji"/>
                      <w:color w:val="374151"/>
                      <w:sz w:val="19"/>
                      <w:szCs w:val="19"/>
                      <w:lang w:val="en-IN"/>
                    </w:rPr>
                    <w:t>: The YOLO algorithm allows for fast object detection, enabling real-time applications.</w:t>
                  </w:r>
                </w:p>
                <w:p w14:paraId="3D18C360" w14:textId="684D7688" w:rsidR="00913F0C" w:rsidRPr="00913F0C" w:rsidRDefault="00913F0C" w:rsidP="00913F0C">
                  <w:pPr>
                    <w:spacing w:after="120" w:line="240" w:lineRule="auto"/>
                    <w:jc w:val="both"/>
                    <w:rPr>
                      <w:rFonts w:ascii="Segoe UI Emoji" w:eastAsia="Segoe UI Emoji" w:hAnsi="Segoe UI Emoji" w:cs="Segoe UI Emoji"/>
                      <w:color w:val="374151"/>
                      <w:sz w:val="19"/>
                      <w:szCs w:val="19"/>
                      <w:lang w:val="en-IN"/>
                    </w:rPr>
                  </w:pPr>
                  <w:r w:rsidRPr="00913F0C">
                    <w:rPr>
                      <w:rFonts w:ascii="Segoe UI Emoji" w:eastAsia="Segoe UI Emoji" w:hAnsi="Segoe UI Emoji" w:cs="Segoe UI Emoji"/>
                      <w:b/>
                      <w:bCs/>
                      <w:color w:val="374151"/>
                      <w:sz w:val="19"/>
                      <w:szCs w:val="19"/>
                      <w:lang w:val="en-IN"/>
                    </w:rPr>
                    <w:t>Robust Tracking</w:t>
                  </w:r>
                  <w:r w:rsidRPr="00913F0C">
                    <w:rPr>
                      <w:rFonts w:ascii="Segoe UI Emoji" w:eastAsia="Segoe UI Emoji" w:hAnsi="Segoe UI Emoji" w:cs="Segoe UI Emoji"/>
                      <w:color w:val="374151"/>
                      <w:sz w:val="19"/>
                      <w:szCs w:val="19"/>
                      <w:lang w:val="en-IN"/>
                    </w:rPr>
                    <w:t>: SORT efficiently maintains the identity of detected objects across frames.</w:t>
                  </w:r>
                </w:p>
                <w:p w14:paraId="7A0C1522" w14:textId="65B64E89" w:rsidR="00913F0C" w:rsidRPr="00913F0C" w:rsidRDefault="00913F0C" w:rsidP="00913F0C">
                  <w:pPr>
                    <w:spacing w:after="120" w:line="240" w:lineRule="auto"/>
                    <w:jc w:val="both"/>
                    <w:rPr>
                      <w:rFonts w:ascii="Segoe UI Emoji" w:eastAsia="Segoe UI Emoji" w:hAnsi="Segoe UI Emoji" w:cs="Segoe UI Emoji"/>
                      <w:color w:val="374151"/>
                      <w:sz w:val="19"/>
                      <w:szCs w:val="19"/>
                      <w:lang w:val="en-IN"/>
                    </w:rPr>
                  </w:pPr>
                  <w:r w:rsidRPr="00913F0C">
                    <w:rPr>
                      <w:rFonts w:ascii="Segoe UI Emoji" w:eastAsia="Segoe UI Emoji" w:hAnsi="Segoe UI Emoji" w:cs="Segoe UI Emoji"/>
                      <w:b/>
                      <w:bCs/>
                      <w:color w:val="374151"/>
                      <w:sz w:val="19"/>
                      <w:szCs w:val="19"/>
                      <w:lang w:val="en-IN"/>
                    </w:rPr>
                    <w:t>Customizable</w:t>
                  </w:r>
                  <w:r w:rsidRPr="00913F0C">
                    <w:rPr>
                      <w:rFonts w:ascii="Segoe UI Emoji" w:eastAsia="Segoe UI Emoji" w:hAnsi="Segoe UI Emoji" w:cs="Segoe UI Emoji"/>
                      <w:color w:val="374151"/>
                      <w:sz w:val="19"/>
                      <w:szCs w:val="19"/>
                      <w:lang w:val="en-IN"/>
                    </w:rPr>
                    <w:t>: The system can be adapted to different datasets and types of objects.</w:t>
                  </w:r>
                </w:p>
                <w:p w14:paraId="66C15C13" w14:textId="682F01B2" w:rsidR="005652E7" w:rsidRPr="00D2420A" w:rsidRDefault="00913F0C" w:rsidP="00913F0C">
                  <w:pPr>
                    <w:spacing w:after="120" w:line="240" w:lineRule="auto"/>
                    <w:jc w:val="both"/>
                    <w:rPr>
                      <w:highlight w:val="white"/>
                    </w:rPr>
                  </w:pPr>
                  <w:r w:rsidRPr="00913F0C">
                    <w:rPr>
                      <w:rFonts w:ascii="Segoe UI Emoji" w:eastAsia="Segoe UI Emoji" w:hAnsi="Segoe UI Emoji" w:cs="Segoe UI Emoji"/>
                      <w:b/>
                      <w:bCs/>
                      <w:color w:val="374151"/>
                      <w:sz w:val="19"/>
                      <w:szCs w:val="19"/>
                      <w:lang w:val="en-IN"/>
                    </w:rPr>
                    <w:t>Comprehensive Analysis</w:t>
                  </w:r>
                  <w:r w:rsidRPr="00913F0C">
                    <w:rPr>
                      <w:rFonts w:ascii="Segoe UI Emoji" w:eastAsia="Segoe UI Emoji" w:hAnsi="Segoe UI Emoji" w:cs="Segoe UI Emoji"/>
                      <w:color w:val="374151"/>
                      <w:sz w:val="19"/>
                      <w:szCs w:val="19"/>
                      <w:lang w:val="en-IN"/>
                    </w:rPr>
                    <w:t>: Provides detailed insights into traffic patterns and object interactions.</w:t>
                  </w:r>
                </w:p>
              </w:tc>
              <w:tc>
                <w:tcPr>
                  <w:tcW w:w="4167" w:type="dxa"/>
                </w:tcPr>
                <w:p w14:paraId="2E7012D1" w14:textId="7E652859" w:rsidR="00913F0C" w:rsidRPr="00913F0C" w:rsidRDefault="00913F0C" w:rsidP="00913F0C">
                  <w:pPr>
                    <w:spacing w:after="120" w:line="240" w:lineRule="auto"/>
                    <w:jc w:val="both"/>
                    <w:rPr>
                      <w:highlight w:val="white"/>
                      <w:lang w:val="en-IN"/>
                    </w:rPr>
                  </w:pPr>
                  <w:r w:rsidRPr="00913F0C">
                    <w:rPr>
                      <w:b/>
                      <w:bCs/>
                      <w:highlight w:val="white"/>
                      <w:lang w:val="en-IN"/>
                    </w:rPr>
                    <w:t>Dataset Dependency</w:t>
                  </w:r>
                  <w:r w:rsidRPr="00913F0C">
                    <w:rPr>
                      <w:highlight w:val="white"/>
                      <w:lang w:val="en-IN"/>
                    </w:rPr>
                    <w:t>: Performance heavily relies on the quality and diversity of the training dataset.</w:t>
                  </w:r>
                </w:p>
                <w:p w14:paraId="1C8EB22C" w14:textId="575AA860" w:rsidR="00913F0C" w:rsidRPr="00913F0C" w:rsidRDefault="00913F0C" w:rsidP="00913F0C">
                  <w:pPr>
                    <w:spacing w:after="120" w:line="240" w:lineRule="auto"/>
                    <w:jc w:val="both"/>
                    <w:rPr>
                      <w:highlight w:val="white"/>
                      <w:lang w:val="en-IN"/>
                    </w:rPr>
                  </w:pPr>
                  <w:r w:rsidRPr="00913F0C">
                    <w:rPr>
                      <w:b/>
                      <w:bCs/>
                      <w:highlight w:val="white"/>
                      <w:lang w:val="en-IN"/>
                    </w:rPr>
                    <w:t>Occlusion Issues</w:t>
                  </w:r>
                  <w:r w:rsidRPr="00913F0C">
                    <w:rPr>
                      <w:highlight w:val="white"/>
                      <w:lang w:val="en-IN"/>
                    </w:rPr>
                    <w:t>: Objects may be lost or misidentified when occluded or overlapping.</w:t>
                  </w:r>
                </w:p>
                <w:p w14:paraId="2955F816" w14:textId="055C8FDB" w:rsidR="00913F0C" w:rsidRPr="00913F0C" w:rsidRDefault="00913F0C" w:rsidP="00913F0C">
                  <w:pPr>
                    <w:spacing w:after="120" w:line="240" w:lineRule="auto"/>
                    <w:jc w:val="both"/>
                    <w:rPr>
                      <w:highlight w:val="white"/>
                      <w:lang w:val="en-IN"/>
                    </w:rPr>
                  </w:pPr>
                  <w:r w:rsidRPr="00913F0C">
                    <w:rPr>
                      <w:b/>
                      <w:bCs/>
                      <w:highlight w:val="white"/>
                      <w:lang w:val="en-IN"/>
                    </w:rPr>
                    <w:t>Limited Object Classes</w:t>
                  </w:r>
                  <w:r w:rsidRPr="00913F0C">
                    <w:rPr>
                      <w:highlight w:val="white"/>
                      <w:lang w:val="en-IN"/>
                    </w:rPr>
                    <w:t>: The current setup focuses on a limited number of classes (e.g., vehicles, pedestrians), reducing its applicability to broader scenarios.</w:t>
                  </w:r>
                </w:p>
                <w:p w14:paraId="0B00ADCB" w14:textId="2DBDC14B" w:rsidR="005652E7" w:rsidRPr="00D2420A" w:rsidRDefault="00913F0C" w:rsidP="00913F0C">
                  <w:pPr>
                    <w:spacing w:after="120" w:line="240" w:lineRule="auto"/>
                    <w:jc w:val="both"/>
                    <w:rPr>
                      <w:highlight w:val="white"/>
                    </w:rPr>
                  </w:pPr>
                  <w:r w:rsidRPr="00913F0C">
                    <w:rPr>
                      <w:b/>
                      <w:bCs/>
                      <w:highlight w:val="white"/>
                      <w:lang w:val="en-IN"/>
                    </w:rPr>
                    <w:t>Sensitivity to Environmental Conditions</w:t>
                  </w:r>
                  <w:r w:rsidRPr="00913F0C">
                    <w:rPr>
                      <w:highlight w:val="white"/>
                      <w:lang w:val="en-IN"/>
                    </w:rPr>
                    <w:t>: Changes in lighting, weather, or background can affect detection accuracy.</w:t>
                  </w:r>
                </w:p>
              </w:tc>
            </w:tr>
          </w:tbl>
          <w:p w14:paraId="18B3FC33" w14:textId="77777777" w:rsidR="005652E7" w:rsidRDefault="005652E7" w:rsidP="00FA3919">
            <w:pPr>
              <w:spacing w:after="120" w:line="240" w:lineRule="auto"/>
            </w:pPr>
          </w:p>
        </w:tc>
      </w:tr>
      <w:tr w:rsidR="005652E7" w14:paraId="1FE2363D" w14:textId="77777777" w:rsidTr="00FA3919">
        <w:tc>
          <w:tcPr>
            <w:tcW w:w="14174" w:type="dxa"/>
            <w:gridSpan w:val="7"/>
            <w:shd w:val="clear" w:color="auto" w:fill="F7CBAC"/>
          </w:tcPr>
          <w:p w14:paraId="404B32A2" w14:textId="77777777" w:rsidR="005652E7" w:rsidRDefault="005652E7" w:rsidP="00FA3919">
            <w:pPr>
              <w:spacing w:after="120" w:line="240" w:lineRule="auto"/>
              <w:jc w:val="center"/>
              <w:rPr>
                <w:b/>
              </w:rPr>
            </w:pPr>
            <w:r>
              <w:rPr>
                <w:b/>
              </w:rPr>
              <w:t xml:space="preserve">Major Impact Factors in this Work </w:t>
            </w:r>
          </w:p>
        </w:tc>
      </w:tr>
      <w:tr w:rsidR="005652E7" w14:paraId="09B199E2" w14:textId="77777777" w:rsidTr="00FA3919">
        <w:tc>
          <w:tcPr>
            <w:tcW w:w="14174" w:type="dxa"/>
            <w:gridSpan w:val="7"/>
          </w:tcPr>
          <w:p w14:paraId="44477D47"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p w14:paraId="02EE2D1F" w14:textId="77777777" w:rsidR="00913F0C" w:rsidRDefault="00913F0C"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p w14:paraId="3B392BE7" w14:textId="77777777" w:rsidR="00913F0C" w:rsidRDefault="00913F0C"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5652E7" w14:paraId="3E70395D" w14:textId="77777777" w:rsidTr="00FA3919">
              <w:tc>
                <w:tcPr>
                  <w:tcW w:w="3485" w:type="dxa"/>
                  <w:shd w:val="clear" w:color="auto" w:fill="D0CECE"/>
                </w:tcPr>
                <w:p w14:paraId="059DF2B3"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Dependent Variable</w:t>
                  </w:r>
                </w:p>
              </w:tc>
              <w:tc>
                <w:tcPr>
                  <w:tcW w:w="3486" w:type="dxa"/>
                  <w:shd w:val="clear" w:color="auto" w:fill="D0CECE"/>
                </w:tcPr>
                <w:p w14:paraId="177471B4"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693AD477"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10F5BD6A"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5652E7" w14:paraId="0B668E1B" w14:textId="77777777" w:rsidTr="00FA3919">
              <w:tc>
                <w:tcPr>
                  <w:tcW w:w="3485" w:type="dxa"/>
                </w:tcPr>
                <w:p w14:paraId="725584EA" w14:textId="5CB683ED" w:rsidR="005652E7" w:rsidRDefault="00913F0C" w:rsidP="00FA3919">
                  <w:pPr>
                    <w:spacing w:after="0" w:line="240" w:lineRule="auto"/>
                  </w:pPr>
                  <w:r>
                    <w:rPr>
                      <w:rStyle w:val="Strong"/>
                    </w:rPr>
                    <w:t>Detection Accuracy</w:t>
                  </w:r>
                  <w:r>
                    <w:t>: The primary measure of how effectively the system can identify and track objects (e.g., vehicles and pedestrians).</w:t>
                  </w:r>
                </w:p>
              </w:tc>
              <w:tc>
                <w:tcPr>
                  <w:tcW w:w="3486" w:type="dxa"/>
                </w:tcPr>
                <w:p w14:paraId="55D906EF" w14:textId="28E31144" w:rsidR="005652E7" w:rsidRDefault="00913F0C" w:rsidP="00FA3919">
                  <w:pPr>
                    <w:spacing w:after="0" w:line="240" w:lineRule="auto"/>
                  </w:pPr>
                  <w:r w:rsidRPr="00913F0C">
                    <w:rPr>
                      <w:b/>
                      <w:bCs/>
                    </w:rPr>
                    <w:t>Training Data Characteristics</w:t>
                  </w:r>
                  <w:r w:rsidRPr="00913F0C">
                    <w:t>: Variations in the dataset, such as size, diversity, and quality of annotated images used for training the YOLO model.</w:t>
                  </w:r>
                </w:p>
              </w:tc>
              <w:tc>
                <w:tcPr>
                  <w:tcW w:w="3486" w:type="dxa"/>
                </w:tcPr>
                <w:p w14:paraId="01EBD778" w14:textId="70D5BF85" w:rsidR="005652E7" w:rsidRDefault="00913F0C" w:rsidP="00FA3919">
                  <w:pPr>
                    <w:shd w:val="clear" w:color="auto" w:fill="FFFFFF"/>
                    <w:spacing w:after="0" w:line="240" w:lineRule="auto"/>
                    <w:rPr>
                      <w:color w:val="000000"/>
                    </w:rPr>
                  </w:pPr>
                  <w:r w:rsidRPr="00913F0C">
                    <w:rPr>
                      <w:b/>
                      <w:bCs/>
                      <w:color w:val="000000"/>
                    </w:rPr>
                    <w:t>Environmental Conditions</w:t>
                  </w:r>
                  <w:r w:rsidRPr="00913F0C">
                    <w:rPr>
                      <w:color w:val="000000"/>
                    </w:rPr>
                    <w:t>: Factors such as lighting, weather, and background clutter that can influence the performance of the object detection and tracking algorithms</w:t>
                  </w:r>
                </w:p>
              </w:tc>
              <w:tc>
                <w:tcPr>
                  <w:tcW w:w="3486" w:type="dxa"/>
                </w:tcPr>
                <w:p w14:paraId="4FB5C580" w14:textId="33A2A24C" w:rsidR="005652E7" w:rsidRDefault="00913F0C" w:rsidP="00FA3919">
                  <w:pPr>
                    <w:shd w:val="clear" w:color="auto" w:fill="FFFFFF"/>
                    <w:spacing w:after="0" w:line="240" w:lineRule="auto"/>
                  </w:pPr>
                  <w:r>
                    <w:rPr>
                      <w:b/>
                      <w:bCs/>
                    </w:rPr>
                    <w:t>A</w:t>
                  </w:r>
                  <w:r w:rsidRPr="00913F0C">
                    <w:rPr>
                      <w:b/>
                      <w:bCs/>
                    </w:rPr>
                    <w:t>lgorithm Performance</w:t>
                  </w:r>
                  <w:r w:rsidRPr="00913F0C">
                    <w:t>: The efficiency of the YOLO and SORT algorithms in detecting and tracking objects, which affects the overall accuracy and reliability of the system.</w:t>
                  </w:r>
                </w:p>
              </w:tc>
            </w:tr>
          </w:tbl>
          <w:p w14:paraId="78665AAD" w14:textId="77777777" w:rsidR="005652E7" w:rsidRDefault="005652E7" w:rsidP="00913F0C">
            <w:pPr>
              <w:spacing w:after="120" w:line="240" w:lineRule="auto"/>
            </w:pPr>
          </w:p>
        </w:tc>
      </w:tr>
      <w:tr w:rsidR="005652E7" w14:paraId="35D5A39B" w14:textId="77777777" w:rsidTr="00FA3919">
        <w:tc>
          <w:tcPr>
            <w:tcW w:w="14174" w:type="dxa"/>
            <w:gridSpan w:val="7"/>
            <w:shd w:val="clear" w:color="auto" w:fill="auto"/>
          </w:tcPr>
          <w:p w14:paraId="7D693077" w14:textId="77777777" w:rsidR="005652E7" w:rsidRDefault="005652E7" w:rsidP="00FA3919">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5652E7" w14:paraId="7799B4CB" w14:textId="77777777" w:rsidTr="00FA3919">
              <w:tc>
                <w:tcPr>
                  <w:tcW w:w="13943" w:type="dxa"/>
                  <w:shd w:val="clear" w:color="auto" w:fill="D0CECE"/>
                </w:tcPr>
                <w:p w14:paraId="47753C5E" w14:textId="77777777" w:rsidR="005652E7" w:rsidRDefault="005652E7" w:rsidP="00FA3919">
                  <w:pPr>
                    <w:spacing w:after="120" w:line="240" w:lineRule="auto"/>
                    <w:jc w:val="center"/>
                    <w:rPr>
                      <w:highlight w:val="white"/>
                    </w:rPr>
                  </w:pPr>
                  <w:r>
                    <w:rPr>
                      <w:b/>
                      <w:color w:val="000000"/>
                      <w:highlight w:val="white"/>
                    </w:rPr>
                    <w:t>Relationship Among </w:t>
                  </w:r>
                  <w:proofErr w:type="gramStart"/>
                  <w:r>
                    <w:rPr>
                      <w:b/>
                      <w:color w:val="000000"/>
                      <w:highlight w:val="white"/>
                    </w:rPr>
                    <w:t>The</w:t>
                  </w:r>
                  <w:proofErr w:type="gramEnd"/>
                  <w:r>
                    <w:rPr>
                      <w:b/>
                      <w:color w:val="000000"/>
                      <w:highlight w:val="white"/>
                    </w:rPr>
                    <w:t xml:space="preserve"> Above 4 Variables in This article</w:t>
                  </w:r>
                </w:p>
              </w:tc>
            </w:tr>
            <w:tr w:rsidR="005652E7" w14:paraId="15AE3A2B" w14:textId="77777777" w:rsidTr="00FA3919">
              <w:tc>
                <w:tcPr>
                  <w:tcW w:w="13943" w:type="dxa"/>
                </w:tcPr>
                <w:p w14:paraId="5EB9B6FF" w14:textId="77777777" w:rsidR="005652E7" w:rsidRDefault="005652E7" w:rsidP="00FA3919">
                  <w:pPr>
                    <w:spacing w:after="120" w:line="240" w:lineRule="auto"/>
                    <w:rPr>
                      <w:highlight w:val="white"/>
                    </w:rPr>
                  </w:pPr>
                </w:p>
              </w:tc>
            </w:tr>
          </w:tbl>
          <w:p w14:paraId="57FA3BD1" w14:textId="77777777" w:rsidR="005652E7" w:rsidRDefault="005652E7" w:rsidP="00FA3919">
            <w:pPr>
              <w:spacing w:after="120" w:line="240" w:lineRule="auto"/>
              <w:rPr>
                <w:b/>
              </w:rPr>
            </w:pPr>
          </w:p>
        </w:tc>
      </w:tr>
      <w:tr w:rsidR="005652E7" w14:paraId="2D9FCA68" w14:textId="77777777" w:rsidTr="00FA3919">
        <w:tc>
          <w:tcPr>
            <w:tcW w:w="4644" w:type="dxa"/>
            <w:gridSpan w:val="2"/>
            <w:shd w:val="clear" w:color="auto" w:fill="F7CBAC"/>
          </w:tcPr>
          <w:p w14:paraId="5FF2539D" w14:textId="77777777" w:rsidR="005652E7" w:rsidRDefault="005652E7" w:rsidP="00FA3919">
            <w:pPr>
              <w:spacing w:after="120" w:line="240" w:lineRule="auto"/>
              <w:jc w:val="center"/>
              <w:rPr>
                <w:b/>
              </w:rPr>
            </w:pPr>
            <w:r>
              <w:rPr>
                <w:b/>
              </w:rPr>
              <w:t xml:space="preserve">Input and Output  </w:t>
            </w:r>
          </w:p>
        </w:tc>
        <w:tc>
          <w:tcPr>
            <w:tcW w:w="4678" w:type="dxa"/>
            <w:gridSpan w:val="4"/>
            <w:shd w:val="clear" w:color="auto" w:fill="F7CBAC"/>
          </w:tcPr>
          <w:p w14:paraId="6E7E93DC" w14:textId="77777777" w:rsidR="005652E7" w:rsidRDefault="005652E7" w:rsidP="00FA3919">
            <w:pPr>
              <w:spacing w:after="120" w:line="240" w:lineRule="auto"/>
              <w:jc w:val="center"/>
              <w:rPr>
                <w:b/>
              </w:rPr>
            </w:pPr>
            <w:r>
              <w:rPr>
                <w:b/>
              </w:rPr>
              <w:t xml:space="preserve">Feature of This   Solution </w:t>
            </w:r>
          </w:p>
        </w:tc>
        <w:tc>
          <w:tcPr>
            <w:tcW w:w="4852" w:type="dxa"/>
            <w:shd w:val="clear" w:color="auto" w:fill="F7CBAC"/>
          </w:tcPr>
          <w:p w14:paraId="08FB595C" w14:textId="77777777" w:rsidR="005652E7" w:rsidRDefault="005652E7" w:rsidP="00FA3919">
            <w:pPr>
              <w:spacing w:after="120" w:line="240" w:lineRule="auto"/>
              <w:jc w:val="center"/>
              <w:rPr>
                <w:b/>
              </w:rPr>
            </w:pPr>
            <w:r>
              <w:rPr>
                <w:b/>
              </w:rPr>
              <w:t xml:space="preserve">Contribution &amp; The Value of </w:t>
            </w:r>
            <w:proofErr w:type="gramStart"/>
            <w:r>
              <w:rPr>
                <w:b/>
              </w:rPr>
              <w:t>This  Work</w:t>
            </w:r>
            <w:proofErr w:type="gramEnd"/>
          </w:p>
        </w:tc>
      </w:tr>
      <w:tr w:rsidR="005652E7" w14:paraId="7D224752" w14:textId="77777777" w:rsidTr="00FA3919">
        <w:trPr>
          <w:trHeight w:val="90"/>
        </w:trPr>
        <w:tc>
          <w:tcPr>
            <w:tcW w:w="4644" w:type="dxa"/>
            <w:gridSpan w:val="2"/>
          </w:tcPr>
          <w:p w14:paraId="6624C328" w14:textId="77777777" w:rsidR="005652E7" w:rsidRDefault="005652E7" w:rsidP="00FA3919">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5652E7" w14:paraId="562E1492" w14:textId="77777777" w:rsidTr="00FA3919">
              <w:tc>
                <w:tcPr>
                  <w:tcW w:w="2206" w:type="dxa"/>
                  <w:shd w:val="clear" w:color="auto" w:fill="C9C9C9"/>
                </w:tcPr>
                <w:p w14:paraId="2B5FCB65" w14:textId="77777777" w:rsidR="005652E7" w:rsidRDefault="005652E7" w:rsidP="00FA3919">
                  <w:pPr>
                    <w:spacing w:after="120" w:line="240" w:lineRule="auto"/>
                    <w:jc w:val="both"/>
                    <w:rPr>
                      <w:b/>
                    </w:rPr>
                  </w:pPr>
                  <w:r>
                    <w:rPr>
                      <w:b/>
                    </w:rPr>
                    <w:t>Input</w:t>
                  </w:r>
                </w:p>
              </w:tc>
              <w:tc>
                <w:tcPr>
                  <w:tcW w:w="2207" w:type="dxa"/>
                  <w:shd w:val="clear" w:color="auto" w:fill="C9C9C9"/>
                </w:tcPr>
                <w:p w14:paraId="150AB0D2" w14:textId="77777777" w:rsidR="005652E7" w:rsidRDefault="005652E7" w:rsidP="00FA3919">
                  <w:pPr>
                    <w:spacing w:after="120" w:line="240" w:lineRule="auto"/>
                    <w:jc w:val="both"/>
                    <w:rPr>
                      <w:b/>
                    </w:rPr>
                  </w:pPr>
                  <w:r>
                    <w:rPr>
                      <w:b/>
                    </w:rPr>
                    <w:t>Output</w:t>
                  </w:r>
                </w:p>
              </w:tc>
            </w:tr>
            <w:tr w:rsidR="005652E7" w14:paraId="60B2D2F6" w14:textId="77777777" w:rsidTr="00FA3919">
              <w:tc>
                <w:tcPr>
                  <w:tcW w:w="2206" w:type="dxa"/>
                </w:tcPr>
                <w:p w14:paraId="40D80C4A" w14:textId="38AD1A76" w:rsidR="005652E7" w:rsidRDefault="00913F0C" w:rsidP="00FA3919">
                  <w:pPr>
                    <w:spacing w:after="120" w:line="240" w:lineRule="auto"/>
                    <w:jc w:val="both"/>
                  </w:pPr>
                  <w:r w:rsidRPr="00913F0C">
                    <w:t>Custom dataset of annotated images</w:t>
                  </w:r>
                  <w:r>
                    <w:t xml:space="preserve"> and video files for real </w:t>
                  </w:r>
                  <w:proofErr w:type="gramStart"/>
                  <w:r>
                    <w:t>time .</w:t>
                  </w:r>
                  <w:proofErr w:type="gramEnd"/>
                </w:p>
              </w:tc>
              <w:tc>
                <w:tcPr>
                  <w:tcW w:w="2207" w:type="dxa"/>
                </w:tcPr>
                <w:p w14:paraId="69FE009A" w14:textId="0BDB730A" w:rsidR="00913F0C" w:rsidRPr="00913F0C" w:rsidRDefault="00913F0C" w:rsidP="00913F0C">
                  <w:pPr>
                    <w:spacing w:after="120" w:line="240" w:lineRule="auto"/>
                    <w:jc w:val="both"/>
                    <w:rPr>
                      <w:lang w:val="en-IN"/>
                    </w:rPr>
                  </w:pPr>
                  <w:r w:rsidRPr="00913F0C">
                    <w:rPr>
                      <w:lang w:val="en-IN"/>
                    </w:rPr>
                    <w:t>Bounding boxes around detected objects.</w:t>
                  </w:r>
                </w:p>
                <w:p w14:paraId="3B5C5843" w14:textId="1DB7C645" w:rsidR="005652E7" w:rsidRDefault="00913F0C" w:rsidP="00913F0C">
                  <w:pPr>
                    <w:spacing w:after="120" w:line="240" w:lineRule="auto"/>
                    <w:jc w:val="both"/>
                  </w:pPr>
                  <w:r w:rsidRPr="00913F0C">
                    <w:rPr>
                      <w:lang w:val="en-IN"/>
                    </w:rPr>
                    <w:t>Class labels and confidence scores for each detection.</w:t>
                  </w:r>
                </w:p>
              </w:tc>
            </w:tr>
          </w:tbl>
          <w:p w14:paraId="4754124A" w14:textId="77777777" w:rsidR="005652E7" w:rsidRDefault="005652E7" w:rsidP="00FA3919">
            <w:pPr>
              <w:spacing w:after="120" w:line="240" w:lineRule="auto"/>
              <w:jc w:val="both"/>
            </w:pPr>
          </w:p>
          <w:p w14:paraId="7F4E8270" w14:textId="77777777" w:rsidR="005652E7" w:rsidRDefault="005652E7" w:rsidP="00FA3919">
            <w:pPr>
              <w:spacing w:after="120" w:line="240" w:lineRule="auto"/>
              <w:jc w:val="both"/>
            </w:pPr>
          </w:p>
        </w:tc>
        <w:tc>
          <w:tcPr>
            <w:tcW w:w="4678" w:type="dxa"/>
            <w:gridSpan w:val="4"/>
          </w:tcPr>
          <w:p w14:paraId="7396FC16" w14:textId="2D1DD7D4" w:rsidR="001117BD" w:rsidRPr="001117BD" w:rsidRDefault="001117BD" w:rsidP="001117BD">
            <w:pPr>
              <w:spacing w:after="120" w:line="240" w:lineRule="auto"/>
              <w:jc w:val="both"/>
              <w:rPr>
                <w:lang w:val="en-IN"/>
              </w:rPr>
            </w:pPr>
            <w:r w:rsidRPr="001117BD">
              <w:rPr>
                <w:b/>
                <w:bCs/>
                <w:lang w:val="en-IN"/>
              </w:rPr>
              <w:t>Real-Time Object Detection</w:t>
            </w:r>
            <w:r w:rsidRPr="001117BD">
              <w:rPr>
                <w:lang w:val="en-IN"/>
              </w:rPr>
              <w:t>: The system employs the YOLO (You Only Look Once) algorithm, known for its speed and efficiency in detecting objects within images. YOLO processes images in real-time, allowing for immediate identification of objects, which is crucial in dynamic environments where quick decision-making is essential for safety.</w:t>
            </w:r>
          </w:p>
          <w:p w14:paraId="0251C53E" w14:textId="11C549A6" w:rsidR="001117BD" w:rsidRPr="001117BD" w:rsidRDefault="001117BD" w:rsidP="001117BD">
            <w:pPr>
              <w:spacing w:after="120" w:line="240" w:lineRule="auto"/>
              <w:jc w:val="both"/>
              <w:rPr>
                <w:lang w:val="en-IN"/>
              </w:rPr>
            </w:pPr>
            <w:r w:rsidRPr="001117BD">
              <w:rPr>
                <w:b/>
                <w:bCs/>
                <w:lang w:val="en-IN"/>
              </w:rPr>
              <w:t>Multiple Object Tracking</w:t>
            </w:r>
            <w:r w:rsidRPr="001117BD">
              <w:rPr>
                <w:lang w:val="en-IN"/>
              </w:rPr>
              <w:t>: Utilizing the SORT (Simple Online and Realtime Tracking) algorithm, the solution can track multiple objects across video frames. This feature enables the simultaneous monitoring of various potential hazards, such as vehicles and pedestrians, enhancing situational awareness.</w:t>
            </w:r>
          </w:p>
          <w:p w14:paraId="48C84DF9" w14:textId="54FD1CDA" w:rsidR="005652E7" w:rsidRPr="00373AB0" w:rsidRDefault="005652E7" w:rsidP="00FA3919">
            <w:pPr>
              <w:spacing w:after="120" w:line="240" w:lineRule="auto"/>
              <w:jc w:val="both"/>
            </w:pPr>
          </w:p>
        </w:tc>
        <w:tc>
          <w:tcPr>
            <w:tcW w:w="4852" w:type="dxa"/>
          </w:tcPr>
          <w:p w14:paraId="0A1424CF" w14:textId="0A6514E0" w:rsidR="00913F0C" w:rsidRPr="00913F0C" w:rsidRDefault="00913F0C" w:rsidP="00913F0C">
            <w:pPr>
              <w:spacing w:after="120" w:line="240" w:lineRule="auto"/>
              <w:jc w:val="both"/>
              <w:rPr>
                <w:lang w:val="en-IN"/>
              </w:rPr>
            </w:pPr>
            <w:r w:rsidRPr="00913F0C">
              <w:rPr>
                <w:lang w:val="en-IN"/>
              </w:rPr>
              <w:t>Provides a comprehensive approach to enhancing child safety in private spaces by effectively detecting and tracking potentially harmful objects.</w:t>
            </w:r>
          </w:p>
          <w:p w14:paraId="029A8663" w14:textId="0671586C" w:rsidR="005652E7" w:rsidRDefault="00913F0C" w:rsidP="00913F0C">
            <w:pPr>
              <w:spacing w:after="120" w:line="240" w:lineRule="auto"/>
              <w:jc w:val="both"/>
            </w:pPr>
            <w:r w:rsidRPr="00913F0C">
              <w:rPr>
                <w:lang w:val="en-IN"/>
              </w:rPr>
              <w:t>Offers insights into real-time traffic analysis and pedestrian monitoring, contributing to smart surveillance applications.</w:t>
            </w:r>
          </w:p>
        </w:tc>
      </w:tr>
      <w:tr w:rsidR="005652E7" w14:paraId="3FF35BF6" w14:textId="77777777" w:rsidTr="00FA3919">
        <w:tc>
          <w:tcPr>
            <w:tcW w:w="6771" w:type="dxa"/>
            <w:gridSpan w:val="4"/>
            <w:shd w:val="clear" w:color="auto" w:fill="FFCCFF"/>
          </w:tcPr>
          <w:p w14:paraId="2717204F" w14:textId="77777777" w:rsidR="005652E7" w:rsidRDefault="005652E7" w:rsidP="00FA3919">
            <w:pPr>
              <w:spacing w:after="120" w:line="240" w:lineRule="auto"/>
              <w:jc w:val="center"/>
              <w:rPr>
                <w:b/>
              </w:rPr>
            </w:pPr>
            <w:r>
              <w:rPr>
                <w:b/>
              </w:rPr>
              <w:lastRenderedPageBreak/>
              <w:t>Positive Impact of this Solution in This Project Domain</w:t>
            </w:r>
          </w:p>
        </w:tc>
        <w:tc>
          <w:tcPr>
            <w:tcW w:w="7403" w:type="dxa"/>
            <w:gridSpan w:val="3"/>
            <w:shd w:val="clear" w:color="auto" w:fill="FFCCFF"/>
          </w:tcPr>
          <w:p w14:paraId="3D3F497F" w14:textId="77777777" w:rsidR="005652E7" w:rsidRDefault="005652E7" w:rsidP="00FA3919">
            <w:pPr>
              <w:spacing w:after="120" w:line="240" w:lineRule="auto"/>
              <w:jc w:val="both"/>
              <w:rPr>
                <w:b/>
              </w:rPr>
            </w:pPr>
            <w:r>
              <w:rPr>
                <w:b/>
              </w:rPr>
              <w:t>Negative Impact of this Solution in This Project Domain</w:t>
            </w:r>
          </w:p>
        </w:tc>
      </w:tr>
      <w:tr w:rsidR="005652E7" w14:paraId="719D80D3" w14:textId="77777777" w:rsidTr="00FA3919">
        <w:tc>
          <w:tcPr>
            <w:tcW w:w="6771" w:type="dxa"/>
            <w:gridSpan w:val="4"/>
            <w:shd w:val="clear" w:color="auto" w:fill="auto"/>
          </w:tcPr>
          <w:p w14:paraId="1B5CBDF3" w14:textId="44D1B854" w:rsidR="00913F0C" w:rsidRPr="00913F0C" w:rsidRDefault="00913F0C" w:rsidP="00913F0C">
            <w:pPr>
              <w:spacing w:after="120" w:line="240" w:lineRule="auto"/>
              <w:jc w:val="both"/>
              <w:rPr>
                <w:lang w:val="en-IN"/>
              </w:rPr>
            </w:pPr>
            <w:r w:rsidRPr="00913F0C">
              <w:rPr>
                <w:b/>
                <w:bCs/>
                <w:lang w:val="en-IN"/>
              </w:rPr>
              <w:t>Increased Safety</w:t>
            </w:r>
            <w:r w:rsidRPr="00913F0C">
              <w:rPr>
                <w:lang w:val="en-IN"/>
              </w:rPr>
              <w:t>: Enhances awareness of hazardous environments, improving child safety in various contexts.</w:t>
            </w:r>
          </w:p>
          <w:p w14:paraId="761BC980" w14:textId="24960462" w:rsidR="005652E7" w:rsidRDefault="00913F0C" w:rsidP="00913F0C">
            <w:pPr>
              <w:spacing w:after="120" w:line="240" w:lineRule="auto"/>
              <w:jc w:val="both"/>
            </w:pPr>
            <w:r w:rsidRPr="00913F0C">
              <w:rPr>
                <w:b/>
                <w:bCs/>
                <w:lang w:val="en-IN"/>
              </w:rPr>
              <w:t>Efficiency</w:t>
            </w:r>
            <w:r w:rsidRPr="00913F0C">
              <w:rPr>
                <w:lang w:val="en-IN"/>
              </w:rPr>
              <w:t>: Automates the monitoring process, reducing the need for constant human supervision.</w:t>
            </w:r>
          </w:p>
        </w:tc>
        <w:tc>
          <w:tcPr>
            <w:tcW w:w="7403" w:type="dxa"/>
            <w:gridSpan w:val="3"/>
            <w:shd w:val="clear" w:color="auto" w:fill="auto"/>
          </w:tcPr>
          <w:p w14:paraId="2C0268F2" w14:textId="1DC0A6E7" w:rsidR="001117BD" w:rsidRPr="001117BD" w:rsidRDefault="001117BD" w:rsidP="001117BD">
            <w:pPr>
              <w:spacing w:after="120" w:line="240" w:lineRule="auto"/>
              <w:jc w:val="both"/>
              <w:rPr>
                <w:lang w:val="en-IN"/>
              </w:rPr>
            </w:pPr>
            <w:r w:rsidRPr="001117BD">
              <w:rPr>
                <w:b/>
                <w:bCs/>
                <w:lang w:val="en-IN"/>
              </w:rPr>
              <w:t>False Positives/Negatives</w:t>
            </w:r>
            <w:r w:rsidRPr="001117BD">
              <w:rPr>
                <w:lang w:val="en-IN"/>
              </w:rPr>
              <w:t>: Incorrect alerts can lead to unnecessary panic or a lack of response to actual hazards.</w:t>
            </w:r>
          </w:p>
          <w:p w14:paraId="230E2B3D" w14:textId="578DBF69" w:rsidR="005652E7" w:rsidRDefault="001117BD" w:rsidP="001117BD">
            <w:pPr>
              <w:spacing w:after="120" w:line="240" w:lineRule="auto"/>
              <w:jc w:val="both"/>
            </w:pPr>
            <w:r w:rsidRPr="001117BD">
              <w:rPr>
                <w:b/>
                <w:bCs/>
                <w:lang w:val="en-IN"/>
              </w:rPr>
              <w:t>Privacy Concerns</w:t>
            </w:r>
            <w:r w:rsidRPr="001117BD">
              <w:rPr>
                <w:lang w:val="en-IN"/>
              </w:rPr>
              <w:t>: The use of surveillance technology may raise issues regarding privacy and data security.</w:t>
            </w:r>
          </w:p>
        </w:tc>
      </w:tr>
      <w:tr w:rsidR="00913F0C" w14:paraId="0C7CFCBE" w14:textId="77777777" w:rsidTr="00FA3919">
        <w:tc>
          <w:tcPr>
            <w:tcW w:w="4661" w:type="dxa"/>
            <w:gridSpan w:val="3"/>
            <w:shd w:val="clear" w:color="auto" w:fill="F7CBAC"/>
          </w:tcPr>
          <w:p w14:paraId="42640B4C" w14:textId="48F22620" w:rsidR="00913F0C" w:rsidRDefault="001117BD" w:rsidP="00913F0C">
            <w:pPr>
              <w:spacing w:after="120" w:line="240" w:lineRule="auto"/>
              <w:jc w:val="center"/>
              <w:rPr>
                <w:b/>
              </w:rPr>
            </w:pPr>
            <w:proofErr w:type="spellStart"/>
            <w:r w:rsidRPr="001117BD">
              <w:rPr>
                <w:b/>
                <w:bCs/>
              </w:rPr>
              <w:t>Analyze</w:t>
            </w:r>
            <w:proofErr w:type="spellEnd"/>
            <w:r w:rsidRPr="001117BD">
              <w:rPr>
                <w:b/>
                <w:bCs/>
              </w:rPr>
              <w:t xml:space="preserve"> This Work By </w:t>
            </w:r>
            <w:r>
              <w:rPr>
                <w:b/>
                <w:bCs/>
              </w:rPr>
              <w:br/>
            </w:r>
            <w:r w:rsidRPr="001117BD">
              <w:rPr>
                <w:b/>
                <w:bCs/>
              </w:rPr>
              <w:t>Critical Thinking</w:t>
            </w:r>
          </w:p>
        </w:tc>
        <w:tc>
          <w:tcPr>
            <w:tcW w:w="4661" w:type="dxa"/>
            <w:gridSpan w:val="3"/>
            <w:shd w:val="clear" w:color="auto" w:fill="F7CBAC"/>
          </w:tcPr>
          <w:p w14:paraId="13124B23" w14:textId="2A69E1FA" w:rsidR="00913F0C" w:rsidRDefault="001117BD" w:rsidP="00913F0C">
            <w:pPr>
              <w:spacing w:after="120" w:line="240" w:lineRule="auto"/>
              <w:jc w:val="center"/>
              <w:rPr>
                <w:b/>
              </w:rPr>
            </w:pPr>
            <w:r w:rsidRPr="001117BD">
              <w:rPr>
                <w:b/>
                <w:bCs/>
              </w:rPr>
              <w:t>The Tools That Assessed this Work</w:t>
            </w:r>
          </w:p>
        </w:tc>
        <w:tc>
          <w:tcPr>
            <w:tcW w:w="4852" w:type="dxa"/>
            <w:shd w:val="clear" w:color="auto" w:fill="F7CBAC"/>
          </w:tcPr>
          <w:p w14:paraId="3FD9401A" w14:textId="77777777" w:rsidR="00913F0C" w:rsidRDefault="00913F0C" w:rsidP="00913F0C">
            <w:pPr>
              <w:spacing w:after="120" w:line="240" w:lineRule="auto"/>
              <w:jc w:val="center"/>
              <w:rPr>
                <w:b/>
              </w:rPr>
            </w:pPr>
            <w:r>
              <w:rPr>
                <w:b/>
              </w:rPr>
              <w:t>What is the Structure of this Paper</w:t>
            </w:r>
          </w:p>
        </w:tc>
      </w:tr>
      <w:tr w:rsidR="005652E7" w14:paraId="38CB41D4" w14:textId="77777777" w:rsidTr="00FA3919">
        <w:tc>
          <w:tcPr>
            <w:tcW w:w="4661" w:type="dxa"/>
            <w:gridSpan w:val="3"/>
          </w:tcPr>
          <w:p w14:paraId="20C86955" w14:textId="0C357FC9" w:rsidR="001117BD" w:rsidRPr="001117BD" w:rsidRDefault="001117BD" w:rsidP="001117BD">
            <w:pPr>
              <w:spacing w:after="120" w:line="240" w:lineRule="auto"/>
              <w:jc w:val="both"/>
              <w:rPr>
                <w:lang w:val="en-IN"/>
              </w:rPr>
            </w:pPr>
            <w:r w:rsidRPr="001117BD">
              <w:rPr>
                <w:b/>
                <w:bCs/>
                <w:lang w:val="en-IN"/>
              </w:rPr>
              <w:t>Effectiveness</w:t>
            </w:r>
            <w:r w:rsidRPr="001117BD">
              <w:rPr>
                <w:lang w:val="en-IN"/>
              </w:rPr>
              <w:t>: While the system shows promise in real-time detection and tracking, its effectiveness depends on the quality of the dataset and adaptability to varying environmental conditions.</w:t>
            </w:r>
          </w:p>
          <w:p w14:paraId="437D98F4" w14:textId="013165A6" w:rsidR="001117BD" w:rsidRPr="001117BD" w:rsidRDefault="001117BD" w:rsidP="001117BD">
            <w:pPr>
              <w:spacing w:after="120" w:line="240" w:lineRule="auto"/>
              <w:jc w:val="both"/>
              <w:rPr>
                <w:lang w:val="en-IN"/>
              </w:rPr>
            </w:pPr>
            <w:r w:rsidRPr="001117BD">
              <w:rPr>
                <w:b/>
                <w:bCs/>
                <w:lang w:val="en-IN"/>
              </w:rPr>
              <w:t>Limitations</w:t>
            </w:r>
            <w:r w:rsidRPr="001117BD">
              <w:rPr>
                <w:lang w:val="en-IN"/>
              </w:rPr>
              <w:t>: Identifying occluded objects and maintaining consistent tracking in crowded scenarios remains challenging, necessitating further refinements.</w:t>
            </w:r>
          </w:p>
          <w:p w14:paraId="31F8A997" w14:textId="2FE40D11" w:rsidR="005652E7" w:rsidRDefault="001117BD" w:rsidP="001117BD">
            <w:pPr>
              <w:spacing w:after="120" w:line="240" w:lineRule="auto"/>
              <w:jc w:val="both"/>
            </w:pPr>
            <w:r w:rsidRPr="001117BD">
              <w:rPr>
                <w:b/>
                <w:bCs/>
                <w:lang w:val="en-IN"/>
              </w:rPr>
              <w:t>Future Scope</w:t>
            </w:r>
            <w:r w:rsidRPr="001117BD">
              <w:rPr>
                <w:lang w:val="en-IN"/>
              </w:rPr>
              <w:t>: Exploring advanced algorithms and broader datasets could enhance detection capabilities and mitigate limitations.</w:t>
            </w:r>
          </w:p>
        </w:tc>
        <w:tc>
          <w:tcPr>
            <w:tcW w:w="4661" w:type="dxa"/>
            <w:gridSpan w:val="3"/>
          </w:tcPr>
          <w:p w14:paraId="588495E6" w14:textId="77777777" w:rsidR="001117BD" w:rsidRPr="001117BD" w:rsidRDefault="001117BD" w:rsidP="001117BD">
            <w:pPr>
              <w:spacing w:after="0" w:line="240" w:lineRule="auto"/>
              <w:rPr>
                <w:rFonts w:ascii="Times New Roman" w:eastAsia="Times New Roman" w:hAnsi="Times New Roman" w:cs="Times New Roman"/>
                <w:sz w:val="24"/>
                <w:szCs w:val="24"/>
                <w:lang w:val="en-IN" w:eastAsia="en-IN"/>
              </w:rPr>
            </w:pPr>
            <w:proofErr w:type="gramStart"/>
            <w:r w:rsidRPr="001117BD">
              <w:rPr>
                <w:rFonts w:ascii="Times New Roman" w:eastAsia="Times New Roman" w:hAnsi="Symbol" w:cs="Times New Roman"/>
                <w:sz w:val="24"/>
                <w:szCs w:val="24"/>
                <w:lang w:val="en-IN" w:eastAsia="en-IN"/>
              </w:rPr>
              <w:t></w:t>
            </w:r>
            <w:r w:rsidRPr="001117BD">
              <w:rPr>
                <w:rFonts w:ascii="Times New Roman" w:eastAsia="Times New Roman" w:hAnsi="Times New Roman" w:cs="Times New Roman"/>
                <w:sz w:val="24"/>
                <w:szCs w:val="24"/>
                <w:lang w:val="en-IN" w:eastAsia="en-IN"/>
              </w:rPr>
              <w:t xml:space="preserve">  </w:t>
            </w:r>
            <w:r w:rsidRPr="001117BD">
              <w:rPr>
                <w:rFonts w:ascii="Times New Roman" w:eastAsia="Times New Roman" w:hAnsi="Times New Roman" w:cs="Times New Roman"/>
                <w:b/>
                <w:bCs/>
                <w:sz w:val="24"/>
                <w:szCs w:val="24"/>
                <w:lang w:val="en-IN" w:eastAsia="en-IN"/>
              </w:rPr>
              <w:t>Performance</w:t>
            </w:r>
            <w:proofErr w:type="gramEnd"/>
            <w:r w:rsidRPr="001117BD">
              <w:rPr>
                <w:rFonts w:ascii="Times New Roman" w:eastAsia="Times New Roman" w:hAnsi="Times New Roman" w:cs="Times New Roman"/>
                <w:b/>
                <w:bCs/>
                <w:sz w:val="24"/>
                <w:szCs w:val="24"/>
                <w:lang w:val="en-IN" w:eastAsia="en-IN"/>
              </w:rPr>
              <w:t xml:space="preserve"> Metrics</w:t>
            </w:r>
            <w:r w:rsidRPr="001117BD">
              <w:rPr>
                <w:rFonts w:ascii="Times New Roman" w:eastAsia="Times New Roman" w:hAnsi="Times New Roman" w:cs="Times New Roman"/>
                <w:sz w:val="24"/>
                <w:szCs w:val="24"/>
                <w:lang w:val="en-IN" w:eastAsia="en-IN"/>
              </w:rPr>
              <w:t>: Evaluation tools such as precision, recall, accuracy, and F1-score to measure detection and tracking effectiveness.</w:t>
            </w:r>
          </w:p>
          <w:p w14:paraId="279704C5" w14:textId="0ACDD657" w:rsidR="005652E7" w:rsidRDefault="001117BD" w:rsidP="001117BD">
            <w:pPr>
              <w:spacing w:after="120" w:line="276" w:lineRule="auto"/>
              <w:jc w:val="both"/>
            </w:pPr>
            <w:r w:rsidRPr="001117BD">
              <w:rPr>
                <w:rFonts w:ascii="Times New Roman" w:eastAsia="Times New Roman" w:hAnsi="Symbol" w:cs="Times New Roman"/>
                <w:sz w:val="24"/>
                <w:szCs w:val="24"/>
                <w:lang w:val="en-IN" w:eastAsia="en-IN"/>
              </w:rPr>
              <w:t></w:t>
            </w:r>
            <w:r w:rsidRPr="001117BD">
              <w:rPr>
                <w:rFonts w:ascii="Times New Roman" w:eastAsia="Times New Roman" w:hAnsi="Times New Roman" w:cs="Times New Roman"/>
                <w:b/>
                <w:bCs/>
                <w:sz w:val="24"/>
                <w:szCs w:val="24"/>
                <w:lang w:val="en-IN" w:eastAsia="en-IN"/>
              </w:rPr>
              <w:t>Visualization Tools</w:t>
            </w:r>
            <w:r w:rsidRPr="001117BD">
              <w:rPr>
                <w:rFonts w:ascii="Times New Roman" w:eastAsia="Times New Roman" w:hAnsi="Times New Roman" w:cs="Times New Roman"/>
                <w:sz w:val="24"/>
                <w:szCs w:val="24"/>
                <w:lang w:val="en-IN" w:eastAsia="en-IN"/>
              </w:rPr>
              <w:t xml:space="preserve">: Software for visualizing tracking results (e.g., annotated video outputs) and </w:t>
            </w:r>
            <w:proofErr w:type="spellStart"/>
            <w:r w:rsidRPr="001117BD">
              <w:rPr>
                <w:rFonts w:ascii="Times New Roman" w:eastAsia="Times New Roman" w:hAnsi="Times New Roman" w:cs="Times New Roman"/>
                <w:sz w:val="24"/>
                <w:szCs w:val="24"/>
                <w:lang w:val="en-IN" w:eastAsia="en-IN"/>
              </w:rPr>
              <w:t>analyzing</w:t>
            </w:r>
            <w:proofErr w:type="spellEnd"/>
            <w:r w:rsidRPr="001117BD">
              <w:rPr>
                <w:rFonts w:ascii="Times New Roman" w:eastAsia="Times New Roman" w:hAnsi="Times New Roman" w:cs="Times New Roman"/>
                <w:sz w:val="24"/>
                <w:szCs w:val="24"/>
                <w:lang w:val="en-IN" w:eastAsia="en-IN"/>
              </w:rPr>
              <w:t xml:space="preserve"> algorithm performance.</w:t>
            </w:r>
          </w:p>
        </w:tc>
        <w:tc>
          <w:tcPr>
            <w:tcW w:w="4852" w:type="dxa"/>
          </w:tcPr>
          <w:p w14:paraId="679EC11F" w14:textId="77777777" w:rsidR="005652E7" w:rsidRPr="001117BD" w:rsidRDefault="005652E7" w:rsidP="001117BD">
            <w:pPr>
              <w:pStyle w:val="ListParagraph"/>
              <w:numPr>
                <w:ilvl w:val="0"/>
                <w:numId w:val="32"/>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1117BD">
              <w:rPr>
                <w:color w:val="000000"/>
                <w:lang w:val="en-IN"/>
              </w:rPr>
              <w:t>Abstract</w:t>
            </w:r>
          </w:p>
          <w:p w14:paraId="5063AE02" w14:textId="77777777" w:rsidR="005652E7" w:rsidRPr="001117BD" w:rsidRDefault="005652E7" w:rsidP="001117BD">
            <w:pPr>
              <w:pStyle w:val="ListParagraph"/>
              <w:numPr>
                <w:ilvl w:val="0"/>
                <w:numId w:val="32"/>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1117BD">
              <w:rPr>
                <w:color w:val="000000"/>
                <w:lang w:val="en-IN"/>
              </w:rPr>
              <w:t>Introduction</w:t>
            </w:r>
          </w:p>
          <w:p w14:paraId="1B176436" w14:textId="77777777" w:rsidR="005652E7" w:rsidRPr="001117BD" w:rsidRDefault="005652E7" w:rsidP="001117BD">
            <w:pPr>
              <w:pStyle w:val="ListParagraph"/>
              <w:numPr>
                <w:ilvl w:val="0"/>
                <w:numId w:val="32"/>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1117BD">
              <w:rPr>
                <w:color w:val="000000"/>
                <w:lang w:val="en-IN"/>
              </w:rPr>
              <w:t>Literature Survey</w:t>
            </w:r>
          </w:p>
          <w:p w14:paraId="6B6C2B27" w14:textId="7E124593" w:rsidR="005652E7" w:rsidRPr="001117BD" w:rsidRDefault="005652E7" w:rsidP="001117BD">
            <w:pPr>
              <w:pStyle w:val="ListParagraph"/>
              <w:numPr>
                <w:ilvl w:val="0"/>
                <w:numId w:val="32"/>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1117BD">
              <w:rPr>
                <w:color w:val="000000"/>
                <w:lang w:val="en-IN"/>
              </w:rPr>
              <w:t>Method</w:t>
            </w:r>
            <w:r w:rsidR="001117BD" w:rsidRPr="001117BD">
              <w:rPr>
                <w:color w:val="000000"/>
                <w:lang w:val="en-IN"/>
              </w:rPr>
              <w:t>ology</w:t>
            </w:r>
          </w:p>
          <w:p w14:paraId="05DE4731" w14:textId="77777777" w:rsidR="005652E7" w:rsidRPr="001117BD" w:rsidRDefault="005652E7" w:rsidP="001117BD">
            <w:pPr>
              <w:pStyle w:val="ListParagraph"/>
              <w:numPr>
                <w:ilvl w:val="0"/>
                <w:numId w:val="32"/>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1117BD">
              <w:rPr>
                <w:color w:val="000000"/>
                <w:lang w:val="en-IN"/>
              </w:rPr>
              <w:t>Experiments</w:t>
            </w:r>
          </w:p>
          <w:p w14:paraId="3B5DE796" w14:textId="77777777" w:rsidR="005652E7" w:rsidRPr="001117BD" w:rsidRDefault="005652E7" w:rsidP="001117BD">
            <w:pPr>
              <w:pStyle w:val="ListParagraph"/>
              <w:numPr>
                <w:ilvl w:val="0"/>
                <w:numId w:val="32"/>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1117BD">
              <w:rPr>
                <w:color w:val="000000"/>
                <w:lang w:val="en-IN"/>
              </w:rPr>
              <w:t xml:space="preserve">Result And Discussions </w:t>
            </w:r>
          </w:p>
          <w:p w14:paraId="1C8A3598" w14:textId="77777777" w:rsidR="005652E7" w:rsidRPr="001117BD" w:rsidRDefault="005652E7" w:rsidP="001117BD">
            <w:pPr>
              <w:pStyle w:val="ListParagraph"/>
              <w:numPr>
                <w:ilvl w:val="0"/>
                <w:numId w:val="32"/>
              </w:numPr>
              <w:pBdr>
                <w:top w:val="none" w:sz="0" w:space="0" w:color="000000"/>
                <w:left w:val="none" w:sz="0" w:space="0" w:color="000000"/>
                <w:bottom w:val="none" w:sz="0" w:space="0" w:color="000000"/>
                <w:right w:val="none" w:sz="0" w:space="0" w:color="000000"/>
                <w:between w:val="none" w:sz="0" w:space="0" w:color="000000"/>
              </w:pBdr>
              <w:spacing w:after="120" w:line="360" w:lineRule="auto"/>
              <w:jc w:val="both"/>
              <w:rPr>
                <w:color w:val="000000"/>
              </w:rPr>
            </w:pPr>
            <w:r w:rsidRPr="001117BD">
              <w:rPr>
                <w:color w:val="000000"/>
                <w:lang w:val="en-IN"/>
              </w:rPr>
              <w:t>Conclusion</w:t>
            </w:r>
          </w:p>
          <w:p w14:paraId="7D36C25C" w14:textId="77777777" w:rsidR="005652E7" w:rsidRDefault="005652E7" w:rsidP="001117BD">
            <w:pPr>
              <w:pBdr>
                <w:top w:val="none" w:sz="0" w:space="0" w:color="000000"/>
                <w:left w:val="none" w:sz="0" w:space="0" w:color="000000"/>
                <w:bottom w:val="none" w:sz="0" w:space="0" w:color="000000"/>
                <w:right w:val="none" w:sz="0" w:space="0" w:color="000000"/>
                <w:between w:val="none" w:sz="0" w:space="0" w:color="000000"/>
              </w:pBdr>
              <w:spacing w:after="120" w:line="360" w:lineRule="auto"/>
              <w:ind w:left="1080"/>
              <w:jc w:val="both"/>
              <w:rPr>
                <w:color w:val="000000"/>
              </w:rPr>
            </w:pPr>
          </w:p>
        </w:tc>
      </w:tr>
      <w:tr w:rsidR="005652E7" w14:paraId="3C22B7FF" w14:textId="77777777" w:rsidTr="00FA3919">
        <w:tc>
          <w:tcPr>
            <w:tcW w:w="14174" w:type="dxa"/>
            <w:gridSpan w:val="7"/>
            <w:shd w:val="clear" w:color="auto" w:fill="F7CBAC"/>
          </w:tcPr>
          <w:p w14:paraId="68A925F9" w14:textId="77777777" w:rsidR="005652E7" w:rsidRDefault="005652E7" w:rsidP="00FA3919">
            <w:pPr>
              <w:spacing w:after="120" w:line="240" w:lineRule="auto"/>
              <w:rPr>
                <w:b/>
              </w:rPr>
            </w:pPr>
            <w:r>
              <w:rPr>
                <w:b/>
              </w:rPr>
              <w:t>Diagram/Flowchart</w:t>
            </w:r>
          </w:p>
        </w:tc>
      </w:tr>
      <w:tr w:rsidR="005652E7" w14:paraId="0AFDA1BF" w14:textId="77777777" w:rsidTr="00FA3919">
        <w:tc>
          <w:tcPr>
            <w:tcW w:w="14174" w:type="dxa"/>
            <w:gridSpan w:val="7"/>
          </w:tcPr>
          <w:p w14:paraId="1AF972C1" w14:textId="384468C7" w:rsidR="005652E7" w:rsidRDefault="001117BD" w:rsidP="00FA3919">
            <w:pPr>
              <w:spacing w:after="120" w:line="240" w:lineRule="auto"/>
              <w:jc w:val="center"/>
            </w:pPr>
            <w:r w:rsidRPr="001117BD">
              <w:lastRenderedPageBreak/>
              <w:drawing>
                <wp:inline distT="0" distB="0" distL="0" distR="0" wp14:anchorId="3374697E" wp14:editId="2F4E3AE7">
                  <wp:extent cx="7635386" cy="2031351"/>
                  <wp:effectExtent l="0" t="0" r="3810" b="7620"/>
                  <wp:docPr id="93213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31124" name=""/>
                          <pic:cNvPicPr/>
                        </pic:nvPicPr>
                        <pic:blipFill>
                          <a:blip r:embed="rId20"/>
                          <a:stretch>
                            <a:fillRect/>
                          </a:stretch>
                        </pic:blipFill>
                        <pic:spPr>
                          <a:xfrm>
                            <a:off x="0" y="0"/>
                            <a:ext cx="7655498" cy="2036702"/>
                          </a:xfrm>
                          <a:prstGeom prst="rect">
                            <a:avLst/>
                          </a:prstGeom>
                        </pic:spPr>
                      </pic:pic>
                    </a:graphicData>
                  </a:graphic>
                </wp:inline>
              </w:drawing>
            </w:r>
          </w:p>
          <w:p w14:paraId="6EB403AB" w14:textId="77777777" w:rsidR="005652E7" w:rsidRDefault="005652E7" w:rsidP="00FA3919">
            <w:pPr>
              <w:spacing w:after="120" w:line="240" w:lineRule="auto"/>
            </w:pPr>
          </w:p>
        </w:tc>
      </w:tr>
    </w:tbl>
    <w:p w14:paraId="3F32E225" w14:textId="77777777" w:rsidR="005652E7" w:rsidRDefault="005652E7" w:rsidP="005652E7">
      <w:pPr>
        <w:spacing w:after="120" w:line="240" w:lineRule="auto"/>
        <w:rPr>
          <w:b/>
        </w:rPr>
      </w:pPr>
    </w:p>
    <w:p w14:paraId="1E1A8367" w14:textId="77777777" w:rsidR="005652E7" w:rsidRDefault="005652E7" w:rsidP="005652E7">
      <w:pPr>
        <w:spacing w:after="120" w:line="240" w:lineRule="auto"/>
        <w:rPr>
          <w:b/>
        </w:rPr>
      </w:pPr>
    </w:p>
    <w:p w14:paraId="7A2FD7B6" w14:textId="19FC02E0" w:rsidR="005652E7" w:rsidRDefault="005652E7" w:rsidP="005652E7">
      <w:pPr>
        <w:spacing w:after="120" w:line="240" w:lineRule="auto"/>
        <w:jc w:val="center"/>
        <w:rPr>
          <w:b/>
        </w:rPr>
      </w:pPr>
      <w:r>
        <w:rPr>
          <w:b/>
        </w:rPr>
        <w:t xml:space="preserve">--End of Paper </w:t>
      </w:r>
      <w:r w:rsidR="001117BD">
        <w:rPr>
          <w:b/>
        </w:rPr>
        <w:t>13</w:t>
      </w:r>
      <w:r>
        <w:rPr>
          <w:b/>
        </w:rPr>
        <w:t>—</w:t>
      </w:r>
    </w:p>
    <w:p w14:paraId="5097063E" w14:textId="77777777" w:rsidR="00B24751" w:rsidRDefault="00B24751">
      <w:pPr>
        <w:spacing w:after="120" w:line="240" w:lineRule="auto"/>
        <w:rPr>
          <w:b/>
        </w:rPr>
      </w:pPr>
    </w:p>
    <w:p w14:paraId="7A5778C6" w14:textId="77777777" w:rsidR="00B24751" w:rsidRDefault="00B24751">
      <w:pPr>
        <w:spacing w:after="120" w:line="240" w:lineRule="auto"/>
        <w:rPr>
          <w:b/>
        </w:rPr>
      </w:pPr>
    </w:p>
    <w:p w14:paraId="79AD3AAE" w14:textId="77777777" w:rsidR="00B24751" w:rsidRDefault="00B24751">
      <w:pPr>
        <w:spacing w:after="120" w:line="240" w:lineRule="auto"/>
        <w:rPr>
          <w:b/>
        </w:rPr>
      </w:pPr>
    </w:p>
    <w:p w14:paraId="4D3A8E0C" w14:textId="77777777" w:rsidR="001117BD" w:rsidRDefault="001117BD">
      <w:pPr>
        <w:spacing w:after="120" w:line="240" w:lineRule="auto"/>
        <w:rPr>
          <w:b/>
        </w:rPr>
      </w:pPr>
    </w:p>
    <w:p w14:paraId="6A19D65F" w14:textId="77777777" w:rsidR="001117BD" w:rsidRDefault="001117BD">
      <w:pPr>
        <w:spacing w:after="120" w:line="240" w:lineRule="auto"/>
        <w:rPr>
          <w:b/>
        </w:rPr>
      </w:pPr>
    </w:p>
    <w:p w14:paraId="08C660F8" w14:textId="77777777" w:rsidR="001117BD" w:rsidRDefault="001117BD">
      <w:pPr>
        <w:spacing w:after="120" w:line="240" w:lineRule="auto"/>
        <w:rPr>
          <w:b/>
        </w:rPr>
      </w:pPr>
    </w:p>
    <w:p w14:paraId="5B6A5ED0" w14:textId="77777777" w:rsidR="001117BD" w:rsidRDefault="001117BD">
      <w:pPr>
        <w:spacing w:after="120" w:line="240" w:lineRule="auto"/>
        <w:rPr>
          <w:b/>
        </w:rPr>
      </w:pPr>
    </w:p>
    <w:p w14:paraId="16BA75C7" w14:textId="77777777" w:rsidR="005652E7" w:rsidRDefault="005652E7" w:rsidP="005652E7">
      <w:pPr>
        <w:spacing w:after="120" w:line="240" w:lineRule="auto"/>
        <w:jc w:val="both"/>
        <w:rPr>
          <w:b/>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5652E7" w14:paraId="15B13EC6" w14:textId="77777777" w:rsidTr="00FA3919">
        <w:tc>
          <w:tcPr>
            <w:tcW w:w="14174" w:type="dxa"/>
            <w:gridSpan w:val="7"/>
            <w:shd w:val="clear" w:color="auto" w:fill="FFE599"/>
          </w:tcPr>
          <w:p w14:paraId="0A450A85" w14:textId="1AC44122" w:rsidR="005652E7" w:rsidRDefault="001117BD" w:rsidP="00FA3919">
            <w:pPr>
              <w:spacing w:after="120" w:line="240" w:lineRule="auto"/>
              <w:jc w:val="center"/>
              <w:rPr>
                <w:b/>
              </w:rPr>
            </w:pPr>
            <w:r>
              <w:rPr>
                <w:b/>
              </w:rPr>
              <w:lastRenderedPageBreak/>
              <w:t>1</w:t>
            </w:r>
            <w:r w:rsidR="005652E7">
              <w:rPr>
                <w:b/>
              </w:rPr>
              <w:t>4</w:t>
            </w:r>
          </w:p>
        </w:tc>
      </w:tr>
      <w:tr w:rsidR="005652E7" w14:paraId="46F228FB" w14:textId="77777777" w:rsidTr="00FA3919">
        <w:tc>
          <w:tcPr>
            <w:tcW w:w="4077" w:type="dxa"/>
            <w:shd w:val="clear" w:color="auto" w:fill="F4B083"/>
          </w:tcPr>
          <w:p w14:paraId="4BC1FD15" w14:textId="77777777" w:rsidR="005652E7" w:rsidRDefault="005652E7" w:rsidP="00FA3919">
            <w:pPr>
              <w:spacing w:after="120" w:line="240" w:lineRule="auto"/>
              <w:jc w:val="center"/>
            </w:pPr>
            <w:r>
              <w:rPr>
                <w:b/>
              </w:rPr>
              <w:t>Reference in APA format</w:t>
            </w:r>
          </w:p>
        </w:tc>
        <w:tc>
          <w:tcPr>
            <w:tcW w:w="10097" w:type="dxa"/>
            <w:gridSpan w:val="6"/>
            <w:shd w:val="clear" w:color="auto" w:fill="auto"/>
          </w:tcPr>
          <w:p w14:paraId="6C16EF95" w14:textId="77777777" w:rsidR="005652E7" w:rsidRDefault="005652E7" w:rsidP="00FA3919">
            <w:pPr>
              <w:spacing w:after="120" w:line="240" w:lineRule="auto"/>
              <w:jc w:val="center"/>
            </w:pPr>
          </w:p>
        </w:tc>
      </w:tr>
      <w:tr w:rsidR="005652E7" w14:paraId="1C18706A" w14:textId="77777777" w:rsidTr="00FA3919">
        <w:tc>
          <w:tcPr>
            <w:tcW w:w="4077" w:type="dxa"/>
            <w:shd w:val="clear" w:color="auto" w:fill="F4B083"/>
          </w:tcPr>
          <w:p w14:paraId="531AF6C8" w14:textId="77777777" w:rsidR="005652E7" w:rsidRDefault="005652E7" w:rsidP="00FA3919">
            <w:pPr>
              <w:spacing w:after="120" w:line="240" w:lineRule="auto"/>
              <w:jc w:val="center"/>
            </w:pPr>
            <w:r>
              <w:rPr>
                <w:b/>
              </w:rPr>
              <w:t>URL of the Reference</w:t>
            </w:r>
          </w:p>
        </w:tc>
        <w:tc>
          <w:tcPr>
            <w:tcW w:w="4395" w:type="dxa"/>
            <w:gridSpan w:val="4"/>
            <w:shd w:val="clear" w:color="auto" w:fill="F4B083"/>
          </w:tcPr>
          <w:p w14:paraId="4C7A2914" w14:textId="77777777" w:rsidR="005652E7" w:rsidRDefault="005652E7" w:rsidP="00FA3919">
            <w:pPr>
              <w:spacing w:after="120" w:line="240" w:lineRule="auto"/>
              <w:jc w:val="center"/>
              <w:rPr>
                <w:b/>
              </w:rPr>
            </w:pPr>
            <w:r>
              <w:rPr>
                <w:b/>
              </w:rPr>
              <w:t>Authors Names and Emails</w:t>
            </w:r>
          </w:p>
        </w:tc>
        <w:tc>
          <w:tcPr>
            <w:tcW w:w="5702" w:type="dxa"/>
            <w:gridSpan w:val="2"/>
            <w:shd w:val="clear" w:color="auto" w:fill="F4B083"/>
          </w:tcPr>
          <w:p w14:paraId="0586B69E" w14:textId="77777777" w:rsidR="005652E7" w:rsidRDefault="005652E7" w:rsidP="00FA3919">
            <w:pPr>
              <w:spacing w:after="120" w:line="240" w:lineRule="auto"/>
              <w:jc w:val="center"/>
            </w:pPr>
            <w:r>
              <w:rPr>
                <w:b/>
              </w:rPr>
              <w:t>Keywords in this Reference</w:t>
            </w:r>
          </w:p>
        </w:tc>
      </w:tr>
      <w:tr w:rsidR="005652E7" w14:paraId="71088E4F" w14:textId="77777777" w:rsidTr="00FA3919">
        <w:tc>
          <w:tcPr>
            <w:tcW w:w="4077" w:type="dxa"/>
          </w:tcPr>
          <w:p w14:paraId="709D6201" w14:textId="328907BE" w:rsidR="005652E7" w:rsidRDefault="001117BD" w:rsidP="00FA3919">
            <w:pPr>
              <w:spacing w:after="120" w:line="240" w:lineRule="auto"/>
            </w:pPr>
            <w:r w:rsidRPr="001117BD">
              <w:t>https://www.ijisrt.com/assets/upload/files/IJISRT22AUG337_(1).pdf</w:t>
            </w:r>
          </w:p>
        </w:tc>
        <w:tc>
          <w:tcPr>
            <w:tcW w:w="4395" w:type="dxa"/>
            <w:gridSpan w:val="4"/>
          </w:tcPr>
          <w:p w14:paraId="381DA55C" w14:textId="4760FE80" w:rsidR="005652E7" w:rsidRDefault="001117BD" w:rsidP="00FA3919">
            <w:pPr>
              <w:spacing w:after="120" w:line="240" w:lineRule="auto"/>
            </w:pPr>
            <w:r w:rsidRPr="001117BD">
              <w:t xml:space="preserve">Dawn </w:t>
            </w:r>
            <w:proofErr w:type="gramStart"/>
            <w:r w:rsidRPr="001117BD">
              <w:t>Wilson ,</w:t>
            </w:r>
            <w:proofErr w:type="gramEnd"/>
            <w:r w:rsidRPr="001117BD">
              <w:t xml:space="preserve"> Dr. </w:t>
            </w:r>
            <w:proofErr w:type="spellStart"/>
            <w:r w:rsidRPr="001117BD">
              <w:t>Manusankar</w:t>
            </w:r>
            <w:proofErr w:type="spellEnd"/>
            <w:r w:rsidRPr="001117BD">
              <w:t xml:space="preserve">  , Dr. Prathibha </w:t>
            </w:r>
          </w:p>
        </w:tc>
        <w:tc>
          <w:tcPr>
            <w:tcW w:w="5702" w:type="dxa"/>
            <w:gridSpan w:val="2"/>
          </w:tcPr>
          <w:p w14:paraId="645D796F" w14:textId="2E3FBD29" w:rsidR="005652E7" w:rsidRDefault="001117BD" w:rsidP="00FA3919">
            <w:pPr>
              <w:spacing w:after="120" w:line="240" w:lineRule="auto"/>
            </w:pPr>
            <w:r w:rsidRPr="001117BD">
              <w:t>YOLO, Neural Networks, CNN, Object detection. I</w:t>
            </w:r>
          </w:p>
        </w:tc>
      </w:tr>
      <w:tr w:rsidR="005652E7" w14:paraId="3EC9F596" w14:textId="77777777" w:rsidTr="00FA3919">
        <w:tc>
          <w:tcPr>
            <w:tcW w:w="4077" w:type="dxa"/>
            <w:shd w:val="clear" w:color="auto" w:fill="F7CBAC"/>
          </w:tcPr>
          <w:p w14:paraId="7048579F" w14:textId="77777777" w:rsidR="005652E7" w:rsidRDefault="005652E7" w:rsidP="00FA3919">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22565065" w14:textId="77777777" w:rsidR="005652E7" w:rsidRDefault="005652E7" w:rsidP="00FA3919">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6457003E" w14:textId="77777777" w:rsidR="005652E7" w:rsidRDefault="005652E7" w:rsidP="00FA3919">
            <w:pPr>
              <w:spacing w:after="120" w:line="240" w:lineRule="auto"/>
              <w:jc w:val="center"/>
              <w:rPr>
                <w:b/>
              </w:rPr>
            </w:pPr>
            <w:r>
              <w:rPr>
                <w:b/>
              </w:rPr>
              <w:t>What are the components of it?</w:t>
            </w:r>
          </w:p>
          <w:p w14:paraId="78B12449" w14:textId="77777777" w:rsidR="005652E7" w:rsidRDefault="005652E7" w:rsidP="00FA3919">
            <w:pPr>
              <w:spacing w:after="120" w:line="240" w:lineRule="auto"/>
              <w:jc w:val="center"/>
              <w:rPr>
                <w:b/>
              </w:rPr>
            </w:pPr>
          </w:p>
        </w:tc>
      </w:tr>
      <w:tr w:rsidR="005652E7" w14:paraId="530E6BF3" w14:textId="77777777" w:rsidTr="00FA3919">
        <w:tc>
          <w:tcPr>
            <w:tcW w:w="4077" w:type="dxa"/>
          </w:tcPr>
          <w:p w14:paraId="64DF5913" w14:textId="6A764562" w:rsidR="005652E7" w:rsidRDefault="001117BD" w:rsidP="00FA3919">
            <w:pPr>
              <w:spacing w:after="120" w:line="240" w:lineRule="auto"/>
              <w:jc w:val="both"/>
            </w:pPr>
            <w:r w:rsidRPr="001117BD">
              <w:t>YOLO (You Only Look Once) Algorithm for Object Detection</w:t>
            </w:r>
          </w:p>
        </w:tc>
        <w:tc>
          <w:tcPr>
            <w:tcW w:w="4395" w:type="dxa"/>
            <w:gridSpan w:val="4"/>
          </w:tcPr>
          <w:p w14:paraId="67692915" w14:textId="0D27B80C" w:rsidR="005652E7" w:rsidRDefault="001117BD" w:rsidP="00FA3919">
            <w:pPr>
              <w:spacing w:after="120" w:line="240" w:lineRule="auto"/>
              <w:jc w:val="both"/>
            </w:pPr>
            <w:r w:rsidRPr="001117BD">
              <w:rPr>
                <w:b/>
                <w:bCs/>
              </w:rPr>
              <w:t>Objective</w:t>
            </w:r>
            <w:r w:rsidRPr="001117BD">
              <w:t>: The goal of the YOLO algorithm is to provide real-time object detection in images and videos, accurately identifying and locating multiple objects simultaneously.</w:t>
            </w:r>
            <w:r w:rsidRPr="001117BD">
              <w:br/>
            </w:r>
            <w:r w:rsidRPr="001117BD">
              <w:rPr>
                <w:b/>
                <w:bCs/>
              </w:rPr>
              <w:t>Problem to Solve</w:t>
            </w:r>
            <w:r w:rsidRPr="001117BD">
              <w:t>: Traditional object detection methods often operate in two stages, which can be slow and inefficient for real-time applications. YOLO aims to streamline the detection process into a single regression problem, improving speed and accuracy for various applications, including autonomous vehicles, surveillance, and image analysis.</w:t>
            </w:r>
          </w:p>
        </w:tc>
        <w:tc>
          <w:tcPr>
            <w:tcW w:w="5702" w:type="dxa"/>
            <w:gridSpan w:val="2"/>
          </w:tcPr>
          <w:p w14:paraId="79CA7E5D" w14:textId="1DBA6FC8" w:rsidR="001117BD" w:rsidRPr="001117BD" w:rsidRDefault="001117BD" w:rsidP="001117BD">
            <w:pPr>
              <w:spacing w:after="120" w:line="240" w:lineRule="auto"/>
              <w:jc w:val="both"/>
              <w:rPr>
                <w:lang w:val="en-IN"/>
              </w:rPr>
            </w:pPr>
            <w:r w:rsidRPr="001117BD">
              <w:rPr>
                <w:lang w:val="en-IN"/>
              </w:rPr>
              <w:t xml:space="preserve"> </w:t>
            </w:r>
            <w:r w:rsidRPr="001117BD">
              <w:rPr>
                <w:b/>
                <w:bCs/>
                <w:lang w:val="en-IN"/>
              </w:rPr>
              <w:t>Convolutional Neural Networks (CNNs)</w:t>
            </w:r>
            <w:r w:rsidRPr="001117BD">
              <w:rPr>
                <w:lang w:val="en-IN"/>
              </w:rPr>
              <w:t>: Utilized for feature extraction from images.</w:t>
            </w:r>
          </w:p>
          <w:p w14:paraId="685E9D42" w14:textId="4D558C48" w:rsidR="001117BD" w:rsidRPr="001117BD" w:rsidRDefault="001117BD" w:rsidP="001117BD">
            <w:pPr>
              <w:spacing w:after="120" w:line="240" w:lineRule="auto"/>
              <w:jc w:val="both"/>
              <w:rPr>
                <w:lang w:val="en-IN"/>
              </w:rPr>
            </w:pPr>
            <w:r w:rsidRPr="001117BD">
              <w:rPr>
                <w:b/>
                <w:bCs/>
                <w:lang w:val="en-IN"/>
              </w:rPr>
              <w:t>Residual Blocks</w:t>
            </w:r>
            <w:r w:rsidRPr="001117BD">
              <w:rPr>
                <w:lang w:val="en-IN"/>
              </w:rPr>
              <w:t>: Allow the network to learn residual mappings, enhancing performance.</w:t>
            </w:r>
          </w:p>
          <w:p w14:paraId="10C3E756" w14:textId="5E6D8490" w:rsidR="001117BD" w:rsidRPr="001117BD" w:rsidRDefault="001117BD" w:rsidP="001117BD">
            <w:pPr>
              <w:spacing w:after="120" w:line="240" w:lineRule="auto"/>
              <w:jc w:val="both"/>
              <w:rPr>
                <w:lang w:val="en-IN"/>
              </w:rPr>
            </w:pPr>
            <w:r w:rsidRPr="001117BD">
              <w:rPr>
                <w:b/>
                <w:bCs/>
                <w:lang w:val="en-IN"/>
              </w:rPr>
              <w:t>Bounding Box Regression</w:t>
            </w:r>
            <w:r w:rsidRPr="001117BD">
              <w:rPr>
                <w:lang w:val="en-IN"/>
              </w:rPr>
              <w:t>: Determines the location of objects through bounding boxes.</w:t>
            </w:r>
          </w:p>
          <w:p w14:paraId="468E9978" w14:textId="12648ECF" w:rsidR="001117BD" w:rsidRPr="001117BD" w:rsidRDefault="001117BD" w:rsidP="001117BD">
            <w:pPr>
              <w:spacing w:after="120" w:line="240" w:lineRule="auto"/>
              <w:jc w:val="both"/>
              <w:rPr>
                <w:lang w:val="en-IN"/>
              </w:rPr>
            </w:pPr>
            <w:r w:rsidRPr="001117BD">
              <w:rPr>
                <w:b/>
                <w:bCs/>
                <w:lang w:val="en-IN"/>
              </w:rPr>
              <w:t>Intersection Over Union (</w:t>
            </w:r>
            <w:proofErr w:type="spellStart"/>
            <w:r w:rsidRPr="001117BD">
              <w:rPr>
                <w:b/>
                <w:bCs/>
                <w:lang w:val="en-IN"/>
              </w:rPr>
              <w:t>IoU</w:t>
            </w:r>
            <w:proofErr w:type="spellEnd"/>
            <w:r w:rsidRPr="001117BD">
              <w:rPr>
                <w:b/>
                <w:bCs/>
                <w:lang w:val="en-IN"/>
              </w:rPr>
              <w:t>)</w:t>
            </w:r>
            <w:r w:rsidRPr="001117BD">
              <w:rPr>
                <w:lang w:val="en-IN"/>
              </w:rPr>
              <w:t>: Measures the overlap between predicted and actual bounding boxes to assess accuracy.</w:t>
            </w:r>
          </w:p>
          <w:p w14:paraId="1070D0FE" w14:textId="7B955625" w:rsidR="005652E7" w:rsidRPr="00B24751" w:rsidRDefault="001117BD" w:rsidP="001117BD">
            <w:pPr>
              <w:spacing w:after="120" w:line="240" w:lineRule="auto"/>
              <w:jc w:val="both"/>
            </w:pPr>
            <w:r w:rsidRPr="001117BD">
              <w:rPr>
                <w:b/>
                <w:bCs/>
                <w:lang w:val="en-IN"/>
              </w:rPr>
              <w:t>Single Forward Propagation</w:t>
            </w:r>
            <w:r w:rsidRPr="001117BD">
              <w:rPr>
                <w:lang w:val="en-IN"/>
              </w:rPr>
              <w:t>: YOLO detects objects in one pass through the network, increasing speed.</w:t>
            </w:r>
          </w:p>
        </w:tc>
      </w:tr>
      <w:tr w:rsidR="005652E7" w14:paraId="7F00A94E" w14:textId="77777777" w:rsidTr="00FA3919">
        <w:tc>
          <w:tcPr>
            <w:tcW w:w="14174" w:type="dxa"/>
            <w:gridSpan w:val="7"/>
            <w:shd w:val="clear" w:color="auto" w:fill="F7CBAC"/>
          </w:tcPr>
          <w:p w14:paraId="6B5034A6" w14:textId="77777777" w:rsidR="005652E7" w:rsidRDefault="005652E7" w:rsidP="00FA3919">
            <w:pPr>
              <w:spacing w:after="120" w:line="240" w:lineRule="auto"/>
              <w:jc w:val="center"/>
              <w:rPr>
                <w:b/>
              </w:rPr>
            </w:pPr>
            <w:r>
              <w:rPr>
                <w:b/>
              </w:rPr>
              <w:t>The Process (Mechanism) of this Work; Means How the Problem has Solved &amp; Advantage &amp; Disadvantage of Each Step in This Process</w:t>
            </w:r>
          </w:p>
        </w:tc>
      </w:tr>
      <w:tr w:rsidR="005652E7" w14:paraId="30400335" w14:textId="77777777" w:rsidTr="00FA3919">
        <w:tc>
          <w:tcPr>
            <w:tcW w:w="14174" w:type="dxa"/>
            <w:gridSpan w:val="7"/>
          </w:tcPr>
          <w:p w14:paraId="576C0FD8" w14:textId="77777777" w:rsidR="005652E7" w:rsidRDefault="005652E7" w:rsidP="00FA3919">
            <w:pPr>
              <w:spacing w:after="120" w:line="240" w:lineRule="auto"/>
            </w:pPr>
          </w:p>
          <w:p w14:paraId="67A8AAB5" w14:textId="77777777" w:rsidR="005652E7" w:rsidRDefault="005652E7" w:rsidP="00FA3919">
            <w:pPr>
              <w:spacing w:after="120" w:line="240" w:lineRule="auto"/>
            </w:pPr>
          </w:p>
          <w:p w14:paraId="23BB76B2" w14:textId="77777777" w:rsidR="001117BD" w:rsidRDefault="001117BD" w:rsidP="00FA3919">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5652E7" w14:paraId="6DD079F6" w14:textId="77777777" w:rsidTr="00FA3919">
              <w:tc>
                <w:tcPr>
                  <w:tcW w:w="846" w:type="dxa"/>
                  <w:shd w:val="clear" w:color="auto" w:fill="C9C9C9"/>
                </w:tcPr>
                <w:p w14:paraId="4CA9C868" w14:textId="77777777" w:rsidR="005652E7" w:rsidRDefault="005652E7" w:rsidP="00FA3919">
                  <w:pPr>
                    <w:spacing w:after="120" w:line="240" w:lineRule="auto"/>
                    <w:jc w:val="center"/>
                    <w:rPr>
                      <w:b/>
                      <w:highlight w:val="white"/>
                    </w:rPr>
                  </w:pPr>
                </w:p>
              </w:tc>
              <w:tc>
                <w:tcPr>
                  <w:tcW w:w="4536" w:type="dxa"/>
                  <w:shd w:val="clear" w:color="auto" w:fill="C9C9C9"/>
                </w:tcPr>
                <w:p w14:paraId="287A11C7" w14:textId="77777777" w:rsidR="005652E7" w:rsidRDefault="005652E7" w:rsidP="00FA3919">
                  <w:pPr>
                    <w:spacing w:after="120" w:line="240" w:lineRule="auto"/>
                    <w:jc w:val="center"/>
                    <w:rPr>
                      <w:b/>
                      <w:highlight w:val="white"/>
                    </w:rPr>
                  </w:pPr>
                  <w:r>
                    <w:rPr>
                      <w:b/>
                      <w:highlight w:val="white"/>
                    </w:rPr>
                    <w:t>Process Steps</w:t>
                  </w:r>
                </w:p>
              </w:tc>
              <w:tc>
                <w:tcPr>
                  <w:tcW w:w="4394" w:type="dxa"/>
                  <w:shd w:val="clear" w:color="auto" w:fill="C9C9C9"/>
                </w:tcPr>
                <w:p w14:paraId="6E08CA85" w14:textId="77777777" w:rsidR="005652E7" w:rsidRDefault="005652E7" w:rsidP="00FA3919">
                  <w:pPr>
                    <w:spacing w:after="120" w:line="240" w:lineRule="auto"/>
                    <w:jc w:val="center"/>
                    <w:rPr>
                      <w:b/>
                      <w:highlight w:val="white"/>
                    </w:rPr>
                  </w:pPr>
                  <w:r>
                    <w:rPr>
                      <w:b/>
                      <w:highlight w:val="white"/>
                    </w:rPr>
                    <w:t>Advantage</w:t>
                  </w:r>
                </w:p>
              </w:tc>
              <w:tc>
                <w:tcPr>
                  <w:tcW w:w="4167" w:type="dxa"/>
                  <w:shd w:val="clear" w:color="auto" w:fill="C9C9C9"/>
                </w:tcPr>
                <w:p w14:paraId="624E383D" w14:textId="77777777" w:rsidR="005652E7" w:rsidRDefault="005652E7" w:rsidP="00FA3919">
                  <w:pPr>
                    <w:spacing w:after="120" w:line="240" w:lineRule="auto"/>
                    <w:jc w:val="center"/>
                    <w:rPr>
                      <w:b/>
                      <w:highlight w:val="white"/>
                    </w:rPr>
                  </w:pPr>
                  <w:r>
                    <w:rPr>
                      <w:b/>
                      <w:highlight w:val="white"/>
                    </w:rPr>
                    <w:t>Disadvantage (Limitation)</w:t>
                  </w:r>
                </w:p>
              </w:tc>
            </w:tr>
            <w:tr w:rsidR="005652E7" w14:paraId="780475F6" w14:textId="77777777" w:rsidTr="00FA3919">
              <w:tc>
                <w:tcPr>
                  <w:tcW w:w="846" w:type="dxa"/>
                  <w:shd w:val="clear" w:color="auto" w:fill="C9C9C9"/>
                </w:tcPr>
                <w:p w14:paraId="71E3D198" w14:textId="77777777" w:rsidR="005652E7" w:rsidRDefault="005652E7" w:rsidP="00FA3919">
                  <w:pPr>
                    <w:spacing w:after="120" w:line="240" w:lineRule="auto"/>
                    <w:jc w:val="center"/>
                    <w:rPr>
                      <w:b/>
                      <w:highlight w:val="white"/>
                    </w:rPr>
                  </w:pPr>
                  <w:r>
                    <w:rPr>
                      <w:b/>
                      <w:highlight w:val="white"/>
                    </w:rPr>
                    <w:t>1</w:t>
                  </w:r>
                </w:p>
              </w:tc>
              <w:tc>
                <w:tcPr>
                  <w:tcW w:w="4536" w:type="dxa"/>
                </w:tcPr>
                <w:p w14:paraId="2532AE9B" w14:textId="10175DA4" w:rsidR="001117BD" w:rsidRPr="001117BD" w:rsidRDefault="001117BD" w:rsidP="001117BD">
                  <w:pPr>
                    <w:spacing w:after="120" w:line="240" w:lineRule="auto"/>
                    <w:jc w:val="both"/>
                    <w:rPr>
                      <w:highlight w:val="white"/>
                      <w:lang w:val="en-IN"/>
                    </w:rPr>
                  </w:pPr>
                  <w:r w:rsidRPr="001117BD">
                    <w:rPr>
                      <w:highlight w:val="white"/>
                      <w:lang w:val="en-IN"/>
                    </w:rPr>
                    <w:t xml:space="preserve"> </w:t>
                  </w:r>
                  <w:r w:rsidRPr="001117BD">
                    <w:rPr>
                      <w:b/>
                      <w:bCs/>
                      <w:highlight w:val="white"/>
                      <w:lang w:val="en-IN"/>
                    </w:rPr>
                    <w:t>Image Division</w:t>
                  </w:r>
                  <w:r w:rsidRPr="001117BD">
                    <w:rPr>
                      <w:highlight w:val="white"/>
                      <w:lang w:val="en-IN"/>
                    </w:rPr>
                    <w:t>: The input image is divided into a grid.</w:t>
                  </w:r>
                </w:p>
                <w:p w14:paraId="24612FDA" w14:textId="6FD8B6ED" w:rsidR="001117BD" w:rsidRPr="001117BD" w:rsidRDefault="001117BD" w:rsidP="001117BD">
                  <w:pPr>
                    <w:spacing w:after="120" w:line="240" w:lineRule="auto"/>
                    <w:jc w:val="both"/>
                    <w:rPr>
                      <w:highlight w:val="white"/>
                      <w:lang w:val="en-IN"/>
                    </w:rPr>
                  </w:pPr>
                  <w:r w:rsidRPr="001117BD">
                    <w:rPr>
                      <w:b/>
                      <w:bCs/>
                      <w:highlight w:val="white"/>
                      <w:lang w:val="en-IN"/>
                    </w:rPr>
                    <w:t>Bounding Box Prediction</w:t>
                  </w:r>
                  <w:r w:rsidRPr="001117BD">
                    <w:rPr>
                      <w:highlight w:val="white"/>
                      <w:lang w:val="en-IN"/>
                    </w:rPr>
                    <w:t>: Each grid cell predicts bounding boxes and class probabilities.</w:t>
                  </w:r>
                </w:p>
                <w:p w14:paraId="3F7572DF" w14:textId="423E8409" w:rsidR="001117BD" w:rsidRPr="001117BD" w:rsidRDefault="001117BD" w:rsidP="001117BD">
                  <w:pPr>
                    <w:spacing w:after="120" w:line="240" w:lineRule="auto"/>
                    <w:jc w:val="both"/>
                    <w:rPr>
                      <w:highlight w:val="white"/>
                      <w:lang w:val="en-IN"/>
                    </w:rPr>
                  </w:pPr>
                  <w:proofErr w:type="spellStart"/>
                  <w:r w:rsidRPr="001117BD">
                    <w:rPr>
                      <w:b/>
                      <w:bCs/>
                      <w:highlight w:val="white"/>
                      <w:lang w:val="en-IN"/>
                    </w:rPr>
                    <w:t>IoU</w:t>
                  </w:r>
                  <w:proofErr w:type="spellEnd"/>
                  <w:r w:rsidRPr="001117BD">
                    <w:rPr>
                      <w:b/>
                      <w:bCs/>
                      <w:highlight w:val="white"/>
                      <w:lang w:val="en-IN"/>
                    </w:rPr>
                    <w:t xml:space="preserve"> Calculation</w:t>
                  </w:r>
                  <w:r w:rsidRPr="001117BD">
                    <w:rPr>
                      <w:highlight w:val="white"/>
                      <w:lang w:val="en-IN"/>
                    </w:rPr>
                    <w:t>: Overlaps between predicted boxes and actual boxes are calculated.</w:t>
                  </w:r>
                </w:p>
                <w:p w14:paraId="2F001065" w14:textId="22323F54" w:rsidR="005652E7" w:rsidRDefault="001117BD" w:rsidP="001117BD">
                  <w:pPr>
                    <w:spacing w:after="120" w:line="240" w:lineRule="auto"/>
                    <w:jc w:val="both"/>
                    <w:rPr>
                      <w:highlight w:val="white"/>
                    </w:rPr>
                  </w:pPr>
                  <w:r w:rsidRPr="001117BD">
                    <w:rPr>
                      <w:b/>
                      <w:bCs/>
                      <w:highlight w:val="white"/>
                      <w:lang w:val="en-IN"/>
                    </w:rPr>
                    <w:t>Final Object Detection</w:t>
                  </w:r>
                  <w:r w:rsidRPr="001117BD">
                    <w:rPr>
                      <w:highlight w:val="white"/>
                      <w:lang w:val="en-IN"/>
                    </w:rPr>
                    <w:t>: Non-maximum suppression is applied to filter out redundant boxes, resulting in the final detected objects.</w:t>
                  </w:r>
                </w:p>
              </w:tc>
              <w:tc>
                <w:tcPr>
                  <w:tcW w:w="4394" w:type="dxa"/>
                </w:tcPr>
                <w:p w14:paraId="3F2292F6" w14:textId="310098FC" w:rsidR="00E17E3B" w:rsidRPr="00E17E3B" w:rsidRDefault="00E17E3B" w:rsidP="00E17E3B">
                  <w:pPr>
                    <w:spacing w:after="120" w:line="240" w:lineRule="auto"/>
                    <w:jc w:val="both"/>
                    <w:rPr>
                      <w:rFonts w:ascii="Segoe UI Emoji" w:eastAsia="Segoe UI Emoji" w:hAnsi="Segoe UI Emoji" w:cs="Segoe UI Emoji"/>
                      <w:color w:val="374151"/>
                      <w:sz w:val="19"/>
                      <w:szCs w:val="19"/>
                      <w:lang w:val="en-IN"/>
                    </w:rPr>
                  </w:pPr>
                  <w:r w:rsidRPr="00E17E3B">
                    <w:rPr>
                      <w:rFonts w:ascii="Segoe UI Emoji" w:eastAsia="Segoe UI Emoji" w:hAnsi="Segoe UI Emoji" w:cs="Segoe UI Emoji"/>
                      <w:b/>
                      <w:bCs/>
                      <w:color w:val="374151"/>
                      <w:sz w:val="19"/>
                      <w:szCs w:val="19"/>
                      <w:lang w:val="en-IN"/>
                    </w:rPr>
                    <w:t>Speed</w:t>
                  </w:r>
                  <w:r w:rsidRPr="00E17E3B">
                    <w:rPr>
                      <w:rFonts w:ascii="Segoe UI Emoji" w:eastAsia="Segoe UI Emoji" w:hAnsi="Segoe UI Emoji" w:cs="Segoe UI Emoji"/>
                      <w:color w:val="374151"/>
                      <w:sz w:val="19"/>
                      <w:szCs w:val="19"/>
                      <w:lang w:val="en-IN"/>
                    </w:rPr>
                    <w:t>: YOLO can process images quickly, making it suitable for real-time applications.</w:t>
                  </w:r>
                </w:p>
                <w:p w14:paraId="2C6CC1E2" w14:textId="467EEEC6" w:rsidR="00E17E3B" w:rsidRPr="00E17E3B" w:rsidRDefault="00E17E3B" w:rsidP="00E17E3B">
                  <w:pPr>
                    <w:spacing w:after="120" w:line="240" w:lineRule="auto"/>
                    <w:jc w:val="both"/>
                    <w:rPr>
                      <w:rFonts w:ascii="Segoe UI Emoji" w:eastAsia="Segoe UI Emoji" w:hAnsi="Segoe UI Emoji" w:cs="Segoe UI Emoji"/>
                      <w:color w:val="374151"/>
                      <w:sz w:val="19"/>
                      <w:szCs w:val="19"/>
                      <w:lang w:val="en-IN"/>
                    </w:rPr>
                  </w:pPr>
                  <w:r w:rsidRPr="00E17E3B">
                    <w:rPr>
                      <w:rFonts w:ascii="Segoe UI Emoji" w:eastAsia="Segoe UI Emoji" w:hAnsi="Segoe UI Emoji" w:cs="Segoe UI Emoji"/>
                      <w:b/>
                      <w:bCs/>
                      <w:color w:val="374151"/>
                      <w:sz w:val="19"/>
                      <w:szCs w:val="19"/>
                      <w:lang w:val="en-IN"/>
                    </w:rPr>
                    <w:t>Simplicity</w:t>
                  </w:r>
                  <w:r w:rsidRPr="00E17E3B">
                    <w:rPr>
                      <w:rFonts w:ascii="Segoe UI Emoji" w:eastAsia="Segoe UI Emoji" w:hAnsi="Segoe UI Emoji" w:cs="Segoe UI Emoji"/>
                      <w:color w:val="374151"/>
                      <w:sz w:val="19"/>
                      <w:szCs w:val="19"/>
                      <w:lang w:val="en-IN"/>
                    </w:rPr>
                    <w:t>: The unified approach simplifies the detection process compared to multi-stage methods.</w:t>
                  </w:r>
                </w:p>
                <w:p w14:paraId="195F7C9A" w14:textId="3126E6E2" w:rsidR="005652E7" w:rsidRPr="00D2420A" w:rsidRDefault="00E17E3B" w:rsidP="00E17E3B">
                  <w:pPr>
                    <w:spacing w:after="120" w:line="240" w:lineRule="auto"/>
                    <w:jc w:val="both"/>
                    <w:rPr>
                      <w:highlight w:val="white"/>
                    </w:rPr>
                  </w:pPr>
                  <w:r w:rsidRPr="00E17E3B">
                    <w:rPr>
                      <w:rFonts w:ascii="Segoe UI Emoji" w:eastAsia="Segoe UI Emoji" w:hAnsi="Segoe UI Emoji" w:cs="Segoe UI Emoji"/>
                      <w:b/>
                      <w:bCs/>
                      <w:color w:val="374151"/>
                      <w:sz w:val="19"/>
                      <w:szCs w:val="19"/>
                      <w:lang w:val="en-IN"/>
                    </w:rPr>
                    <w:t>Versatility</w:t>
                  </w:r>
                  <w:r w:rsidRPr="00E17E3B">
                    <w:rPr>
                      <w:rFonts w:ascii="Segoe UI Emoji" w:eastAsia="Segoe UI Emoji" w:hAnsi="Segoe UI Emoji" w:cs="Segoe UI Emoji"/>
                      <w:color w:val="374151"/>
                      <w:sz w:val="19"/>
                      <w:szCs w:val="19"/>
                      <w:lang w:val="en-IN"/>
                    </w:rPr>
                    <w:t>: YOLO can be trained on various datasets for different applications.</w:t>
                  </w:r>
                </w:p>
              </w:tc>
              <w:tc>
                <w:tcPr>
                  <w:tcW w:w="4167" w:type="dxa"/>
                </w:tcPr>
                <w:p w14:paraId="750C5EBE" w14:textId="5F4E44C3" w:rsidR="00E17E3B" w:rsidRPr="00E17E3B" w:rsidRDefault="00E17E3B" w:rsidP="00E17E3B">
                  <w:pPr>
                    <w:spacing w:after="120" w:line="240" w:lineRule="auto"/>
                    <w:jc w:val="both"/>
                    <w:rPr>
                      <w:highlight w:val="white"/>
                      <w:lang w:val="en-IN"/>
                    </w:rPr>
                  </w:pPr>
                  <w:r w:rsidRPr="00E17E3B">
                    <w:rPr>
                      <w:b/>
                      <w:bCs/>
                      <w:highlight w:val="white"/>
                      <w:lang w:val="en-IN"/>
                    </w:rPr>
                    <w:t>Localization Error</w:t>
                  </w:r>
                  <w:r w:rsidRPr="00E17E3B">
                    <w:rPr>
                      <w:highlight w:val="white"/>
                      <w:lang w:val="en-IN"/>
                    </w:rPr>
                    <w:t>: YOLO may struggle with accurately localizing small objects.</w:t>
                  </w:r>
                </w:p>
                <w:p w14:paraId="769B96C1" w14:textId="5BEF553E" w:rsidR="00E17E3B" w:rsidRPr="00E17E3B" w:rsidRDefault="00E17E3B" w:rsidP="00E17E3B">
                  <w:pPr>
                    <w:spacing w:after="120" w:line="240" w:lineRule="auto"/>
                    <w:jc w:val="both"/>
                    <w:rPr>
                      <w:highlight w:val="white"/>
                      <w:lang w:val="en-IN"/>
                    </w:rPr>
                  </w:pPr>
                  <w:r w:rsidRPr="00E17E3B">
                    <w:rPr>
                      <w:b/>
                      <w:bCs/>
                      <w:highlight w:val="white"/>
                      <w:lang w:val="en-IN"/>
                    </w:rPr>
                    <w:t>Class Prediction Confusion</w:t>
                  </w:r>
                  <w:r w:rsidRPr="00E17E3B">
                    <w:rPr>
                      <w:highlight w:val="white"/>
                      <w:lang w:val="en-IN"/>
                    </w:rPr>
                    <w:t>: When objects are in close proximity, the algorithm can misclassify them.</w:t>
                  </w:r>
                </w:p>
                <w:p w14:paraId="77AB0C51" w14:textId="2FECF19D" w:rsidR="005652E7" w:rsidRPr="00D2420A" w:rsidRDefault="00E17E3B" w:rsidP="00E17E3B">
                  <w:pPr>
                    <w:spacing w:after="120" w:line="240" w:lineRule="auto"/>
                    <w:jc w:val="both"/>
                    <w:rPr>
                      <w:highlight w:val="white"/>
                    </w:rPr>
                  </w:pPr>
                  <w:r w:rsidRPr="00E17E3B">
                    <w:rPr>
                      <w:b/>
                      <w:bCs/>
                      <w:highlight w:val="white"/>
                      <w:lang w:val="en-IN"/>
                    </w:rPr>
                    <w:t>Dependency on Dataset Quality</w:t>
                  </w:r>
                  <w:r w:rsidRPr="00E17E3B">
                    <w:rPr>
                      <w:highlight w:val="white"/>
                      <w:lang w:val="en-IN"/>
                    </w:rPr>
                    <w:t>: The performance is heavily reliant on the quality and variety of the training dataset.</w:t>
                  </w:r>
                </w:p>
              </w:tc>
            </w:tr>
          </w:tbl>
          <w:p w14:paraId="5E2E45FE" w14:textId="77777777" w:rsidR="005652E7" w:rsidRDefault="005652E7" w:rsidP="00FA3919">
            <w:pPr>
              <w:spacing w:after="120" w:line="240" w:lineRule="auto"/>
            </w:pPr>
          </w:p>
        </w:tc>
      </w:tr>
      <w:tr w:rsidR="005652E7" w14:paraId="65CCCBD5" w14:textId="77777777" w:rsidTr="00FA3919">
        <w:tc>
          <w:tcPr>
            <w:tcW w:w="14174" w:type="dxa"/>
            <w:gridSpan w:val="7"/>
            <w:shd w:val="clear" w:color="auto" w:fill="F7CBAC"/>
          </w:tcPr>
          <w:p w14:paraId="22C7CB3E" w14:textId="77777777" w:rsidR="005652E7" w:rsidRDefault="005652E7" w:rsidP="00FA3919">
            <w:pPr>
              <w:spacing w:after="120" w:line="240" w:lineRule="auto"/>
              <w:jc w:val="center"/>
              <w:rPr>
                <w:b/>
              </w:rPr>
            </w:pPr>
            <w:r>
              <w:rPr>
                <w:b/>
              </w:rPr>
              <w:lastRenderedPageBreak/>
              <w:t xml:space="preserve">Major Impact Factors in this Work </w:t>
            </w:r>
          </w:p>
        </w:tc>
      </w:tr>
      <w:tr w:rsidR="005652E7" w14:paraId="511EF8FC" w14:textId="77777777" w:rsidTr="00FA3919">
        <w:tc>
          <w:tcPr>
            <w:tcW w:w="14174" w:type="dxa"/>
            <w:gridSpan w:val="7"/>
          </w:tcPr>
          <w:p w14:paraId="7CB4A110"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5652E7" w14:paraId="5CBA6C08" w14:textId="77777777" w:rsidTr="00FA3919">
              <w:tc>
                <w:tcPr>
                  <w:tcW w:w="3485" w:type="dxa"/>
                  <w:shd w:val="clear" w:color="auto" w:fill="D0CECE"/>
                </w:tcPr>
                <w:p w14:paraId="3893D83A"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1ADAF4D3"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5CEF0EA1"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5A11175F"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5652E7" w14:paraId="4E9142C0" w14:textId="77777777" w:rsidTr="00FA3919">
              <w:tc>
                <w:tcPr>
                  <w:tcW w:w="3485" w:type="dxa"/>
                </w:tcPr>
                <w:p w14:paraId="76CF448C" w14:textId="264AF2E7" w:rsidR="005652E7" w:rsidRDefault="00E17E3B" w:rsidP="00FA3919">
                  <w:pPr>
                    <w:spacing w:after="0" w:line="240" w:lineRule="auto"/>
                  </w:pPr>
                  <w:r w:rsidRPr="00E17E3B">
                    <w:rPr>
                      <w:lang w:eastAsia="zh-CN"/>
                    </w:rPr>
                    <w:t>The accuracy of object detection (measured in terms of Intersection Over Union, bounding box precision, etc.).</w:t>
                  </w:r>
                </w:p>
              </w:tc>
              <w:tc>
                <w:tcPr>
                  <w:tcW w:w="3486" w:type="dxa"/>
                </w:tcPr>
                <w:p w14:paraId="0885A04E" w14:textId="11D6E5BE" w:rsidR="005652E7" w:rsidRDefault="00E17E3B" w:rsidP="00FA3919">
                  <w:pPr>
                    <w:spacing w:after="0" w:line="240" w:lineRule="auto"/>
                  </w:pPr>
                  <w:r w:rsidRPr="00E17E3B">
                    <w:t>Various hyperparameters (such as learning rate, batch size), architecture of the neural network (e.g., number of layers), and training dataset characteristics.</w:t>
                  </w:r>
                </w:p>
              </w:tc>
              <w:tc>
                <w:tcPr>
                  <w:tcW w:w="3486" w:type="dxa"/>
                </w:tcPr>
                <w:p w14:paraId="0963841D" w14:textId="28A40571" w:rsidR="005652E7" w:rsidRDefault="00E17E3B" w:rsidP="00FA3919">
                  <w:pPr>
                    <w:shd w:val="clear" w:color="auto" w:fill="FFFFFF"/>
                    <w:spacing w:after="0" w:line="240" w:lineRule="auto"/>
                    <w:rPr>
                      <w:color w:val="000000"/>
                    </w:rPr>
                  </w:pPr>
                  <w:r w:rsidRPr="00E17E3B">
                    <w:rPr>
                      <w:color w:val="000000"/>
                    </w:rPr>
                    <w:t xml:space="preserve">Environmental factors affecting object visibility (lighting conditions, occlusions) that may influence detection </w:t>
                  </w:r>
                  <w:proofErr w:type="gramStart"/>
                  <w:r w:rsidRPr="00E17E3B">
                    <w:rPr>
                      <w:color w:val="000000"/>
                    </w:rPr>
                    <w:t>accuracy.</w:t>
                  </w:r>
                  <w:r w:rsidR="005652E7" w:rsidRPr="00373AB0">
                    <w:rPr>
                      <w:color w:val="000000"/>
                    </w:rPr>
                    <w:t>.</w:t>
                  </w:r>
                  <w:proofErr w:type="gramEnd"/>
                </w:p>
              </w:tc>
              <w:tc>
                <w:tcPr>
                  <w:tcW w:w="3486" w:type="dxa"/>
                </w:tcPr>
                <w:p w14:paraId="49D013B7" w14:textId="7310008D" w:rsidR="005652E7" w:rsidRDefault="00E17E3B" w:rsidP="00FA3919">
                  <w:pPr>
                    <w:shd w:val="clear" w:color="auto" w:fill="FFFFFF"/>
                    <w:spacing w:after="0" w:line="240" w:lineRule="auto"/>
                  </w:pPr>
                  <w:r w:rsidRPr="00E17E3B">
                    <w:t>The architecture of the convolutional neural network, which processes the input data and affects the output predictions.</w:t>
                  </w:r>
                </w:p>
              </w:tc>
            </w:tr>
          </w:tbl>
          <w:p w14:paraId="35BA8F7A" w14:textId="77777777" w:rsidR="005652E7" w:rsidRDefault="005652E7" w:rsidP="00FA3919">
            <w:pPr>
              <w:spacing w:after="120" w:line="240" w:lineRule="auto"/>
            </w:pPr>
          </w:p>
        </w:tc>
      </w:tr>
      <w:tr w:rsidR="005652E7" w14:paraId="7F7E95AE" w14:textId="77777777" w:rsidTr="00FA3919">
        <w:tc>
          <w:tcPr>
            <w:tcW w:w="14174" w:type="dxa"/>
            <w:gridSpan w:val="7"/>
            <w:shd w:val="clear" w:color="auto" w:fill="auto"/>
          </w:tcPr>
          <w:p w14:paraId="2C42C832" w14:textId="77777777" w:rsidR="005652E7" w:rsidRDefault="005652E7" w:rsidP="00FA3919">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5652E7" w14:paraId="3905E129" w14:textId="77777777" w:rsidTr="00FA3919">
              <w:tc>
                <w:tcPr>
                  <w:tcW w:w="13943" w:type="dxa"/>
                  <w:shd w:val="clear" w:color="auto" w:fill="D0CECE"/>
                </w:tcPr>
                <w:p w14:paraId="1906E82E" w14:textId="77777777" w:rsidR="005652E7" w:rsidRDefault="005652E7" w:rsidP="00FA3919">
                  <w:pPr>
                    <w:spacing w:after="120" w:line="240" w:lineRule="auto"/>
                    <w:jc w:val="center"/>
                    <w:rPr>
                      <w:highlight w:val="white"/>
                    </w:rPr>
                  </w:pPr>
                  <w:r>
                    <w:rPr>
                      <w:b/>
                      <w:color w:val="000000"/>
                      <w:highlight w:val="white"/>
                    </w:rPr>
                    <w:t>Relationship Among </w:t>
                  </w:r>
                  <w:proofErr w:type="gramStart"/>
                  <w:r>
                    <w:rPr>
                      <w:b/>
                      <w:color w:val="000000"/>
                      <w:highlight w:val="white"/>
                    </w:rPr>
                    <w:t>The</w:t>
                  </w:r>
                  <w:proofErr w:type="gramEnd"/>
                  <w:r>
                    <w:rPr>
                      <w:b/>
                      <w:color w:val="000000"/>
                      <w:highlight w:val="white"/>
                    </w:rPr>
                    <w:t xml:space="preserve"> Above 4 Variables in This article</w:t>
                  </w:r>
                </w:p>
              </w:tc>
            </w:tr>
            <w:tr w:rsidR="005652E7" w14:paraId="3F586324" w14:textId="77777777" w:rsidTr="00FA3919">
              <w:tc>
                <w:tcPr>
                  <w:tcW w:w="13943" w:type="dxa"/>
                </w:tcPr>
                <w:p w14:paraId="341FB920" w14:textId="77777777" w:rsidR="005652E7" w:rsidRDefault="005652E7" w:rsidP="00FA3919">
                  <w:pPr>
                    <w:spacing w:after="120" w:line="240" w:lineRule="auto"/>
                    <w:rPr>
                      <w:highlight w:val="white"/>
                    </w:rPr>
                  </w:pPr>
                </w:p>
                <w:p w14:paraId="6DF03F7F" w14:textId="77777777" w:rsidR="00E17E3B" w:rsidRDefault="00E17E3B" w:rsidP="00FA3919">
                  <w:pPr>
                    <w:spacing w:after="120" w:line="240" w:lineRule="auto"/>
                    <w:rPr>
                      <w:highlight w:val="white"/>
                    </w:rPr>
                  </w:pPr>
                </w:p>
                <w:p w14:paraId="65007DBB" w14:textId="77777777" w:rsidR="00E17E3B" w:rsidRDefault="00E17E3B" w:rsidP="00FA3919">
                  <w:pPr>
                    <w:spacing w:after="120" w:line="240" w:lineRule="auto"/>
                    <w:rPr>
                      <w:highlight w:val="white"/>
                    </w:rPr>
                  </w:pPr>
                </w:p>
                <w:p w14:paraId="319BC16E" w14:textId="77777777" w:rsidR="00E17E3B" w:rsidRDefault="00E17E3B" w:rsidP="00FA3919">
                  <w:pPr>
                    <w:spacing w:after="120" w:line="240" w:lineRule="auto"/>
                    <w:rPr>
                      <w:highlight w:val="white"/>
                    </w:rPr>
                  </w:pPr>
                </w:p>
              </w:tc>
            </w:tr>
          </w:tbl>
          <w:p w14:paraId="3CE02F2D" w14:textId="77777777" w:rsidR="005652E7" w:rsidRDefault="005652E7" w:rsidP="00FA3919">
            <w:pPr>
              <w:spacing w:after="120" w:line="240" w:lineRule="auto"/>
              <w:rPr>
                <w:b/>
              </w:rPr>
            </w:pPr>
          </w:p>
        </w:tc>
      </w:tr>
      <w:tr w:rsidR="005652E7" w14:paraId="2B935807" w14:textId="77777777" w:rsidTr="00FA3919">
        <w:tc>
          <w:tcPr>
            <w:tcW w:w="4644" w:type="dxa"/>
            <w:gridSpan w:val="2"/>
            <w:shd w:val="clear" w:color="auto" w:fill="F7CBAC"/>
          </w:tcPr>
          <w:p w14:paraId="3641273A" w14:textId="77777777" w:rsidR="005652E7" w:rsidRDefault="005652E7" w:rsidP="00FA3919">
            <w:pPr>
              <w:spacing w:after="120" w:line="240" w:lineRule="auto"/>
              <w:jc w:val="center"/>
              <w:rPr>
                <w:b/>
              </w:rPr>
            </w:pPr>
            <w:r>
              <w:rPr>
                <w:b/>
              </w:rPr>
              <w:lastRenderedPageBreak/>
              <w:t xml:space="preserve">Input and Output  </w:t>
            </w:r>
          </w:p>
        </w:tc>
        <w:tc>
          <w:tcPr>
            <w:tcW w:w="4678" w:type="dxa"/>
            <w:gridSpan w:val="4"/>
            <w:shd w:val="clear" w:color="auto" w:fill="F7CBAC"/>
          </w:tcPr>
          <w:p w14:paraId="7C8AAF03" w14:textId="77777777" w:rsidR="005652E7" w:rsidRDefault="005652E7" w:rsidP="00FA3919">
            <w:pPr>
              <w:spacing w:after="120" w:line="240" w:lineRule="auto"/>
              <w:jc w:val="center"/>
              <w:rPr>
                <w:b/>
              </w:rPr>
            </w:pPr>
            <w:r>
              <w:rPr>
                <w:b/>
              </w:rPr>
              <w:t xml:space="preserve">Feature of This   Solution </w:t>
            </w:r>
          </w:p>
        </w:tc>
        <w:tc>
          <w:tcPr>
            <w:tcW w:w="4852" w:type="dxa"/>
            <w:shd w:val="clear" w:color="auto" w:fill="F7CBAC"/>
          </w:tcPr>
          <w:p w14:paraId="6F690936" w14:textId="77777777" w:rsidR="005652E7" w:rsidRDefault="005652E7" w:rsidP="00FA3919">
            <w:pPr>
              <w:spacing w:after="120" w:line="240" w:lineRule="auto"/>
              <w:jc w:val="center"/>
              <w:rPr>
                <w:b/>
              </w:rPr>
            </w:pPr>
            <w:r>
              <w:rPr>
                <w:b/>
              </w:rPr>
              <w:t xml:space="preserve">Contribution &amp; The Value of </w:t>
            </w:r>
            <w:proofErr w:type="gramStart"/>
            <w:r>
              <w:rPr>
                <w:b/>
              </w:rPr>
              <w:t>This  Work</w:t>
            </w:r>
            <w:proofErr w:type="gramEnd"/>
          </w:p>
        </w:tc>
      </w:tr>
      <w:tr w:rsidR="005652E7" w14:paraId="7CF512FD" w14:textId="77777777" w:rsidTr="00FA3919">
        <w:trPr>
          <w:trHeight w:val="90"/>
        </w:trPr>
        <w:tc>
          <w:tcPr>
            <w:tcW w:w="4644" w:type="dxa"/>
            <w:gridSpan w:val="2"/>
          </w:tcPr>
          <w:p w14:paraId="4EA4BE50" w14:textId="77777777" w:rsidR="005652E7" w:rsidRDefault="005652E7" w:rsidP="00FA3919">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5652E7" w14:paraId="0C520CBC" w14:textId="77777777" w:rsidTr="00FA3919">
              <w:tc>
                <w:tcPr>
                  <w:tcW w:w="2206" w:type="dxa"/>
                  <w:shd w:val="clear" w:color="auto" w:fill="C9C9C9"/>
                </w:tcPr>
                <w:p w14:paraId="2125DEA1" w14:textId="77777777" w:rsidR="005652E7" w:rsidRDefault="005652E7" w:rsidP="00FA3919">
                  <w:pPr>
                    <w:spacing w:after="120" w:line="240" w:lineRule="auto"/>
                    <w:jc w:val="both"/>
                    <w:rPr>
                      <w:b/>
                    </w:rPr>
                  </w:pPr>
                  <w:r>
                    <w:rPr>
                      <w:b/>
                    </w:rPr>
                    <w:t>Input</w:t>
                  </w:r>
                </w:p>
              </w:tc>
              <w:tc>
                <w:tcPr>
                  <w:tcW w:w="2207" w:type="dxa"/>
                  <w:shd w:val="clear" w:color="auto" w:fill="C9C9C9"/>
                </w:tcPr>
                <w:p w14:paraId="44DA789E" w14:textId="77777777" w:rsidR="005652E7" w:rsidRDefault="005652E7" w:rsidP="00FA3919">
                  <w:pPr>
                    <w:spacing w:after="120" w:line="240" w:lineRule="auto"/>
                    <w:jc w:val="both"/>
                    <w:rPr>
                      <w:b/>
                    </w:rPr>
                  </w:pPr>
                  <w:r>
                    <w:rPr>
                      <w:b/>
                    </w:rPr>
                    <w:t>Output</w:t>
                  </w:r>
                </w:p>
              </w:tc>
            </w:tr>
            <w:tr w:rsidR="005652E7" w14:paraId="28D51DB6" w14:textId="77777777" w:rsidTr="00FA3919">
              <w:tc>
                <w:tcPr>
                  <w:tcW w:w="2206" w:type="dxa"/>
                </w:tcPr>
                <w:p w14:paraId="42BF38C7" w14:textId="1FDD060C" w:rsidR="005652E7" w:rsidRDefault="00E17E3B" w:rsidP="00FA3919">
                  <w:pPr>
                    <w:spacing w:after="120" w:line="240" w:lineRule="auto"/>
                    <w:jc w:val="both"/>
                  </w:pPr>
                  <w:r w:rsidRPr="00E17E3B">
                    <w:t>Images or video frames containing various objects.</w:t>
                  </w:r>
                </w:p>
              </w:tc>
              <w:tc>
                <w:tcPr>
                  <w:tcW w:w="2207" w:type="dxa"/>
                </w:tcPr>
                <w:p w14:paraId="3CF1F1C6" w14:textId="2547B655" w:rsidR="005652E7" w:rsidRDefault="00E17E3B" w:rsidP="00FA3919">
                  <w:pPr>
                    <w:spacing w:after="120" w:line="240" w:lineRule="auto"/>
                    <w:jc w:val="both"/>
                  </w:pPr>
                  <w:r w:rsidRPr="00E17E3B">
                    <w:t>Detected objects with corresponding bounding boxes and class labels, as well as confidence scores.</w:t>
                  </w:r>
                </w:p>
              </w:tc>
            </w:tr>
          </w:tbl>
          <w:p w14:paraId="12E18E5C" w14:textId="77777777" w:rsidR="005652E7" w:rsidRDefault="005652E7" w:rsidP="00FA3919">
            <w:pPr>
              <w:spacing w:after="120" w:line="240" w:lineRule="auto"/>
              <w:jc w:val="both"/>
            </w:pPr>
          </w:p>
          <w:p w14:paraId="721F1E95" w14:textId="77777777" w:rsidR="005652E7" w:rsidRDefault="005652E7" w:rsidP="00FA3919">
            <w:pPr>
              <w:spacing w:after="120" w:line="240" w:lineRule="auto"/>
              <w:jc w:val="both"/>
            </w:pPr>
          </w:p>
        </w:tc>
        <w:tc>
          <w:tcPr>
            <w:tcW w:w="4678" w:type="dxa"/>
            <w:gridSpan w:val="4"/>
          </w:tcPr>
          <w:p w14:paraId="05AC1289" w14:textId="673483C7" w:rsidR="00E17E3B" w:rsidRPr="00E17E3B" w:rsidRDefault="00E17E3B" w:rsidP="00E17E3B">
            <w:pPr>
              <w:spacing w:after="120" w:line="240" w:lineRule="auto"/>
              <w:jc w:val="both"/>
              <w:rPr>
                <w:lang w:val="en-IN"/>
              </w:rPr>
            </w:pPr>
            <w:r w:rsidRPr="00E17E3B">
              <w:rPr>
                <w:b/>
                <w:bCs/>
                <w:lang w:val="en-IN"/>
              </w:rPr>
              <w:t>Real-Time Detection</w:t>
            </w:r>
            <w:r w:rsidRPr="00E17E3B">
              <w:rPr>
                <w:lang w:val="en-IN"/>
              </w:rPr>
              <w:t>: Processes images in real time.</w:t>
            </w:r>
          </w:p>
          <w:p w14:paraId="354FB2AA" w14:textId="08470407" w:rsidR="00E17E3B" w:rsidRPr="00E17E3B" w:rsidRDefault="00E17E3B" w:rsidP="00E17E3B">
            <w:pPr>
              <w:spacing w:after="120" w:line="240" w:lineRule="auto"/>
              <w:jc w:val="both"/>
              <w:rPr>
                <w:lang w:val="en-IN"/>
              </w:rPr>
            </w:pPr>
            <w:r w:rsidRPr="00E17E3B">
              <w:rPr>
                <w:b/>
                <w:bCs/>
                <w:lang w:val="en-IN"/>
              </w:rPr>
              <w:t>Multi-Object Tracking</w:t>
            </w:r>
            <w:r w:rsidRPr="00E17E3B">
              <w:rPr>
                <w:lang w:val="en-IN"/>
              </w:rPr>
              <w:t>: Detects and tracks multiple objects simultaneously.</w:t>
            </w:r>
          </w:p>
          <w:p w14:paraId="4D85F3A2" w14:textId="5A4F1DF1" w:rsidR="00E17E3B" w:rsidRPr="00E17E3B" w:rsidRDefault="00E17E3B" w:rsidP="00E17E3B">
            <w:pPr>
              <w:spacing w:after="120" w:line="240" w:lineRule="auto"/>
              <w:jc w:val="both"/>
              <w:rPr>
                <w:lang w:val="en-IN"/>
              </w:rPr>
            </w:pPr>
            <w:r w:rsidRPr="00E17E3B">
              <w:rPr>
                <w:b/>
                <w:bCs/>
                <w:lang w:val="en-IN"/>
              </w:rPr>
              <w:t>High Accuracy</w:t>
            </w:r>
            <w:r w:rsidRPr="00E17E3B">
              <w:rPr>
                <w:lang w:val="en-IN"/>
              </w:rPr>
              <w:t>: Achieves a high level of detection accuracy due to the use of deep learning techniques.</w:t>
            </w:r>
          </w:p>
          <w:p w14:paraId="26E05975" w14:textId="2F7A3B0B" w:rsidR="00E17E3B" w:rsidRPr="00E17E3B" w:rsidRDefault="00E17E3B" w:rsidP="00E17E3B">
            <w:pPr>
              <w:spacing w:after="120" w:line="240" w:lineRule="auto"/>
              <w:jc w:val="both"/>
              <w:rPr>
                <w:lang w:val="en-IN"/>
              </w:rPr>
            </w:pPr>
            <w:r w:rsidRPr="00E17E3B">
              <w:rPr>
                <w:b/>
                <w:bCs/>
                <w:lang w:val="en-IN"/>
              </w:rPr>
              <w:t>Single-Stage Detection</w:t>
            </w:r>
            <w:r w:rsidRPr="00E17E3B">
              <w:rPr>
                <w:lang w:val="en-IN"/>
              </w:rPr>
              <w:t>: Combines detection and classification in a single forward pass.</w:t>
            </w:r>
          </w:p>
          <w:p w14:paraId="35A4E977" w14:textId="67A9F634" w:rsidR="005652E7" w:rsidRPr="00373AB0" w:rsidRDefault="00E17E3B" w:rsidP="00E17E3B">
            <w:pPr>
              <w:spacing w:after="120" w:line="240" w:lineRule="auto"/>
              <w:jc w:val="both"/>
            </w:pPr>
            <w:r w:rsidRPr="00E17E3B">
              <w:rPr>
                <w:b/>
                <w:bCs/>
                <w:lang w:val="en-IN"/>
              </w:rPr>
              <w:t>Customizable</w:t>
            </w:r>
            <w:r w:rsidRPr="00E17E3B">
              <w:rPr>
                <w:lang w:val="en-IN"/>
              </w:rPr>
              <w:t>: Can be trained on custom datasets for specific applications.</w:t>
            </w:r>
          </w:p>
        </w:tc>
        <w:tc>
          <w:tcPr>
            <w:tcW w:w="4852" w:type="dxa"/>
          </w:tcPr>
          <w:p w14:paraId="26433FD8" w14:textId="05ABF2D3" w:rsidR="005652E7" w:rsidRDefault="00E17E3B" w:rsidP="00FA3919">
            <w:pPr>
              <w:spacing w:after="120" w:line="240" w:lineRule="auto"/>
              <w:jc w:val="both"/>
            </w:pPr>
            <w:r w:rsidRPr="00E17E3B">
              <w:t>The work contributes to the field of computer vision by advancing the state of real-time object detection, providing a robust method for applications requiring quick and accurate identification of objects. This is particularly valuable in fields like autonomous driving, security surveillance, and robotics.</w:t>
            </w:r>
            <w:r w:rsidRPr="00E17E3B">
              <w:t xml:space="preserve"> </w:t>
            </w:r>
          </w:p>
        </w:tc>
      </w:tr>
      <w:tr w:rsidR="005652E7" w14:paraId="0C559583" w14:textId="77777777" w:rsidTr="00FA3919">
        <w:tc>
          <w:tcPr>
            <w:tcW w:w="6771" w:type="dxa"/>
            <w:gridSpan w:val="4"/>
            <w:shd w:val="clear" w:color="auto" w:fill="FFCCFF"/>
          </w:tcPr>
          <w:p w14:paraId="60E665B9" w14:textId="77777777" w:rsidR="005652E7" w:rsidRDefault="005652E7" w:rsidP="00FA3919">
            <w:pPr>
              <w:spacing w:after="120" w:line="240" w:lineRule="auto"/>
              <w:jc w:val="center"/>
              <w:rPr>
                <w:b/>
              </w:rPr>
            </w:pPr>
            <w:r>
              <w:rPr>
                <w:b/>
              </w:rPr>
              <w:t>Positive Impact of this Solution in This Project Domain</w:t>
            </w:r>
          </w:p>
        </w:tc>
        <w:tc>
          <w:tcPr>
            <w:tcW w:w="7403" w:type="dxa"/>
            <w:gridSpan w:val="3"/>
            <w:shd w:val="clear" w:color="auto" w:fill="FFCCFF"/>
          </w:tcPr>
          <w:p w14:paraId="01D9671E" w14:textId="77777777" w:rsidR="005652E7" w:rsidRDefault="005652E7" w:rsidP="00FA3919">
            <w:pPr>
              <w:spacing w:after="120" w:line="240" w:lineRule="auto"/>
              <w:jc w:val="both"/>
              <w:rPr>
                <w:b/>
              </w:rPr>
            </w:pPr>
            <w:r>
              <w:rPr>
                <w:b/>
              </w:rPr>
              <w:t>Negative Impact of this Solution in This Project Domain</w:t>
            </w:r>
          </w:p>
        </w:tc>
      </w:tr>
      <w:tr w:rsidR="005652E7" w14:paraId="56118578" w14:textId="77777777" w:rsidTr="00FA3919">
        <w:tc>
          <w:tcPr>
            <w:tcW w:w="6771" w:type="dxa"/>
            <w:gridSpan w:val="4"/>
            <w:shd w:val="clear" w:color="auto" w:fill="auto"/>
          </w:tcPr>
          <w:p w14:paraId="4A556B21" w14:textId="18D0C850" w:rsidR="005652E7" w:rsidRDefault="00E17E3B" w:rsidP="00FA3919">
            <w:pPr>
              <w:spacing w:after="120" w:line="240" w:lineRule="auto"/>
              <w:jc w:val="both"/>
            </w:pPr>
            <w:r w:rsidRPr="00E17E3B">
              <w:t>The implementation of the YOLO algorithm significantly enhances safety in robotics by enabling real-time hazard detection, which is crucial for protecting children in environments where robotic systems operate. By swiftly identifying potential dangers, such as sharp objects or hazardous areas, the algorithm contributes to creating a safer interaction between children and robots. Additionally, the efficiency of processes like traffic monitoring and security systems is markedly improved, as YOLO allows for the simultaneous detection and classification of multiple objects, facilitating quick decision-making.</w:t>
            </w:r>
          </w:p>
        </w:tc>
        <w:tc>
          <w:tcPr>
            <w:tcW w:w="7403" w:type="dxa"/>
            <w:gridSpan w:val="3"/>
            <w:shd w:val="clear" w:color="auto" w:fill="auto"/>
          </w:tcPr>
          <w:p w14:paraId="49FBA5B9" w14:textId="528ADB7F" w:rsidR="005652E7" w:rsidRDefault="00E17E3B" w:rsidP="00FA3919">
            <w:pPr>
              <w:spacing w:after="120" w:line="240" w:lineRule="auto"/>
              <w:jc w:val="both"/>
            </w:pPr>
            <w:r w:rsidRPr="00E17E3B">
              <w:t>Despite its advantages, the YOLO algorithm presents certain limitations in the context of child safety in robotics. One significant concern is the risk of misclassification, where the algorithm may generate false positives or negatives, potentially leading to safety hazards if a dangerous object is misidentified or overlooked. This misclassification risk poses serious implications in environments involving children, where accurate detection is paramount.</w:t>
            </w:r>
          </w:p>
        </w:tc>
      </w:tr>
      <w:tr w:rsidR="005652E7" w14:paraId="1631EC82" w14:textId="77777777" w:rsidTr="00FA3919">
        <w:tc>
          <w:tcPr>
            <w:tcW w:w="4661" w:type="dxa"/>
            <w:gridSpan w:val="3"/>
            <w:shd w:val="clear" w:color="auto" w:fill="F7CBAC"/>
          </w:tcPr>
          <w:p w14:paraId="793A2F92" w14:textId="77777777" w:rsidR="005652E7" w:rsidRDefault="005652E7" w:rsidP="00FA3919">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483FF238" w14:textId="77777777" w:rsidR="005652E7" w:rsidRDefault="005652E7" w:rsidP="00FA3919">
            <w:pPr>
              <w:spacing w:after="120" w:line="240" w:lineRule="auto"/>
              <w:jc w:val="center"/>
              <w:rPr>
                <w:b/>
              </w:rPr>
            </w:pPr>
            <w:r>
              <w:rPr>
                <w:b/>
              </w:rPr>
              <w:t>The Tools That Assessed this Work</w:t>
            </w:r>
          </w:p>
        </w:tc>
        <w:tc>
          <w:tcPr>
            <w:tcW w:w="4852" w:type="dxa"/>
            <w:shd w:val="clear" w:color="auto" w:fill="F7CBAC"/>
          </w:tcPr>
          <w:p w14:paraId="583C23B0" w14:textId="77777777" w:rsidR="005652E7" w:rsidRDefault="005652E7" w:rsidP="00FA3919">
            <w:pPr>
              <w:spacing w:after="120" w:line="240" w:lineRule="auto"/>
              <w:jc w:val="center"/>
              <w:rPr>
                <w:b/>
              </w:rPr>
            </w:pPr>
            <w:r>
              <w:rPr>
                <w:b/>
              </w:rPr>
              <w:t>What is the Structure of this Paper</w:t>
            </w:r>
          </w:p>
        </w:tc>
      </w:tr>
      <w:tr w:rsidR="005652E7" w14:paraId="082FF503" w14:textId="77777777" w:rsidTr="00FA3919">
        <w:tc>
          <w:tcPr>
            <w:tcW w:w="4661" w:type="dxa"/>
            <w:gridSpan w:val="3"/>
          </w:tcPr>
          <w:p w14:paraId="144AFB57" w14:textId="068DB77D" w:rsidR="005652E7" w:rsidRDefault="00E17E3B" w:rsidP="00FA3919">
            <w:pPr>
              <w:spacing w:after="120" w:line="240" w:lineRule="auto"/>
              <w:jc w:val="both"/>
            </w:pPr>
            <w:r w:rsidRPr="00E17E3B">
              <w:t xml:space="preserve">The YOLO algorithm represents a significant advancement in the field of object detection. Its strengths lie in its speed and efficiency, making it </w:t>
            </w:r>
            <w:r w:rsidRPr="00E17E3B">
              <w:lastRenderedPageBreak/>
              <w:t>suitable for real-time applications. However, its limitations, particularly in localization and classification accuracy, must be addressed for it to be fully reliable in critical applications like child safety. Future work should focus on improving the model’s ability to accurately detect smaller objects and enhance its robustness against occlusions and other environmental challenges.</w:t>
            </w:r>
          </w:p>
        </w:tc>
        <w:tc>
          <w:tcPr>
            <w:tcW w:w="4661" w:type="dxa"/>
            <w:gridSpan w:val="3"/>
          </w:tcPr>
          <w:p w14:paraId="5C107BD7" w14:textId="1474D466" w:rsidR="00E17E3B" w:rsidRPr="00E17E3B" w:rsidRDefault="00E17E3B" w:rsidP="00E17E3B">
            <w:pPr>
              <w:pStyle w:val="ListParagraph"/>
              <w:numPr>
                <w:ilvl w:val="0"/>
                <w:numId w:val="31"/>
              </w:numPr>
              <w:spacing w:after="120" w:line="240" w:lineRule="auto"/>
              <w:jc w:val="both"/>
              <w:rPr>
                <w:lang w:val="en-IN"/>
              </w:rPr>
            </w:pPr>
            <w:r w:rsidRPr="00E17E3B">
              <w:rPr>
                <w:b/>
                <w:bCs/>
                <w:lang w:val="en-IN"/>
              </w:rPr>
              <w:lastRenderedPageBreak/>
              <w:t>Deep Learning Frameworks</w:t>
            </w:r>
            <w:r w:rsidRPr="00E17E3B">
              <w:rPr>
                <w:lang w:val="en-IN"/>
              </w:rPr>
              <w:t xml:space="preserve">: Tools like TensorFlow and </w:t>
            </w:r>
            <w:proofErr w:type="spellStart"/>
            <w:r w:rsidRPr="00E17E3B">
              <w:rPr>
                <w:lang w:val="en-IN"/>
              </w:rPr>
              <w:t>PyTorch</w:t>
            </w:r>
            <w:proofErr w:type="spellEnd"/>
            <w:r w:rsidRPr="00E17E3B">
              <w:rPr>
                <w:lang w:val="en-IN"/>
              </w:rPr>
              <w:t xml:space="preserve"> for implementing the YOLO algorithm.</w:t>
            </w:r>
          </w:p>
          <w:p w14:paraId="7F6BDE76" w14:textId="6104FD9B" w:rsidR="00E17E3B" w:rsidRPr="00E17E3B" w:rsidRDefault="00E17E3B" w:rsidP="00E17E3B">
            <w:pPr>
              <w:pStyle w:val="ListParagraph"/>
              <w:numPr>
                <w:ilvl w:val="0"/>
                <w:numId w:val="31"/>
              </w:numPr>
              <w:spacing w:after="120" w:line="240" w:lineRule="auto"/>
              <w:jc w:val="both"/>
              <w:rPr>
                <w:lang w:val="en-IN"/>
              </w:rPr>
            </w:pPr>
            <w:r w:rsidRPr="00E17E3B">
              <w:rPr>
                <w:b/>
                <w:bCs/>
                <w:lang w:val="en-IN"/>
              </w:rPr>
              <w:lastRenderedPageBreak/>
              <w:t>Data Annotation Tools</w:t>
            </w:r>
            <w:r w:rsidRPr="00E17E3B">
              <w:rPr>
                <w:lang w:val="en-IN"/>
              </w:rPr>
              <w:t>: Software for annotating images in the training dataset.</w:t>
            </w:r>
          </w:p>
          <w:p w14:paraId="684262A1" w14:textId="17821820" w:rsidR="00E17E3B" w:rsidRPr="00E17E3B" w:rsidRDefault="00E17E3B" w:rsidP="00E17E3B">
            <w:pPr>
              <w:pStyle w:val="ListParagraph"/>
              <w:numPr>
                <w:ilvl w:val="0"/>
                <w:numId w:val="31"/>
              </w:numPr>
              <w:spacing w:after="120" w:line="240" w:lineRule="auto"/>
              <w:jc w:val="both"/>
              <w:rPr>
                <w:lang w:val="en-IN"/>
              </w:rPr>
            </w:pPr>
            <w:r w:rsidRPr="00E17E3B">
              <w:rPr>
                <w:b/>
                <w:bCs/>
                <w:lang w:val="en-IN"/>
              </w:rPr>
              <w:t>Performance Evaluation Metrics</w:t>
            </w:r>
            <w:r w:rsidRPr="00E17E3B">
              <w:rPr>
                <w:lang w:val="en-IN"/>
              </w:rPr>
              <w:t xml:space="preserve">: Metrics such as </w:t>
            </w:r>
            <w:proofErr w:type="spellStart"/>
            <w:r w:rsidRPr="00E17E3B">
              <w:rPr>
                <w:lang w:val="en-IN"/>
              </w:rPr>
              <w:t>mAP</w:t>
            </w:r>
            <w:proofErr w:type="spellEnd"/>
            <w:r w:rsidRPr="00E17E3B">
              <w:rPr>
                <w:lang w:val="en-IN"/>
              </w:rPr>
              <w:t xml:space="preserve"> (mean Average Precision) and </w:t>
            </w:r>
            <w:proofErr w:type="spellStart"/>
            <w:r w:rsidRPr="00E17E3B">
              <w:rPr>
                <w:lang w:val="en-IN"/>
              </w:rPr>
              <w:t>IoU</w:t>
            </w:r>
            <w:proofErr w:type="spellEnd"/>
            <w:r w:rsidRPr="00E17E3B">
              <w:rPr>
                <w:lang w:val="en-IN"/>
              </w:rPr>
              <w:t xml:space="preserve"> for assessing detection accuracy.</w:t>
            </w:r>
          </w:p>
          <w:p w14:paraId="25E71B92" w14:textId="74E43DEB" w:rsidR="005652E7" w:rsidRDefault="00E17E3B" w:rsidP="00E17E3B">
            <w:pPr>
              <w:pStyle w:val="ListParagraph"/>
              <w:numPr>
                <w:ilvl w:val="0"/>
                <w:numId w:val="31"/>
              </w:numPr>
              <w:spacing w:after="120" w:line="240" w:lineRule="auto"/>
              <w:jc w:val="both"/>
            </w:pPr>
            <w:r w:rsidRPr="00E17E3B">
              <w:rPr>
                <w:b/>
                <w:bCs/>
                <w:lang w:val="en-IN"/>
              </w:rPr>
              <w:t>Visualization Tools</w:t>
            </w:r>
            <w:r w:rsidRPr="00E17E3B">
              <w:rPr>
                <w:lang w:val="en-IN"/>
              </w:rPr>
              <w:t>: Libraries for visualizing bounding boxes and class predictions on images for qualitative assessment.</w:t>
            </w:r>
          </w:p>
        </w:tc>
        <w:tc>
          <w:tcPr>
            <w:tcW w:w="4852" w:type="dxa"/>
          </w:tcPr>
          <w:p w14:paraId="2E1972E1" w14:textId="77777777" w:rsidR="005652E7" w:rsidRPr="00E17E3B" w:rsidRDefault="005652E7" w:rsidP="00E17E3B">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E17E3B">
              <w:rPr>
                <w:color w:val="000000"/>
                <w:lang w:val="en-IN"/>
              </w:rPr>
              <w:lastRenderedPageBreak/>
              <w:t>Abstract</w:t>
            </w:r>
          </w:p>
          <w:p w14:paraId="2158E19E" w14:textId="77777777" w:rsidR="005652E7" w:rsidRPr="00E17E3B" w:rsidRDefault="005652E7" w:rsidP="00E17E3B">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E17E3B">
              <w:rPr>
                <w:color w:val="000000"/>
                <w:lang w:val="en-IN"/>
              </w:rPr>
              <w:t>Introduction</w:t>
            </w:r>
          </w:p>
          <w:p w14:paraId="69D42B3F" w14:textId="3EF53295" w:rsidR="005652E7" w:rsidRPr="00E17E3B" w:rsidRDefault="00E17E3B" w:rsidP="00E17E3B">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E17E3B">
              <w:rPr>
                <w:color w:val="000000"/>
                <w:lang w:val="en-IN"/>
              </w:rPr>
              <w:t>CNN</w:t>
            </w:r>
          </w:p>
          <w:p w14:paraId="0B8C04F7" w14:textId="37A75CEA" w:rsidR="005652E7" w:rsidRPr="00E17E3B" w:rsidRDefault="00E17E3B" w:rsidP="00E17E3B">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E17E3B">
              <w:rPr>
                <w:color w:val="000000"/>
                <w:lang w:val="en-IN"/>
              </w:rPr>
              <w:lastRenderedPageBreak/>
              <w:t>Working of YOLO</w:t>
            </w:r>
          </w:p>
          <w:p w14:paraId="15A73746" w14:textId="5E09D6B2" w:rsidR="005652E7" w:rsidRPr="00E17E3B" w:rsidRDefault="00E17E3B" w:rsidP="00E17E3B">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E17E3B">
              <w:rPr>
                <w:color w:val="000000"/>
                <w:lang w:val="en-IN"/>
              </w:rPr>
              <w:t>Literature Survey</w:t>
            </w:r>
          </w:p>
          <w:p w14:paraId="4B002D1B" w14:textId="77777777" w:rsidR="005652E7" w:rsidRPr="00E17E3B" w:rsidRDefault="005652E7" w:rsidP="00E17E3B">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E17E3B">
              <w:rPr>
                <w:color w:val="000000"/>
                <w:lang w:val="en-IN"/>
              </w:rPr>
              <w:t>Experiments</w:t>
            </w:r>
          </w:p>
          <w:p w14:paraId="60CF32E2" w14:textId="77777777" w:rsidR="005652E7" w:rsidRPr="00E17E3B" w:rsidRDefault="005652E7" w:rsidP="00E17E3B">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E17E3B">
              <w:rPr>
                <w:color w:val="000000"/>
                <w:lang w:val="en-IN"/>
              </w:rPr>
              <w:t xml:space="preserve">Result And Discussions </w:t>
            </w:r>
          </w:p>
          <w:p w14:paraId="07DFEC49" w14:textId="77777777" w:rsidR="005652E7" w:rsidRPr="00E17E3B" w:rsidRDefault="005652E7" w:rsidP="00E17E3B">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E17E3B">
              <w:rPr>
                <w:color w:val="000000"/>
                <w:lang w:val="en-IN"/>
              </w:rPr>
              <w:t>Conclusion</w:t>
            </w:r>
          </w:p>
          <w:p w14:paraId="34785A60" w14:textId="77777777" w:rsidR="005652E7" w:rsidRDefault="005652E7" w:rsidP="00E17E3B">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1080"/>
              <w:jc w:val="both"/>
              <w:rPr>
                <w:color w:val="000000"/>
              </w:rPr>
            </w:pPr>
          </w:p>
        </w:tc>
      </w:tr>
      <w:tr w:rsidR="005652E7" w14:paraId="0357D461" w14:textId="77777777" w:rsidTr="00FA3919">
        <w:tc>
          <w:tcPr>
            <w:tcW w:w="14174" w:type="dxa"/>
            <w:gridSpan w:val="7"/>
            <w:shd w:val="clear" w:color="auto" w:fill="F7CBAC"/>
          </w:tcPr>
          <w:p w14:paraId="32D7294A" w14:textId="77777777" w:rsidR="005652E7" w:rsidRDefault="005652E7" w:rsidP="00FA3919">
            <w:pPr>
              <w:spacing w:after="120" w:line="240" w:lineRule="auto"/>
              <w:rPr>
                <w:b/>
              </w:rPr>
            </w:pPr>
            <w:r>
              <w:rPr>
                <w:b/>
              </w:rPr>
              <w:lastRenderedPageBreak/>
              <w:t>Diagram/Flowchart</w:t>
            </w:r>
          </w:p>
        </w:tc>
      </w:tr>
      <w:tr w:rsidR="005652E7" w14:paraId="1DFA4C91" w14:textId="77777777" w:rsidTr="00FA3919">
        <w:tc>
          <w:tcPr>
            <w:tcW w:w="14174" w:type="dxa"/>
            <w:gridSpan w:val="7"/>
          </w:tcPr>
          <w:p w14:paraId="5B7B2E35" w14:textId="023609BE" w:rsidR="005652E7" w:rsidRDefault="00E17E3B" w:rsidP="00FA3919">
            <w:pPr>
              <w:spacing w:after="120" w:line="240" w:lineRule="auto"/>
              <w:jc w:val="center"/>
            </w:pPr>
            <w:r w:rsidRPr="00E17E3B">
              <w:drawing>
                <wp:inline distT="0" distB="0" distL="0" distR="0" wp14:anchorId="6E206FEC" wp14:editId="00693D65">
                  <wp:extent cx="6390005" cy="2264898"/>
                  <wp:effectExtent l="0" t="0" r="0" b="2540"/>
                  <wp:docPr id="60174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40412" name=""/>
                          <pic:cNvPicPr/>
                        </pic:nvPicPr>
                        <pic:blipFill>
                          <a:blip r:embed="rId21"/>
                          <a:stretch>
                            <a:fillRect/>
                          </a:stretch>
                        </pic:blipFill>
                        <pic:spPr>
                          <a:xfrm>
                            <a:off x="0" y="0"/>
                            <a:ext cx="6407413" cy="2271068"/>
                          </a:xfrm>
                          <a:prstGeom prst="rect">
                            <a:avLst/>
                          </a:prstGeom>
                        </pic:spPr>
                      </pic:pic>
                    </a:graphicData>
                  </a:graphic>
                </wp:inline>
              </w:drawing>
            </w:r>
          </w:p>
          <w:p w14:paraId="1FA87E19" w14:textId="77777777" w:rsidR="005652E7" w:rsidRDefault="005652E7" w:rsidP="00FA3919">
            <w:pPr>
              <w:spacing w:after="120" w:line="240" w:lineRule="auto"/>
            </w:pPr>
          </w:p>
        </w:tc>
      </w:tr>
    </w:tbl>
    <w:p w14:paraId="26581518" w14:textId="77777777" w:rsidR="005652E7" w:rsidRDefault="005652E7" w:rsidP="005652E7">
      <w:pPr>
        <w:spacing w:after="120" w:line="240" w:lineRule="auto"/>
        <w:rPr>
          <w:b/>
        </w:rPr>
      </w:pPr>
    </w:p>
    <w:p w14:paraId="1C2DF8F6" w14:textId="77777777" w:rsidR="005652E7" w:rsidRDefault="005652E7" w:rsidP="005652E7">
      <w:pPr>
        <w:spacing w:after="120" w:line="240" w:lineRule="auto"/>
        <w:rPr>
          <w:b/>
        </w:rPr>
      </w:pPr>
    </w:p>
    <w:p w14:paraId="1C262787" w14:textId="1DE2E331" w:rsidR="005652E7" w:rsidRDefault="005652E7" w:rsidP="00E17E3B">
      <w:pPr>
        <w:spacing w:after="120" w:line="240" w:lineRule="auto"/>
        <w:jc w:val="center"/>
        <w:rPr>
          <w:b/>
        </w:rPr>
      </w:pPr>
      <w:r>
        <w:rPr>
          <w:b/>
        </w:rPr>
        <w:t xml:space="preserve">--End of Paper </w:t>
      </w:r>
      <w:r w:rsidR="00E17E3B">
        <w:rPr>
          <w:b/>
        </w:rPr>
        <w:t>1</w:t>
      </w:r>
      <w:r>
        <w:rPr>
          <w:b/>
        </w:rPr>
        <w:t>4—</w:t>
      </w: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5652E7" w14:paraId="3A021445" w14:textId="77777777" w:rsidTr="00FA3919">
        <w:tc>
          <w:tcPr>
            <w:tcW w:w="14174" w:type="dxa"/>
            <w:gridSpan w:val="7"/>
            <w:shd w:val="clear" w:color="auto" w:fill="FFE599"/>
          </w:tcPr>
          <w:p w14:paraId="7EC72C79" w14:textId="4C3689AB" w:rsidR="005652E7" w:rsidRDefault="00E17E3B" w:rsidP="00FA3919">
            <w:pPr>
              <w:spacing w:after="120" w:line="240" w:lineRule="auto"/>
              <w:jc w:val="center"/>
              <w:rPr>
                <w:b/>
              </w:rPr>
            </w:pPr>
            <w:r>
              <w:rPr>
                <w:b/>
              </w:rPr>
              <w:lastRenderedPageBreak/>
              <w:t>15</w:t>
            </w:r>
          </w:p>
        </w:tc>
      </w:tr>
      <w:tr w:rsidR="005652E7" w14:paraId="227FE9AE" w14:textId="77777777" w:rsidTr="00FA3919">
        <w:tc>
          <w:tcPr>
            <w:tcW w:w="4077" w:type="dxa"/>
            <w:shd w:val="clear" w:color="auto" w:fill="F4B083"/>
          </w:tcPr>
          <w:p w14:paraId="7CD06DB5" w14:textId="77777777" w:rsidR="005652E7" w:rsidRDefault="005652E7" w:rsidP="00FA3919">
            <w:pPr>
              <w:spacing w:after="120" w:line="240" w:lineRule="auto"/>
              <w:jc w:val="center"/>
            </w:pPr>
            <w:r>
              <w:rPr>
                <w:b/>
              </w:rPr>
              <w:t>Reference in APA format</w:t>
            </w:r>
          </w:p>
        </w:tc>
        <w:tc>
          <w:tcPr>
            <w:tcW w:w="10097" w:type="dxa"/>
            <w:gridSpan w:val="6"/>
            <w:shd w:val="clear" w:color="auto" w:fill="auto"/>
          </w:tcPr>
          <w:p w14:paraId="630DC65E" w14:textId="77777777" w:rsidR="005652E7" w:rsidRDefault="005652E7" w:rsidP="00FA3919">
            <w:pPr>
              <w:spacing w:after="120" w:line="240" w:lineRule="auto"/>
              <w:jc w:val="center"/>
            </w:pPr>
          </w:p>
        </w:tc>
      </w:tr>
      <w:tr w:rsidR="005652E7" w14:paraId="3D2C92D0" w14:textId="77777777" w:rsidTr="00FA3919">
        <w:tc>
          <w:tcPr>
            <w:tcW w:w="4077" w:type="dxa"/>
            <w:shd w:val="clear" w:color="auto" w:fill="F4B083"/>
          </w:tcPr>
          <w:p w14:paraId="20347069" w14:textId="77777777" w:rsidR="005652E7" w:rsidRDefault="005652E7" w:rsidP="00FA3919">
            <w:pPr>
              <w:spacing w:after="120" w:line="240" w:lineRule="auto"/>
              <w:jc w:val="center"/>
            </w:pPr>
            <w:r>
              <w:rPr>
                <w:b/>
              </w:rPr>
              <w:t>URL of the Reference</w:t>
            </w:r>
          </w:p>
        </w:tc>
        <w:tc>
          <w:tcPr>
            <w:tcW w:w="4395" w:type="dxa"/>
            <w:gridSpan w:val="4"/>
            <w:shd w:val="clear" w:color="auto" w:fill="F4B083"/>
          </w:tcPr>
          <w:p w14:paraId="16C92877" w14:textId="77777777" w:rsidR="005652E7" w:rsidRDefault="005652E7" w:rsidP="00FA3919">
            <w:pPr>
              <w:spacing w:after="120" w:line="240" w:lineRule="auto"/>
              <w:jc w:val="center"/>
              <w:rPr>
                <w:b/>
              </w:rPr>
            </w:pPr>
            <w:r>
              <w:rPr>
                <w:b/>
              </w:rPr>
              <w:t>Authors Names and Emails</w:t>
            </w:r>
          </w:p>
        </w:tc>
        <w:tc>
          <w:tcPr>
            <w:tcW w:w="5702" w:type="dxa"/>
            <w:gridSpan w:val="2"/>
            <w:shd w:val="clear" w:color="auto" w:fill="F4B083"/>
          </w:tcPr>
          <w:p w14:paraId="3E22192C" w14:textId="77777777" w:rsidR="005652E7" w:rsidRDefault="005652E7" w:rsidP="00FA3919">
            <w:pPr>
              <w:spacing w:after="120" w:line="240" w:lineRule="auto"/>
              <w:jc w:val="center"/>
            </w:pPr>
            <w:r>
              <w:rPr>
                <w:b/>
              </w:rPr>
              <w:t>Keywords in this Reference</w:t>
            </w:r>
          </w:p>
        </w:tc>
      </w:tr>
      <w:tr w:rsidR="005652E7" w14:paraId="729B0BC4" w14:textId="77777777" w:rsidTr="00FA3919">
        <w:tc>
          <w:tcPr>
            <w:tcW w:w="4077" w:type="dxa"/>
          </w:tcPr>
          <w:p w14:paraId="720909A1" w14:textId="48142F45" w:rsidR="005652E7" w:rsidRDefault="00E17E3B" w:rsidP="00FA3919">
            <w:pPr>
              <w:spacing w:after="120" w:line="240" w:lineRule="auto"/>
            </w:pPr>
            <w:r w:rsidRPr="00E17E3B">
              <w:t>https://arxiv.org/pdf/2304.00501</w:t>
            </w:r>
          </w:p>
        </w:tc>
        <w:tc>
          <w:tcPr>
            <w:tcW w:w="4395" w:type="dxa"/>
            <w:gridSpan w:val="4"/>
          </w:tcPr>
          <w:p w14:paraId="182028CE" w14:textId="77777777" w:rsidR="00E17E3B" w:rsidRPr="00E17E3B" w:rsidRDefault="00E17E3B" w:rsidP="00E17E3B">
            <w:pPr>
              <w:numPr>
                <w:ilvl w:val="0"/>
                <w:numId w:val="6"/>
              </w:numPr>
              <w:spacing w:after="120" w:line="240" w:lineRule="auto"/>
              <w:rPr>
                <w:b/>
                <w:bCs/>
                <w:lang w:val="en-IN"/>
              </w:rPr>
            </w:pPr>
            <w:r w:rsidRPr="00E17E3B">
              <w:rPr>
                <w:b/>
                <w:bCs/>
                <w:lang w:val="en-IN"/>
              </w:rPr>
              <w:t>Juan Terven</w:t>
            </w:r>
          </w:p>
          <w:p w14:paraId="53BB4DD5" w14:textId="2CD71B3F" w:rsidR="00E17E3B" w:rsidRPr="00E17E3B" w:rsidRDefault="00E17E3B" w:rsidP="00E17E3B">
            <w:pPr>
              <w:numPr>
                <w:ilvl w:val="0"/>
                <w:numId w:val="6"/>
              </w:numPr>
              <w:spacing w:after="120" w:line="240" w:lineRule="auto"/>
              <w:rPr>
                <w:b/>
                <w:bCs/>
                <w:lang w:val="en-IN"/>
              </w:rPr>
            </w:pPr>
            <w:r w:rsidRPr="00E17E3B">
              <w:rPr>
                <w:b/>
                <w:bCs/>
                <w:lang w:val="en-IN"/>
              </w:rPr>
              <w:t>Diana-Margarita Córdova-Esparza</w:t>
            </w:r>
          </w:p>
          <w:p w14:paraId="2C56C0DF" w14:textId="77777777" w:rsidR="005652E7" w:rsidRDefault="005652E7" w:rsidP="00FA3919">
            <w:pPr>
              <w:spacing w:after="120" w:line="240" w:lineRule="auto"/>
            </w:pPr>
          </w:p>
        </w:tc>
        <w:tc>
          <w:tcPr>
            <w:tcW w:w="5702" w:type="dxa"/>
            <w:gridSpan w:val="2"/>
          </w:tcPr>
          <w:p w14:paraId="1731F545" w14:textId="31585675" w:rsidR="005652E7" w:rsidRDefault="00E17E3B" w:rsidP="00FA3919">
            <w:pPr>
              <w:spacing w:after="120" w:line="240" w:lineRule="auto"/>
            </w:pPr>
            <w:r w:rsidRPr="00E17E3B">
              <w:t>YOLO · Object detection · Deep Learning · Computer Vision</w:t>
            </w:r>
          </w:p>
        </w:tc>
      </w:tr>
      <w:tr w:rsidR="005652E7" w14:paraId="5358D19C" w14:textId="77777777" w:rsidTr="00FA3919">
        <w:tc>
          <w:tcPr>
            <w:tcW w:w="4077" w:type="dxa"/>
            <w:shd w:val="clear" w:color="auto" w:fill="F7CBAC"/>
          </w:tcPr>
          <w:p w14:paraId="411F44C8" w14:textId="77777777" w:rsidR="005652E7" w:rsidRDefault="005652E7" w:rsidP="00FA3919">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5" w:type="dxa"/>
            <w:gridSpan w:val="4"/>
            <w:shd w:val="clear" w:color="auto" w:fill="F7CBAC"/>
          </w:tcPr>
          <w:p w14:paraId="679E79C1" w14:textId="77777777" w:rsidR="005652E7" w:rsidRDefault="005652E7" w:rsidP="00FA3919">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45B1DDCB" w14:textId="77777777" w:rsidR="005652E7" w:rsidRDefault="005652E7" w:rsidP="00FA3919">
            <w:pPr>
              <w:spacing w:after="120" w:line="240" w:lineRule="auto"/>
              <w:jc w:val="center"/>
              <w:rPr>
                <w:b/>
              </w:rPr>
            </w:pPr>
            <w:r>
              <w:rPr>
                <w:b/>
              </w:rPr>
              <w:t>What are the components of it?</w:t>
            </w:r>
          </w:p>
          <w:p w14:paraId="5396982D" w14:textId="77777777" w:rsidR="005652E7" w:rsidRDefault="005652E7" w:rsidP="00FA3919">
            <w:pPr>
              <w:spacing w:after="120" w:line="240" w:lineRule="auto"/>
              <w:jc w:val="center"/>
              <w:rPr>
                <w:b/>
              </w:rPr>
            </w:pPr>
          </w:p>
        </w:tc>
      </w:tr>
      <w:tr w:rsidR="005652E7" w14:paraId="51BCC3A0" w14:textId="77777777" w:rsidTr="00FA3919">
        <w:tc>
          <w:tcPr>
            <w:tcW w:w="4077" w:type="dxa"/>
          </w:tcPr>
          <w:p w14:paraId="116E30A8" w14:textId="1161C77D" w:rsidR="005652E7" w:rsidRDefault="008D425D" w:rsidP="00FA3919">
            <w:pPr>
              <w:spacing w:after="120" w:line="240" w:lineRule="auto"/>
              <w:jc w:val="both"/>
            </w:pPr>
            <w:r w:rsidRPr="008D425D">
              <w:t>A Comprehensive Review of YOLO Architectures in Computer Vision: From YOLOv1 to YOLOv8 and YOLO-NAS</w:t>
            </w:r>
          </w:p>
        </w:tc>
        <w:tc>
          <w:tcPr>
            <w:tcW w:w="4395" w:type="dxa"/>
            <w:gridSpan w:val="4"/>
          </w:tcPr>
          <w:p w14:paraId="4B4D4E7C" w14:textId="505F18AF" w:rsidR="005652E7" w:rsidRDefault="008D425D" w:rsidP="00FA3919">
            <w:pPr>
              <w:spacing w:after="120" w:line="240" w:lineRule="auto"/>
              <w:jc w:val="both"/>
            </w:pPr>
            <w:r w:rsidRPr="008D425D">
              <w:t>The goal of this paper is to provide an extensive analysis of the evolution of YOLO (You Only Look Once) object detection frameworks, detailing the innovations and improvements made from YOLOv1 through to the latest versions, including YOLOv8 and YOLO-NAS. The paper aims to summarize key developments, architectural changes, and future research directions in real-time object detection systems.</w:t>
            </w:r>
          </w:p>
        </w:tc>
        <w:tc>
          <w:tcPr>
            <w:tcW w:w="5702" w:type="dxa"/>
            <w:gridSpan w:val="2"/>
          </w:tcPr>
          <w:p w14:paraId="19C527E3" w14:textId="2F81FF9A" w:rsidR="008D425D" w:rsidRPr="008D425D" w:rsidRDefault="008D425D" w:rsidP="008D425D">
            <w:pPr>
              <w:spacing w:after="120" w:line="240" w:lineRule="auto"/>
              <w:jc w:val="both"/>
              <w:rPr>
                <w:lang w:val="en-IN"/>
              </w:rPr>
            </w:pPr>
            <w:r w:rsidRPr="008D425D">
              <w:rPr>
                <w:b/>
                <w:bCs/>
                <w:lang w:val="en-IN"/>
              </w:rPr>
              <w:t>YOLO Frameworks</w:t>
            </w:r>
            <w:r w:rsidRPr="008D425D">
              <w:rPr>
                <w:lang w:val="en-IN"/>
              </w:rPr>
              <w:t>: Reviews the various YOLO iterations (YOLOv1 to YOLOv8, YOLO-NAS).</w:t>
            </w:r>
          </w:p>
          <w:p w14:paraId="3B97E4BD" w14:textId="1D83EED1" w:rsidR="008D425D" w:rsidRPr="008D425D" w:rsidRDefault="008D425D" w:rsidP="008D425D">
            <w:pPr>
              <w:spacing w:after="120" w:line="240" w:lineRule="auto"/>
              <w:jc w:val="both"/>
              <w:rPr>
                <w:lang w:val="en-IN"/>
              </w:rPr>
            </w:pPr>
            <w:r w:rsidRPr="008D425D">
              <w:rPr>
                <w:b/>
                <w:bCs/>
                <w:lang w:val="en-IN"/>
              </w:rPr>
              <w:t>Network Architectures</w:t>
            </w:r>
            <w:r w:rsidRPr="008D425D">
              <w:rPr>
                <w:lang w:val="en-IN"/>
              </w:rPr>
              <w:t>: Discusses major architectural modifications and enhancements across different YOLO versions.</w:t>
            </w:r>
          </w:p>
          <w:p w14:paraId="4D2F061E" w14:textId="08F0B258" w:rsidR="008D425D" w:rsidRPr="008D425D" w:rsidRDefault="008D425D" w:rsidP="008D425D">
            <w:pPr>
              <w:spacing w:after="120" w:line="240" w:lineRule="auto"/>
              <w:jc w:val="both"/>
              <w:rPr>
                <w:lang w:val="en-IN"/>
              </w:rPr>
            </w:pPr>
            <w:r w:rsidRPr="008D425D">
              <w:rPr>
                <w:b/>
                <w:bCs/>
                <w:lang w:val="en-IN"/>
              </w:rPr>
              <w:t>Training Techniques</w:t>
            </w:r>
            <w:r w:rsidRPr="008D425D">
              <w:rPr>
                <w:lang w:val="en-IN"/>
              </w:rPr>
              <w:t>: Highlights training tricks and methodologies that have contributed to YOLO’s evolution.</w:t>
            </w:r>
          </w:p>
          <w:p w14:paraId="3FCA5F74" w14:textId="2BEE9938" w:rsidR="005652E7" w:rsidRPr="00B24751" w:rsidRDefault="008D425D" w:rsidP="008D425D">
            <w:pPr>
              <w:spacing w:after="120" w:line="240" w:lineRule="auto"/>
              <w:jc w:val="both"/>
            </w:pPr>
            <w:r w:rsidRPr="008D425D">
              <w:rPr>
                <w:b/>
                <w:bCs/>
                <w:lang w:val="en-IN"/>
              </w:rPr>
              <w:t>Metrics</w:t>
            </w:r>
            <w:r w:rsidRPr="008D425D">
              <w:rPr>
                <w:lang w:val="en-IN"/>
              </w:rPr>
              <w:t>: Introduces evaluation metrics such as Average Precision (AP) and discusses their computation methods across different datasets.</w:t>
            </w:r>
            <w:r w:rsidRPr="008D425D">
              <w:t xml:space="preserve"> </w:t>
            </w:r>
          </w:p>
        </w:tc>
      </w:tr>
      <w:tr w:rsidR="005652E7" w14:paraId="7558742B" w14:textId="77777777" w:rsidTr="00FA3919">
        <w:tc>
          <w:tcPr>
            <w:tcW w:w="14174" w:type="dxa"/>
            <w:gridSpan w:val="7"/>
            <w:shd w:val="clear" w:color="auto" w:fill="F7CBAC"/>
          </w:tcPr>
          <w:p w14:paraId="51A9ACD6" w14:textId="77777777" w:rsidR="005652E7" w:rsidRDefault="005652E7" w:rsidP="00FA3919">
            <w:pPr>
              <w:spacing w:after="120" w:line="240" w:lineRule="auto"/>
              <w:jc w:val="center"/>
              <w:rPr>
                <w:b/>
              </w:rPr>
            </w:pPr>
            <w:r>
              <w:rPr>
                <w:b/>
              </w:rPr>
              <w:t>The Process (Mechanism) of this Work; Means How the Problem has Solved &amp; Advantage &amp; Disadvantage of Each Step in This Process</w:t>
            </w:r>
          </w:p>
        </w:tc>
      </w:tr>
      <w:tr w:rsidR="005652E7" w14:paraId="3CF092B8" w14:textId="77777777" w:rsidTr="00FA3919">
        <w:tc>
          <w:tcPr>
            <w:tcW w:w="14174" w:type="dxa"/>
            <w:gridSpan w:val="7"/>
          </w:tcPr>
          <w:p w14:paraId="5D6D7B13" w14:textId="77777777" w:rsidR="005652E7" w:rsidRDefault="005652E7" w:rsidP="00FA3919">
            <w:pPr>
              <w:spacing w:after="120" w:line="240" w:lineRule="auto"/>
            </w:pPr>
          </w:p>
          <w:p w14:paraId="4C175FA5" w14:textId="77777777" w:rsidR="005652E7" w:rsidRDefault="005652E7" w:rsidP="00FA3919">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5652E7" w14:paraId="3CBDA886" w14:textId="77777777" w:rsidTr="00FA3919">
              <w:tc>
                <w:tcPr>
                  <w:tcW w:w="846" w:type="dxa"/>
                  <w:shd w:val="clear" w:color="auto" w:fill="C9C9C9"/>
                </w:tcPr>
                <w:p w14:paraId="37BD0B51" w14:textId="77777777" w:rsidR="005652E7" w:rsidRDefault="005652E7" w:rsidP="00FA3919">
                  <w:pPr>
                    <w:spacing w:after="120" w:line="240" w:lineRule="auto"/>
                    <w:jc w:val="center"/>
                    <w:rPr>
                      <w:b/>
                      <w:highlight w:val="white"/>
                    </w:rPr>
                  </w:pPr>
                </w:p>
              </w:tc>
              <w:tc>
                <w:tcPr>
                  <w:tcW w:w="4536" w:type="dxa"/>
                  <w:shd w:val="clear" w:color="auto" w:fill="C9C9C9"/>
                </w:tcPr>
                <w:p w14:paraId="6A67FC1D" w14:textId="77777777" w:rsidR="005652E7" w:rsidRDefault="005652E7" w:rsidP="00FA3919">
                  <w:pPr>
                    <w:spacing w:after="120" w:line="240" w:lineRule="auto"/>
                    <w:jc w:val="center"/>
                    <w:rPr>
                      <w:b/>
                      <w:highlight w:val="white"/>
                    </w:rPr>
                  </w:pPr>
                  <w:r>
                    <w:rPr>
                      <w:b/>
                      <w:highlight w:val="white"/>
                    </w:rPr>
                    <w:t>Process Steps</w:t>
                  </w:r>
                </w:p>
              </w:tc>
              <w:tc>
                <w:tcPr>
                  <w:tcW w:w="4394" w:type="dxa"/>
                  <w:shd w:val="clear" w:color="auto" w:fill="C9C9C9"/>
                </w:tcPr>
                <w:p w14:paraId="323FCEA3" w14:textId="77777777" w:rsidR="005652E7" w:rsidRDefault="005652E7" w:rsidP="00FA3919">
                  <w:pPr>
                    <w:spacing w:after="120" w:line="240" w:lineRule="auto"/>
                    <w:jc w:val="center"/>
                    <w:rPr>
                      <w:b/>
                      <w:highlight w:val="white"/>
                    </w:rPr>
                  </w:pPr>
                  <w:r>
                    <w:rPr>
                      <w:b/>
                      <w:highlight w:val="white"/>
                    </w:rPr>
                    <w:t>Advantage</w:t>
                  </w:r>
                </w:p>
              </w:tc>
              <w:tc>
                <w:tcPr>
                  <w:tcW w:w="4167" w:type="dxa"/>
                  <w:shd w:val="clear" w:color="auto" w:fill="C9C9C9"/>
                </w:tcPr>
                <w:p w14:paraId="54E6FE7B" w14:textId="77777777" w:rsidR="005652E7" w:rsidRDefault="005652E7" w:rsidP="00FA3919">
                  <w:pPr>
                    <w:spacing w:after="120" w:line="240" w:lineRule="auto"/>
                    <w:jc w:val="center"/>
                    <w:rPr>
                      <w:b/>
                      <w:highlight w:val="white"/>
                    </w:rPr>
                  </w:pPr>
                  <w:r>
                    <w:rPr>
                      <w:b/>
                      <w:highlight w:val="white"/>
                    </w:rPr>
                    <w:t>Disadvantage (Limitation)</w:t>
                  </w:r>
                </w:p>
              </w:tc>
            </w:tr>
            <w:tr w:rsidR="005652E7" w14:paraId="2F2EA7C0" w14:textId="77777777" w:rsidTr="00FA3919">
              <w:tc>
                <w:tcPr>
                  <w:tcW w:w="846" w:type="dxa"/>
                  <w:shd w:val="clear" w:color="auto" w:fill="C9C9C9"/>
                </w:tcPr>
                <w:p w14:paraId="52F6EF7A" w14:textId="77777777" w:rsidR="005652E7" w:rsidRDefault="005652E7" w:rsidP="00FA3919">
                  <w:pPr>
                    <w:spacing w:after="120" w:line="240" w:lineRule="auto"/>
                    <w:jc w:val="center"/>
                    <w:rPr>
                      <w:b/>
                      <w:highlight w:val="white"/>
                    </w:rPr>
                  </w:pPr>
                  <w:r>
                    <w:rPr>
                      <w:b/>
                      <w:highlight w:val="white"/>
                    </w:rPr>
                    <w:t>1</w:t>
                  </w:r>
                </w:p>
              </w:tc>
              <w:tc>
                <w:tcPr>
                  <w:tcW w:w="4536" w:type="dxa"/>
                </w:tcPr>
                <w:p w14:paraId="279AAC59" w14:textId="7FACEA4E" w:rsidR="008D425D" w:rsidRPr="008D425D" w:rsidRDefault="008D425D" w:rsidP="008D425D">
                  <w:pPr>
                    <w:pStyle w:val="ListParagraph"/>
                    <w:numPr>
                      <w:ilvl w:val="0"/>
                      <w:numId w:val="35"/>
                    </w:numPr>
                    <w:spacing w:after="120" w:line="360" w:lineRule="auto"/>
                    <w:jc w:val="both"/>
                    <w:rPr>
                      <w:highlight w:val="white"/>
                      <w:lang w:val="en-IN"/>
                    </w:rPr>
                  </w:pPr>
                  <w:r w:rsidRPr="008D425D">
                    <w:rPr>
                      <w:highlight w:val="white"/>
                      <w:lang w:val="en-IN"/>
                    </w:rPr>
                    <w:t>Image Input</w:t>
                  </w:r>
                </w:p>
                <w:p w14:paraId="73D29B16" w14:textId="6797560A" w:rsidR="008D425D" w:rsidRPr="008D425D" w:rsidRDefault="008D425D" w:rsidP="008D425D">
                  <w:pPr>
                    <w:pStyle w:val="ListParagraph"/>
                    <w:numPr>
                      <w:ilvl w:val="0"/>
                      <w:numId w:val="35"/>
                    </w:numPr>
                    <w:spacing w:after="120" w:line="360" w:lineRule="auto"/>
                    <w:jc w:val="both"/>
                    <w:rPr>
                      <w:highlight w:val="white"/>
                      <w:lang w:val="en-IN"/>
                    </w:rPr>
                  </w:pPr>
                  <w:r w:rsidRPr="008D425D">
                    <w:rPr>
                      <w:highlight w:val="white"/>
                      <w:lang w:val="en-IN"/>
                    </w:rPr>
                    <w:t>Feature Extraction</w:t>
                  </w:r>
                </w:p>
                <w:p w14:paraId="71948324" w14:textId="5EEB94F3" w:rsidR="008D425D" w:rsidRPr="008D425D" w:rsidRDefault="008D425D" w:rsidP="008D425D">
                  <w:pPr>
                    <w:pStyle w:val="ListParagraph"/>
                    <w:numPr>
                      <w:ilvl w:val="0"/>
                      <w:numId w:val="35"/>
                    </w:numPr>
                    <w:spacing w:after="120" w:line="360" w:lineRule="auto"/>
                    <w:jc w:val="both"/>
                    <w:rPr>
                      <w:highlight w:val="white"/>
                      <w:lang w:val="en-IN"/>
                    </w:rPr>
                  </w:pPr>
                  <w:r w:rsidRPr="008D425D">
                    <w:rPr>
                      <w:highlight w:val="white"/>
                      <w:lang w:val="en-IN"/>
                    </w:rPr>
                    <w:t>Grid Division</w:t>
                  </w:r>
                </w:p>
                <w:p w14:paraId="6977E87F" w14:textId="23DA635E" w:rsidR="008D425D" w:rsidRPr="008D425D" w:rsidRDefault="008D425D" w:rsidP="008D425D">
                  <w:pPr>
                    <w:pStyle w:val="ListParagraph"/>
                    <w:numPr>
                      <w:ilvl w:val="0"/>
                      <w:numId w:val="35"/>
                    </w:numPr>
                    <w:spacing w:after="120" w:line="360" w:lineRule="auto"/>
                    <w:jc w:val="both"/>
                    <w:rPr>
                      <w:highlight w:val="white"/>
                      <w:lang w:val="en-IN"/>
                    </w:rPr>
                  </w:pPr>
                  <w:r w:rsidRPr="008D425D">
                    <w:rPr>
                      <w:highlight w:val="white"/>
                      <w:lang w:val="en-IN"/>
                    </w:rPr>
                    <w:t>Bounding Box Prediction</w:t>
                  </w:r>
                </w:p>
                <w:p w14:paraId="381F4A0C" w14:textId="08CC5FDD" w:rsidR="008D425D" w:rsidRPr="008D425D" w:rsidRDefault="008D425D" w:rsidP="008D425D">
                  <w:pPr>
                    <w:pStyle w:val="ListParagraph"/>
                    <w:numPr>
                      <w:ilvl w:val="0"/>
                      <w:numId w:val="35"/>
                    </w:numPr>
                    <w:spacing w:after="120" w:line="360" w:lineRule="auto"/>
                    <w:jc w:val="both"/>
                    <w:rPr>
                      <w:highlight w:val="white"/>
                      <w:lang w:val="en-IN"/>
                    </w:rPr>
                  </w:pPr>
                  <w:r w:rsidRPr="008D425D">
                    <w:rPr>
                      <w:highlight w:val="white"/>
                      <w:lang w:val="en-IN"/>
                    </w:rPr>
                    <w:t>Non-Maximum Suppression (NMS)</w:t>
                  </w:r>
                </w:p>
                <w:p w14:paraId="5533FF98" w14:textId="0A80EF8F" w:rsidR="005652E7" w:rsidRPr="008D425D" w:rsidRDefault="008D425D" w:rsidP="008D425D">
                  <w:pPr>
                    <w:pStyle w:val="ListParagraph"/>
                    <w:numPr>
                      <w:ilvl w:val="0"/>
                      <w:numId w:val="35"/>
                    </w:numPr>
                    <w:spacing w:after="120" w:line="360" w:lineRule="auto"/>
                    <w:jc w:val="both"/>
                    <w:rPr>
                      <w:highlight w:val="white"/>
                    </w:rPr>
                  </w:pPr>
                  <w:r w:rsidRPr="008D425D">
                    <w:rPr>
                      <w:highlight w:val="white"/>
                      <w:lang w:val="en-IN"/>
                    </w:rPr>
                    <w:t>Output Generation</w:t>
                  </w:r>
                </w:p>
              </w:tc>
              <w:tc>
                <w:tcPr>
                  <w:tcW w:w="4394" w:type="dxa"/>
                </w:tcPr>
                <w:p w14:paraId="6EF6B3CA" w14:textId="7FE854EF" w:rsidR="008D425D" w:rsidRPr="008D425D" w:rsidRDefault="008D425D" w:rsidP="008D425D">
                  <w:pPr>
                    <w:spacing w:after="120" w:line="240" w:lineRule="auto"/>
                    <w:jc w:val="both"/>
                    <w:rPr>
                      <w:rFonts w:ascii="Segoe UI Emoji" w:eastAsia="Segoe UI Emoji" w:hAnsi="Segoe UI Emoji" w:cs="Segoe UI Emoji"/>
                      <w:color w:val="374151"/>
                      <w:sz w:val="19"/>
                      <w:szCs w:val="19"/>
                      <w:lang w:val="en-IN"/>
                    </w:rPr>
                  </w:pPr>
                  <w:r w:rsidRPr="008D425D">
                    <w:rPr>
                      <w:rFonts w:ascii="Segoe UI Emoji" w:eastAsia="Segoe UI Emoji" w:hAnsi="Segoe UI Emoji" w:cs="Segoe UI Emoji"/>
                      <w:b/>
                      <w:bCs/>
                      <w:color w:val="374151"/>
                      <w:sz w:val="19"/>
                      <w:szCs w:val="19"/>
                      <w:lang w:val="en-IN"/>
                    </w:rPr>
                    <w:t>Real-Time Processing</w:t>
                  </w:r>
                  <w:r w:rsidRPr="008D425D">
                    <w:rPr>
                      <w:rFonts w:ascii="Segoe UI Emoji" w:eastAsia="Segoe UI Emoji" w:hAnsi="Segoe UI Emoji" w:cs="Segoe UI Emoji"/>
                      <w:color w:val="374151"/>
                      <w:sz w:val="19"/>
                      <w:szCs w:val="19"/>
                      <w:lang w:val="en-IN"/>
                    </w:rPr>
                    <w:t>: YOLO provides fast object detection, making it suitable for real-time applications.</w:t>
                  </w:r>
                </w:p>
                <w:p w14:paraId="095C2F71" w14:textId="4A1DD3A6" w:rsidR="008D425D" w:rsidRPr="008D425D" w:rsidRDefault="008D425D" w:rsidP="008D425D">
                  <w:pPr>
                    <w:spacing w:after="120" w:line="240" w:lineRule="auto"/>
                    <w:jc w:val="both"/>
                    <w:rPr>
                      <w:rFonts w:ascii="Segoe UI Emoji" w:eastAsia="Segoe UI Emoji" w:hAnsi="Segoe UI Emoji" w:cs="Segoe UI Emoji"/>
                      <w:color w:val="374151"/>
                      <w:sz w:val="19"/>
                      <w:szCs w:val="19"/>
                      <w:lang w:val="en-IN"/>
                    </w:rPr>
                  </w:pPr>
                  <w:r w:rsidRPr="008D425D">
                    <w:rPr>
                      <w:rFonts w:ascii="Segoe UI Emoji" w:eastAsia="Segoe UI Emoji" w:hAnsi="Segoe UI Emoji" w:cs="Segoe UI Emoji"/>
                      <w:b/>
                      <w:bCs/>
                      <w:color w:val="374151"/>
                      <w:sz w:val="19"/>
                      <w:szCs w:val="19"/>
                      <w:lang w:val="en-IN"/>
                    </w:rPr>
                    <w:t>High Accuracy</w:t>
                  </w:r>
                  <w:r w:rsidRPr="008D425D">
                    <w:rPr>
                      <w:rFonts w:ascii="Segoe UI Emoji" w:eastAsia="Segoe UI Emoji" w:hAnsi="Segoe UI Emoji" w:cs="Segoe UI Emoji"/>
                      <w:color w:val="374151"/>
                      <w:sz w:val="19"/>
                      <w:szCs w:val="19"/>
                      <w:lang w:val="en-IN"/>
                    </w:rPr>
                    <w:t>: It achieves a good balance between speed and accuracy, with effective localization of objects.</w:t>
                  </w:r>
                </w:p>
                <w:p w14:paraId="3094BA9F" w14:textId="27B9122C" w:rsidR="008D425D" w:rsidRPr="008D425D" w:rsidRDefault="008D425D" w:rsidP="008D425D">
                  <w:pPr>
                    <w:spacing w:after="120" w:line="240" w:lineRule="auto"/>
                    <w:jc w:val="both"/>
                    <w:rPr>
                      <w:rFonts w:ascii="Segoe UI Emoji" w:eastAsia="Segoe UI Emoji" w:hAnsi="Segoe UI Emoji" w:cs="Segoe UI Emoji"/>
                      <w:color w:val="374151"/>
                      <w:sz w:val="19"/>
                      <w:szCs w:val="19"/>
                      <w:lang w:val="en-IN"/>
                    </w:rPr>
                  </w:pPr>
                  <w:r w:rsidRPr="008D425D">
                    <w:rPr>
                      <w:rFonts w:ascii="Segoe UI Emoji" w:eastAsia="Segoe UI Emoji" w:hAnsi="Segoe UI Emoji" w:cs="Segoe UI Emoji"/>
                      <w:b/>
                      <w:bCs/>
                      <w:color w:val="374151"/>
                      <w:sz w:val="19"/>
                      <w:szCs w:val="19"/>
                      <w:lang w:val="en-IN"/>
                    </w:rPr>
                    <w:t>Single Neural Network</w:t>
                  </w:r>
                  <w:r w:rsidRPr="008D425D">
                    <w:rPr>
                      <w:rFonts w:ascii="Segoe UI Emoji" w:eastAsia="Segoe UI Emoji" w:hAnsi="Segoe UI Emoji" w:cs="Segoe UI Emoji"/>
                      <w:color w:val="374151"/>
                      <w:sz w:val="19"/>
                      <w:szCs w:val="19"/>
                      <w:lang w:val="en-IN"/>
                    </w:rPr>
                    <w:t>: YOLO processes the entire image at once, simplifying the architecture compared to multi-stage detectors.</w:t>
                  </w:r>
                </w:p>
                <w:p w14:paraId="5E03F28B" w14:textId="1AB7F405" w:rsidR="005652E7" w:rsidRPr="008D425D" w:rsidRDefault="008D425D" w:rsidP="008D425D">
                  <w:pPr>
                    <w:spacing w:after="120" w:line="240" w:lineRule="auto"/>
                    <w:jc w:val="both"/>
                    <w:rPr>
                      <w:highlight w:val="white"/>
                    </w:rPr>
                  </w:pPr>
                  <w:r w:rsidRPr="008D425D">
                    <w:rPr>
                      <w:rFonts w:ascii="Segoe UI Emoji" w:eastAsia="Segoe UI Emoji" w:hAnsi="Segoe UI Emoji" w:cs="Segoe UI Emoji"/>
                      <w:b/>
                      <w:bCs/>
                      <w:color w:val="374151"/>
                      <w:sz w:val="19"/>
                      <w:szCs w:val="19"/>
                      <w:lang w:val="en-IN"/>
                    </w:rPr>
                    <w:t>Versatile Applications</w:t>
                  </w:r>
                  <w:r w:rsidRPr="008D425D">
                    <w:rPr>
                      <w:rFonts w:ascii="Segoe UI Emoji" w:eastAsia="Segoe UI Emoji" w:hAnsi="Segoe UI Emoji" w:cs="Segoe UI Emoji"/>
                      <w:color w:val="374151"/>
                      <w:sz w:val="19"/>
                      <w:szCs w:val="19"/>
                      <w:lang w:val="en-IN"/>
                    </w:rPr>
                    <w:t>: It can be adapted for various tasks, including pedestrian detection, traffic monitoring, and security systems.</w:t>
                  </w:r>
                </w:p>
              </w:tc>
              <w:tc>
                <w:tcPr>
                  <w:tcW w:w="4167" w:type="dxa"/>
                </w:tcPr>
                <w:p w14:paraId="0CDDC711" w14:textId="1D9D4FF8" w:rsidR="008D425D" w:rsidRPr="008D425D" w:rsidRDefault="008D425D" w:rsidP="008D425D">
                  <w:pPr>
                    <w:spacing w:after="120" w:line="240" w:lineRule="auto"/>
                    <w:jc w:val="both"/>
                    <w:rPr>
                      <w:highlight w:val="white"/>
                      <w:lang w:val="en-IN"/>
                    </w:rPr>
                  </w:pPr>
                  <w:r w:rsidRPr="008D425D">
                    <w:rPr>
                      <w:b/>
                      <w:bCs/>
                      <w:highlight w:val="white"/>
                      <w:lang w:val="en-IN"/>
                    </w:rPr>
                    <w:t>Misclassification Risks</w:t>
                  </w:r>
                  <w:r w:rsidRPr="008D425D">
                    <w:rPr>
                      <w:highlight w:val="white"/>
                      <w:lang w:val="en-IN"/>
                    </w:rPr>
                    <w:t>: YOLO may produce false positives and negatives, leading to safety concerns in critical applications.</w:t>
                  </w:r>
                </w:p>
                <w:p w14:paraId="332A942B" w14:textId="31F6BF3E" w:rsidR="008D425D" w:rsidRPr="008D425D" w:rsidRDefault="008D425D" w:rsidP="008D425D">
                  <w:pPr>
                    <w:spacing w:after="120" w:line="240" w:lineRule="auto"/>
                    <w:jc w:val="both"/>
                    <w:rPr>
                      <w:highlight w:val="white"/>
                      <w:lang w:val="en-IN"/>
                    </w:rPr>
                  </w:pPr>
                  <w:r w:rsidRPr="008D425D">
                    <w:rPr>
                      <w:b/>
                      <w:bCs/>
                      <w:highlight w:val="white"/>
                      <w:lang w:val="en-IN"/>
                    </w:rPr>
                    <w:t>Limited Small Object Detection</w:t>
                  </w:r>
                  <w:r w:rsidRPr="008D425D">
                    <w:rPr>
                      <w:highlight w:val="white"/>
                      <w:lang w:val="en-IN"/>
                    </w:rPr>
                    <w:t>: It can struggle to detect small objects accurately due to its spatial constraints in the grid system.</w:t>
                  </w:r>
                </w:p>
                <w:p w14:paraId="038309EB" w14:textId="3A0DC958" w:rsidR="008D425D" w:rsidRPr="008D425D" w:rsidRDefault="008D425D" w:rsidP="008D425D">
                  <w:pPr>
                    <w:spacing w:after="120" w:line="240" w:lineRule="auto"/>
                    <w:jc w:val="both"/>
                    <w:rPr>
                      <w:highlight w:val="white"/>
                      <w:lang w:val="en-IN"/>
                    </w:rPr>
                  </w:pPr>
                  <w:r w:rsidRPr="008D425D">
                    <w:rPr>
                      <w:b/>
                      <w:bCs/>
                      <w:highlight w:val="white"/>
                      <w:lang w:val="en-IN"/>
                    </w:rPr>
                    <w:t>Dependence on Quality Data</w:t>
                  </w:r>
                  <w:r w:rsidRPr="008D425D">
                    <w:rPr>
                      <w:highlight w:val="white"/>
                      <w:lang w:val="en-IN"/>
                    </w:rPr>
                    <w:t>: Requires extensive and high-quality datasets for effective training, which may not always be available.</w:t>
                  </w:r>
                </w:p>
                <w:p w14:paraId="5D0BF7CF" w14:textId="54C30D46" w:rsidR="005652E7" w:rsidRPr="008D425D" w:rsidRDefault="008D425D" w:rsidP="008D425D">
                  <w:pPr>
                    <w:spacing w:after="120" w:line="240" w:lineRule="auto"/>
                    <w:jc w:val="both"/>
                    <w:rPr>
                      <w:highlight w:val="white"/>
                    </w:rPr>
                  </w:pPr>
                  <w:r w:rsidRPr="008D425D">
                    <w:rPr>
                      <w:b/>
                      <w:bCs/>
                      <w:highlight w:val="white"/>
                      <w:lang w:val="en-IN"/>
                    </w:rPr>
                    <w:t>Complexity in Fine-Tuning</w:t>
                  </w:r>
                  <w:r w:rsidRPr="008D425D">
                    <w:rPr>
                      <w:highlight w:val="white"/>
                      <w:lang w:val="en-IN"/>
                    </w:rPr>
                    <w:t>: The model can be sensitive to hyperparameters, requiring careful tuning for optimal performance.</w:t>
                  </w:r>
                </w:p>
              </w:tc>
            </w:tr>
          </w:tbl>
          <w:p w14:paraId="2BE64BA4" w14:textId="77777777" w:rsidR="005652E7" w:rsidRDefault="005652E7" w:rsidP="00FA3919">
            <w:pPr>
              <w:spacing w:after="120" w:line="240" w:lineRule="auto"/>
            </w:pPr>
          </w:p>
        </w:tc>
      </w:tr>
      <w:tr w:rsidR="005652E7" w14:paraId="58940B63" w14:textId="77777777" w:rsidTr="00FA3919">
        <w:tc>
          <w:tcPr>
            <w:tcW w:w="14174" w:type="dxa"/>
            <w:gridSpan w:val="7"/>
            <w:shd w:val="clear" w:color="auto" w:fill="F7CBAC"/>
          </w:tcPr>
          <w:p w14:paraId="743962E6" w14:textId="77777777" w:rsidR="005652E7" w:rsidRDefault="005652E7" w:rsidP="00FA3919">
            <w:pPr>
              <w:spacing w:after="120" w:line="240" w:lineRule="auto"/>
              <w:jc w:val="center"/>
              <w:rPr>
                <w:b/>
              </w:rPr>
            </w:pPr>
            <w:r>
              <w:rPr>
                <w:b/>
              </w:rPr>
              <w:lastRenderedPageBreak/>
              <w:t xml:space="preserve">Major Impact Factors in this Work </w:t>
            </w:r>
          </w:p>
        </w:tc>
      </w:tr>
      <w:tr w:rsidR="005652E7" w14:paraId="4E557AC3" w14:textId="77777777" w:rsidTr="00FA3919">
        <w:tc>
          <w:tcPr>
            <w:tcW w:w="14174" w:type="dxa"/>
            <w:gridSpan w:val="7"/>
          </w:tcPr>
          <w:p w14:paraId="4285BC4B"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5652E7" w14:paraId="25691CE0" w14:textId="77777777" w:rsidTr="00FA3919">
              <w:tc>
                <w:tcPr>
                  <w:tcW w:w="3485" w:type="dxa"/>
                  <w:shd w:val="clear" w:color="auto" w:fill="D0CECE"/>
                </w:tcPr>
                <w:p w14:paraId="1F954F3B"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3E0D56F0"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20CCFA20"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72A4554B" w14:textId="77777777" w:rsidR="005652E7" w:rsidRDefault="005652E7" w:rsidP="00FA3919">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5652E7" w14:paraId="3411CB2C" w14:textId="77777777" w:rsidTr="00FA3919">
              <w:tc>
                <w:tcPr>
                  <w:tcW w:w="3485" w:type="dxa"/>
                </w:tcPr>
                <w:p w14:paraId="4C859650" w14:textId="2EF3B983" w:rsidR="005652E7" w:rsidRDefault="008D425D" w:rsidP="00FA3919">
                  <w:pPr>
                    <w:spacing w:after="0" w:line="240" w:lineRule="auto"/>
                  </w:pPr>
                  <w:r w:rsidRPr="008D425D">
                    <w:rPr>
                      <w:lang w:eastAsia="zh-CN"/>
                    </w:rPr>
                    <w:t>This is the outcome or the variable that is being measured in an experiment. It is affected by changes in the independent variable.</w:t>
                  </w:r>
                </w:p>
              </w:tc>
              <w:tc>
                <w:tcPr>
                  <w:tcW w:w="3486" w:type="dxa"/>
                </w:tcPr>
                <w:p w14:paraId="3BE46C34" w14:textId="4C0A4672" w:rsidR="005652E7" w:rsidRDefault="008D425D" w:rsidP="00FA3919">
                  <w:pPr>
                    <w:spacing w:after="0" w:line="240" w:lineRule="auto"/>
                  </w:pPr>
                  <w:r w:rsidRPr="008D425D">
                    <w:t>This is the variable that is manipulated or controlled in an experiment to test its effects on the dependent variable.</w:t>
                  </w:r>
                </w:p>
              </w:tc>
              <w:tc>
                <w:tcPr>
                  <w:tcW w:w="3486" w:type="dxa"/>
                </w:tcPr>
                <w:p w14:paraId="4517EB5F" w14:textId="44D8B0AA" w:rsidR="005652E7" w:rsidRDefault="008D425D" w:rsidP="00FA3919">
                  <w:pPr>
                    <w:shd w:val="clear" w:color="auto" w:fill="FFFFFF"/>
                    <w:spacing w:after="0" w:line="240" w:lineRule="auto"/>
                    <w:rPr>
                      <w:color w:val="000000"/>
                    </w:rPr>
                  </w:pPr>
                  <w:r w:rsidRPr="008D425D">
                    <w:rPr>
                      <w:color w:val="000000"/>
                    </w:rPr>
                    <w:t>This variable affects the strength or direction of the relationship between the independent and dependent variables. It can change how the independent variable influences the dependent variable.</w:t>
                  </w:r>
                </w:p>
              </w:tc>
              <w:tc>
                <w:tcPr>
                  <w:tcW w:w="3486" w:type="dxa"/>
                </w:tcPr>
                <w:p w14:paraId="41AD653E" w14:textId="2CDFB2F1" w:rsidR="005652E7" w:rsidRDefault="008D425D" w:rsidP="00FA3919">
                  <w:pPr>
                    <w:shd w:val="clear" w:color="auto" w:fill="FFFFFF"/>
                    <w:spacing w:after="0" w:line="240" w:lineRule="auto"/>
                  </w:pPr>
                  <w:r w:rsidRPr="008D425D">
                    <w:t>This variable explains the process through which the independent variable influences the dependent variable. It acts as a bridge between the two</w:t>
                  </w:r>
                </w:p>
              </w:tc>
            </w:tr>
          </w:tbl>
          <w:p w14:paraId="29AC340C" w14:textId="77777777" w:rsidR="005652E7" w:rsidRDefault="005652E7" w:rsidP="00FA3919">
            <w:pPr>
              <w:spacing w:after="120" w:line="240" w:lineRule="auto"/>
            </w:pPr>
          </w:p>
        </w:tc>
      </w:tr>
      <w:tr w:rsidR="005652E7" w14:paraId="0A7D1A6F" w14:textId="77777777" w:rsidTr="00FA3919">
        <w:tc>
          <w:tcPr>
            <w:tcW w:w="14174" w:type="dxa"/>
            <w:gridSpan w:val="7"/>
            <w:shd w:val="clear" w:color="auto" w:fill="auto"/>
          </w:tcPr>
          <w:p w14:paraId="405372D7" w14:textId="77777777" w:rsidR="005652E7" w:rsidRDefault="005652E7" w:rsidP="00FA3919">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5652E7" w14:paraId="56713CD3" w14:textId="77777777" w:rsidTr="00FA3919">
              <w:tc>
                <w:tcPr>
                  <w:tcW w:w="13943" w:type="dxa"/>
                  <w:shd w:val="clear" w:color="auto" w:fill="D0CECE"/>
                </w:tcPr>
                <w:p w14:paraId="5C698070" w14:textId="77777777" w:rsidR="005652E7" w:rsidRDefault="005652E7" w:rsidP="00FA3919">
                  <w:pPr>
                    <w:spacing w:after="120" w:line="240" w:lineRule="auto"/>
                    <w:jc w:val="center"/>
                    <w:rPr>
                      <w:highlight w:val="white"/>
                    </w:rPr>
                  </w:pPr>
                  <w:r>
                    <w:rPr>
                      <w:b/>
                      <w:color w:val="000000"/>
                      <w:highlight w:val="white"/>
                    </w:rPr>
                    <w:t>Relationship Among </w:t>
                  </w:r>
                  <w:proofErr w:type="gramStart"/>
                  <w:r>
                    <w:rPr>
                      <w:b/>
                      <w:color w:val="000000"/>
                      <w:highlight w:val="white"/>
                    </w:rPr>
                    <w:t>The</w:t>
                  </w:r>
                  <w:proofErr w:type="gramEnd"/>
                  <w:r>
                    <w:rPr>
                      <w:b/>
                      <w:color w:val="000000"/>
                      <w:highlight w:val="white"/>
                    </w:rPr>
                    <w:t xml:space="preserve"> Above 4 Variables in This article</w:t>
                  </w:r>
                </w:p>
              </w:tc>
            </w:tr>
            <w:tr w:rsidR="005652E7" w14:paraId="536A837E" w14:textId="77777777" w:rsidTr="00FA3919">
              <w:tc>
                <w:tcPr>
                  <w:tcW w:w="13943" w:type="dxa"/>
                </w:tcPr>
                <w:p w14:paraId="51375952" w14:textId="77777777" w:rsidR="005652E7" w:rsidRDefault="005652E7" w:rsidP="00FA3919">
                  <w:pPr>
                    <w:spacing w:after="120" w:line="240" w:lineRule="auto"/>
                    <w:rPr>
                      <w:highlight w:val="white"/>
                    </w:rPr>
                  </w:pPr>
                </w:p>
              </w:tc>
            </w:tr>
          </w:tbl>
          <w:p w14:paraId="38435769" w14:textId="77777777" w:rsidR="005652E7" w:rsidRDefault="005652E7" w:rsidP="00FA3919">
            <w:pPr>
              <w:spacing w:after="120" w:line="240" w:lineRule="auto"/>
              <w:rPr>
                <w:b/>
              </w:rPr>
            </w:pPr>
          </w:p>
        </w:tc>
      </w:tr>
      <w:tr w:rsidR="005652E7" w14:paraId="01A1765E" w14:textId="77777777" w:rsidTr="00FA3919">
        <w:tc>
          <w:tcPr>
            <w:tcW w:w="4644" w:type="dxa"/>
            <w:gridSpan w:val="2"/>
            <w:shd w:val="clear" w:color="auto" w:fill="F7CBAC"/>
          </w:tcPr>
          <w:p w14:paraId="7C6BCC24" w14:textId="77777777" w:rsidR="005652E7" w:rsidRDefault="005652E7" w:rsidP="00FA3919">
            <w:pPr>
              <w:spacing w:after="120" w:line="240" w:lineRule="auto"/>
              <w:jc w:val="center"/>
              <w:rPr>
                <w:b/>
              </w:rPr>
            </w:pPr>
            <w:r>
              <w:rPr>
                <w:b/>
              </w:rPr>
              <w:lastRenderedPageBreak/>
              <w:t xml:space="preserve">Input and Output  </w:t>
            </w:r>
          </w:p>
        </w:tc>
        <w:tc>
          <w:tcPr>
            <w:tcW w:w="4678" w:type="dxa"/>
            <w:gridSpan w:val="4"/>
            <w:shd w:val="clear" w:color="auto" w:fill="F7CBAC"/>
          </w:tcPr>
          <w:p w14:paraId="4E838DA5" w14:textId="77777777" w:rsidR="005652E7" w:rsidRDefault="005652E7" w:rsidP="00FA3919">
            <w:pPr>
              <w:spacing w:after="120" w:line="240" w:lineRule="auto"/>
              <w:jc w:val="center"/>
              <w:rPr>
                <w:b/>
              </w:rPr>
            </w:pPr>
            <w:r>
              <w:rPr>
                <w:b/>
              </w:rPr>
              <w:t xml:space="preserve">Feature of This   Solution </w:t>
            </w:r>
          </w:p>
        </w:tc>
        <w:tc>
          <w:tcPr>
            <w:tcW w:w="4852" w:type="dxa"/>
            <w:shd w:val="clear" w:color="auto" w:fill="F7CBAC"/>
          </w:tcPr>
          <w:p w14:paraId="27DDC37E" w14:textId="77777777" w:rsidR="005652E7" w:rsidRDefault="005652E7" w:rsidP="00FA3919">
            <w:pPr>
              <w:spacing w:after="120" w:line="240" w:lineRule="auto"/>
              <w:jc w:val="center"/>
              <w:rPr>
                <w:b/>
              </w:rPr>
            </w:pPr>
            <w:r>
              <w:rPr>
                <w:b/>
              </w:rPr>
              <w:t xml:space="preserve">Contribution &amp; The Value of </w:t>
            </w:r>
            <w:proofErr w:type="gramStart"/>
            <w:r>
              <w:rPr>
                <w:b/>
              </w:rPr>
              <w:t>This  Work</w:t>
            </w:r>
            <w:proofErr w:type="gramEnd"/>
          </w:p>
        </w:tc>
      </w:tr>
      <w:tr w:rsidR="005652E7" w14:paraId="360B00D8" w14:textId="77777777" w:rsidTr="00FA3919">
        <w:trPr>
          <w:trHeight w:val="90"/>
        </w:trPr>
        <w:tc>
          <w:tcPr>
            <w:tcW w:w="4644" w:type="dxa"/>
            <w:gridSpan w:val="2"/>
          </w:tcPr>
          <w:p w14:paraId="2A46B377" w14:textId="77777777" w:rsidR="005652E7" w:rsidRDefault="005652E7" w:rsidP="00FA3919">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5652E7" w14:paraId="10363E07" w14:textId="77777777" w:rsidTr="00FA3919">
              <w:tc>
                <w:tcPr>
                  <w:tcW w:w="2206" w:type="dxa"/>
                  <w:shd w:val="clear" w:color="auto" w:fill="C9C9C9"/>
                </w:tcPr>
                <w:p w14:paraId="755FA25D" w14:textId="77777777" w:rsidR="005652E7" w:rsidRDefault="005652E7" w:rsidP="00FA3919">
                  <w:pPr>
                    <w:spacing w:after="120" w:line="240" w:lineRule="auto"/>
                    <w:jc w:val="both"/>
                    <w:rPr>
                      <w:b/>
                    </w:rPr>
                  </w:pPr>
                  <w:r>
                    <w:rPr>
                      <w:b/>
                    </w:rPr>
                    <w:t>Input</w:t>
                  </w:r>
                </w:p>
              </w:tc>
              <w:tc>
                <w:tcPr>
                  <w:tcW w:w="2207" w:type="dxa"/>
                  <w:shd w:val="clear" w:color="auto" w:fill="C9C9C9"/>
                </w:tcPr>
                <w:p w14:paraId="70E4AFB9" w14:textId="77777777" w:rsidR="005652E7" w:rsidRDefault="005652E7" w:rsidP="00FA3919">
                  <w:pPr>
                    <w:spacing w:after="120" w:line="240" w:lineRule="auto"/>
                    <w:jc w:val="both"/>
                    <w:rPr>
                      <w:b/>
                    </w:rPr>
                  </w:pPr>
                  <w:r>
                    <w:rPr>
                      <w:b/>
                    </w:rPr>
                    <w:t>Output</w:t>
                  </w:r>
                </w:p>
              </w:tc>
            </w:tr>
            <w:tr w:rsidR="005652E7" w14:paraId="6E84049C" w14:textId="77777777" w:rsidTr="00FA3919">
              <w:tc>
                <w:tcPr>
                  <w:tcW w:w="2206" w:type="dxa"/>
                </w:tcPr>
                <w:p w14:paraId="0BF642BA" w14:textId="6C12BA6D" w:rsidR="005652E7" w:rsidRDefault="008D425D" w:rsidP="00FA3919">
                  <w:pPr>
                    <w:spacing w:after="120" w:line="240" w:lineRule="auto"/>
                    <w:jc w:val="both"/>
                  </w:pPr>
                  <w:r w:rsidRPr="008D425D">
                    <w:t>The input to the YOLO framework consists of images or video frames from which objects need to be detected.</w:t>
                  </w:r>
                </w:p>
              </w:tc>
              <w:tc>
                <w:tcPr>
                  <w:tcW w:w="2207" w:type="dxa"/>
                </w:tcPr>
                <w:p w14:paraId="19B46731" w14:textId="77777777" w:rsidR="008D425D" w:rsidRPr="008D425D" w:rsidRDefault="008D425D" w:rsidP="008D425D">
                  <w:pPr>
                    <w:spacing w:after="120" w:line="240" w:lineRule="auto"/>
                    <w:jc w:val="both"/>
                    <w:rPr>
                      <w:lang w:val="en-IN"/>
                    </w:rPr>
                  </w:pPr>
                  <w:r w:rsidRPr="008D425D">
                    <w:rPr>
                      <w:lang w:val="en-IN"/>
                    </w:rPr>
                    <w:t>The output of the YOLO models includes:</w:t>
                  </w:r>
                </w:p>
                <w:p w14:paraId="38E770F5" w14:textId="77777777" w:rsidR="008D425D" w:rsidRPr="008D425D" w:rsidRDefault="008D425D" w:rsidP="008D425D">
                  <w:pPr>
                    <w:spacing w:after="120" w:line="240" w:lineRule="auto"/>
                    <w:jc w:val="both"/>
                    <w:rPr>
                      <w:lang w:val="en-IN"/>
                    </w:rPr>
                  </w:pPr>
                  <w:r w:rsidRPr="008D425D">
                    <w:rPr>
                      <w:lang w:val="en-IN"/>
                    </w:rPr>
                    <w:t>Detected objects with their corresponding classes.</w:t>
                  </w:r>
                </w:p>
                <w:p w14:paraId="016A852F" w14:textId="29D2DEA7" w:rsidR="005652E7" w:rsidRDefault="005652E7" w:rsidP="00FA3919">
                  <w:pPr>
                    <w:spacing w:after="120" w:line="240" w:lineRule="auto"/>
                    <w:jc w:val="both"/>
                  </w:pPr>
                </w:p>
              </w:tc>
            </w:tr>
          </w:tbl>
          <w:p w14:paraId="59B1B8C7" w14:textId="77777777" w:rsidR="005652E7" w:rsidRDefault="005652E7" w:rsidP="00FA3919">
            <w:pPr>
              <w:spacing w:after="120" w:line="240" w:lineRule="auto"/>
              <w:jc w:val="both"/>
            </w:pPr>
          </w:p>
          <w:p w14:paraId="120A8316" w14:textId="77777777" w:rsidR="005652E7" w:rsidRDefault="005652E7" w:rsidP="00FA3919">
            <w:pPr>
              <w:spacing w:after="120" w:line="240" w:lineRule="auto"/>
              <w:jc w:val="both"/>
            </w:pPr>
          </w:p>
        </w:tc>
        <w:tc>
          <w:tcPr>
            <w:tcW w:w="4678" w:type="dxa"/>
            <w:gridSpan w:val="4"/>
          </w:tcPr>
          <w:p w14:paraId="200A5721" w14:textId="16E3B514" w:rsidR="008D425D" w:rsidRPr="008D425D" w:rsidRDefault="008D425D" w:rsidP="008D425D">
            <w:pPr>
              <w:spacing w:after="120" w:line="240" w:lineRule="auto"/>
              <w:jc w:val="both"/>
              <w:rPr>
                <w:lang w:val="en-IN"/>
              </w:rPr>
            </w:pPr>
            <w:r w:rsidRPr="008D425D">
              <w:rPr>
                <w:b/>
                <w:bCs/>
                <w:lang w:val="en-IN"/>
              </w:rPr>
              <w:t>Real-Time Detection</w:t>
            </w:r>
            <w:r w:rsidRPr="008D425D">
              <w:rPr>
                <w:lang w:val="en-IN"/>
              </w:rPr>
              <w:t>: Rapid identification of objects, making it suitable for applications requiring immediate feedback.</w:t>
            </w:r>
          </w:p>
          <w:p w14:paraId="47BD476F" w14:textId="65204CC7" w:rsidR="008D425D" w:rsidRPr="008D425D" w:rsidRDefault="008D425D" w:rsidP="008D425D">
            <w:pPr>
              <w:spacing w:after="120" w:line="240" w:lineRule="auto"/>
              <w:jc w:val="both"/>
              <w:rPr>
                <w:lang w:val="en-IN"/>
              </w:rPr>
            </w:pPr>
            <w:r w:rsidRPr="008D425D">
              <w:rPr>
                <w:lang w:val="en-IN"/>
              </w:rPr>
              <w:t xml:space="preserve"> </w:t>
            </w:r>
            <w:r w:rsidRPr="008D425D">
              <w:rPr>
                <w:b/>
                <w:bCs/>
                <w:lang w:val="en-IN"/>
              </w:rPr>
              <w:t>Single Neural Network</w:t>
            </w:r>
            <w:r w:rsidRPr="008D425D">
              <w:rPr>
                <w:lang w:val="en-IN"/>
              </w:rPr>
              <w:t>: The ability to detect and classify objects in one pass through the network, improving processing efficiency.</w:t>
            </w:r>
          </w:p>
          <w:p w14:paraId="3975FD6D" w14:textId="7B6A36D5" w:rsidR="005652E7" w:rsidRPr="00373AB0" w:rsidRDefault="008D425D" w:rsidP="008D425D">
            <w:pPr>
              <w:spacing w:after="120" w:line="240" w:lineRule="auto"/>
              <w:jc w:val="both"/>
            </w:pPr>
            <w:r w:rsidRPr="008D425D">
              <w:rPr>
                <w:b/>
                <w:bCs/>
                <w:lang w:val="en-IN"/>
              </w:rPr>
              <w:t>Adaptability</w:t>
            </w:r>
            <w:r w:rsidRPr="008D425D">
              <w:rPr>
                <w:lang w:val="en-IN"/>
              </w:rPr>
              <w:t>: The capability to apply the YOLO architecture across various domains, such as autonomous vehicles, agriculture, medical diagnostics, and surveillance.</w:t>
            </w:r>
          </w:p>
        </w:tc>
        <w:tc>
          <w:tcPr>
            <w:tcW w:w="4852" w:type="dxa"/>
          </w:tcPr>
          <w:p w14:paraId="268AF350" w14:textId="557D4AC4" w:rsidR="008D425D" w:rsidRPr="008D425D" w:rsidRDefault="008D425D" w:rsidP="008D425D">
            <w:pPr>
              <w:spacing w:after="120" w:line="240" w:lineRule="auto"/>
              <w:jc w:val="both"/>
              <w:rPr>
                <w:lang w:val="en-IN"/>
              </w:rPr>
            </w:pPr>
            <w:r w:rsidRPr="008D425D">
              <w:rPr>
                <w:lang w:val="en-IN"/>
              </w:rPr>
              <w:t>Providing a comprehensive timeline of YOLO developments, including in-depth architectural insights.</w:t>
            </w:r>
          </w:p>
          <w:p w14:paraId="3BA5028E" w14:textId="6CAE78FD" w:rsidR="008D425D" w:rsidRPr="008D425D" w:rsidRDefault="008D425D" w:rsidP="008D425D">
            <w:pPr>
              <w:spacing w:after="120" w:line="240" w:lineRule="auto"/>
              <w:jc w:val="both"/>
              <w:rPr>
                <w:lang w:val="en-IN"/>
              </w:rPr>
            </w:pPr>
            <w:r w:rsidRPr="008D425D">
              <w:rPr>
                <w:lang w:val="en-IN"/>
              </w:rPr>
              <w:t>Comparing YOLO with other object detection frameworks, showcasing its advantages and limitations.</w:t>
            </w:r>
          </w:p>
          <w:p w14:paraId="48B07F28" w14:textId="7B3E80F4" w:rsidR="005652E7" w:rsidRDefault="008D425D" w:rsidP="008D425D">
            <w:pPr>
              <w:spacing w:after="120" w:line="240" w:lineRule="auto"/>
              <w:jc w:val="both"/>
            </w:pPr>
            <w:r w:rsidRPr="008D425D">
              <w:rPr>
                <w:lang w:val="en-IN"/>
              </w:rPr>
              <w:t>Offering perspectives on future research directions, highlighting areas for potential advancements in real-time object detection.</w:t>
            </w:r>
            <w:r w:rsidRPr="008D425D">
              <w:t xml:space="preserve"> </w:t>
            </w:r>
          </w:p>
        </w:tc>
      </w:tr>
      <w:tr w:rsidR="005652E7" w14:paraId="4B4737B1" w14:textId="77777777" w:rsidTr="00FA3919">
        <w:tc>
          <w:tcPr>
            <w:tcW w:w="6771" w:type="dxa"/>
            <w:gridSpan w:val="4"/>
            <w:shd w:val="clear" w:color="auto" w:fill="FFCCFF"/>
          </w:tcPr>
          <w:p w14:paraId="5F2C2ABF" w14:textId="77777777" w:rsidR="005652E7" w:rsidRDefault="005652E7" w:rsidP="00FA3919">
            <w:pPr>
              <w:spacing w:after="120" w:line="240" w:lineRule="auto"/>
              <w:jc w:val="center"/>
              <w:rPr>
                <w:b/>
              </w:rPr>
            </w:pPr>
            <w:r>
              <w:rPr>
                <w:b/>
              </w:rPr>
              <w:t>Positive Impact of this Solution in This Project Domain</w:t>
            </w:r>
          </w:p>
        </w:tc>
        <w:tc>
          <w:tcPr>
            <w:tcW w:w="7403" w:type="dxa"/>
            <w:gridSpan w:val="3"/>
            <w:shd w:val="clear" w:color="auto" w:fill="FFCCFF"/>
          </w:tcPr>
          <w:p w14:paraId="3C70B7C8" w14:textId="77777777" w:rsidR="005652E7" w:rsidRDefault="005652E7" w:rsidP="00FA3919">
            <w:pPr>
              <w:spacing w:after="120" w:line="240" w:lineRule="auto"/>
              <w:jc w:val="both"/>
              <w:rPr>
                <w:b/>
              </w:rPr>
            </w:pPr>
            <w:r>
              <w:rPr>
                <w:b/>
              </w:rPr>
              <w:t>Negative Impact of this Solution in This Project Domain</w:t>
            </w:r>
          </w:p>
        </w:tc>
      </w:tr>
      <w:tr w:rsidR="005652E7" w14:paraId="170ACC14" w14:textId="77777777" w:rsidTr="00FA3919">
        <w:tc>
          <w:tcPr>
            <w:tcW w:w="6771" w:type="dxa"/>
            <w:gridSpan w:val="4"/>
            <w:shd w:val="clear" w:color="auto" w:fill="auto"/>
          </w:tcPr>
          <w:p w14:paraId="06305872" w14:textId="78C3534F" w:rsidR="005652E7" w:rsidRDefault="008D425D" w:rsidP="00FA3919">
            <w:pPr>
              <w:spacing w:after="120" w:line="240" w:lineRule="auto"/>
              <w:jc w:val="both"/>
            </w:pPr>
            <w:r w:rsidRPr="008D425D">
              <w:t>The YOLO algorithm has a significant positive impact on child safety and robotics by enhancing safety through real-time hazard detection. This capability enables immediate responses to threats, ensuring a safer environment for children. Additionally, YOLO's efficiency is evident in various applications, such as traffic monitoring and security systems, where it streamlines processes by detecting and classifying multiple objects simultaneously. This leads to improved operational efficiency and decision-making.</w:t>
            </w:r>
          </w:p>
        </w:tc>
        <w:tc>
          <w:tcPr>
            <w:tcW w:w="7403" w:type="dxa"/>
            <w:gridSpan w:val="3"/>
            <w:shd w:val="clear" w:color="auto" w:fill="auto"/>
          </w:tcPr>
          <w:p w14:paraId="07BDCA69" w14:textId="352DE6AF" w:rsidR="005652E7" w:rsidRDefault="008D425D" w:rsidP="00FA3919">
            <w:pPr>
              <w:spacing w:after="120" w:line="240" w:lineRule="auto"/>
              <w:jc w:val="both"/>
            </w:pPr>
            <w:r w:rsidRPr="008D425D">
              <w:t>Despite its advantages, there are notable negative impacts associated with the YOLO solution. One primary concern is the risk of misclassification, which can lead to false positives and negatives, creating safety concerns, particularly in contexts involving children. Additionally, YOLO's effectiveness heavily depends on the availability of high-quality datasets for training; the lack of such datasets can hinder its reliability in detecting hazards.</w:t>
            </w:r>
          </w:p>
        </w:tc>
      </w:tr>
      <w:tr w:rsidR="005652E7" w14:paraId="4B622933" w14:textId="77777777" w:rsidTr="00FA3919">
        <w:tc>
          <w:tcPr>
            <w:tcW w:w="4661" w:type="dxa"/>
            <w:gridSpan w:val="3"/>
            <w:shd w:val="clear" w:color="auto" w:fill="F7CBAC"/>
          </w:tcPr>
          <w:p w14:paraId="1443DC02" w14:textId="77777777" w:rsidR="005652E7" w:rsidRDefault="005652E7" w:rsidP="00FA3919">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1" w:type="dxa"/>
            <w:gridSpan w:val="3"/>
            <w:shd w:val="clear" w:color="auto" w:fill="F7CBAC"/>
          </w:tcPr>
          <w:p w14:paraId="0A5BE9CF" w14:textId="77777777" w:rsidR="005652E7" w:rsidRDefault="005652E7" w:rsidP="00FA3919">
            <w:pPr>
              <w:spacing w:after="120" w:line="240" w:lineRule="auto"/>
              <w:jc w:val="center"/>
              <w:rPr>
                <w:b/>
              </w:rPr>
            </w:pPr>
            <w:r>
              <w:rPr>
                <w:b/>
              </w:rPr>
              <w:t>The Tools That Assessed this Work</w:t>
            </w:r>
          </w:p>
        </w:tc>
        <w:tc>
          <w:tcPr>
            <w:tcW w:w="4852" w:type="dxa"/>
            <w:shd w:val="clear" w:color="auto" w:fill="F7CBAC"/>
          </w:tcPr>
          <w:p w14:paraId="03255CB4" w14:textId="77777777" w:rsidR="005652E7" w:rsidRDefault="005652E7" w:rsidP="00FA3919">
            <w:pPr>
              <w:spacing w:after="120" w:line="240" w:lineRule="auto"/>
              <w:jc w:val="center"/>
              <w:rPr>
                <w:b/>
              </w:rPr>
            </w:pPr>
            <w:r>
              <w:rPr>
                <w:b/>
              </w:rPr>
              <w:t>What is the Structure of this Paper</w:t>
            </w:r>
          </w:p>
        </w:tc>
      </w:tr>
      <w:tr w:rsidR="005652E7" w14:paraId="4AD69B48" w14:textId="77777777" w:rsidTr="00FA3919">
        <w:tc>
          <w:tcPr>
            <w:tcW w:w="4661" w:type="dxa"/>
            <w:gridSpan w:val="3"/>
          </w:tcPr>
          <w:p w14:paraId="0FD37222" w14:textId="472E38A6" w:rsidR="005652E7" w:rsidRDefault="008D425D" w:rsidP="00FA3919">
            <w:pPr>
              <w:spacing w:after="120" w:line="240" w:lineRule="auto"/>
              <w:jc w:val="both"/>
            </w:pPr>
            <w:r w:rsidRPr="008D425D">
              <w:lastRenderedPageBreak/>
              <w:t xml:space="preserve">The paper </w:t>
            </w:r>
            <w:proofErr w:type="spellStart"/>
            <w:r w:rsidRPr="008D425D">
              <w:t>analyzes</w:t>
            </w:r>
            <w:proofErr w:type="spellEnd"/>
            <w:r w:rsidRPr="008D425D">
              <w:t xml:space="preserve"> the trade-offs between speed and accuracy inherent in different YOLO versions. It discusses the evolution of detection capabilities, improvements in network design, and the implications of these advancements on various applications.</w:t>
            </w:r>
          </w:p>
        </w:tc>
        <w:tc>
          <w:tcPr>
            <w:tcW w:w="4661" w:type="dxa"/>
            <w:gridSpan w:val="3"/>
          </w:tcPr>
          <w:p w14:paraId="11ED2A62" w14:textId="563B947B" w:rsidR="005652E7" w:rsidRDefault="008D425D" w:rsidP="008D425D">
            <w:pPr>
              <w:spacing w:after="120" w:line="276" w:lineRule="auto"/>
              <w:ind w:left="360"/>
              <w:jc w:val="both"/>
            </w:pPr>
            <w:r w:rsidRPr="008D425D">
              <w:t>The primary tool discussed is the YOLO framework itself, which utilizes deep learning techniques for real-time object detection. The paper also references various datasets (PASCAL VOC, Microsoft COCO) used for training and evaluation, along with performance metrics to assess model accuracy.</w:t>
            </w:r>
          </w:p>
        </w:tc>
        <w:tc>
          <w:tcPr>
            <w:tcW w:w="4852" w:type="dxa"/>
          </w:tcPr>
          <w:p w14:paraId="527FBDE1" w14:textId="77777777" w:rsidR="005652E7" w:rsidRPr="008D425D" w:rsidRDefault="005652E7" w:rsidP="008D425D">
            <w:pPr>
              <w:pStyle w:val="ListParagraph"/>
              <w:numPr>
                <w:ilvl w:val="0"/>
                <w:numId w:val="38"/>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8D425D">
              <w:rPr>
                <w:color w:val="000000"/>
                <w:lang w:val="en-IN"/>
              </w:rPr>
              <w:t>Abstract</w:t>
            </w:r>
          </w:p>
          <w:p w14:paraId="09A43722" w14:textId="77777777" w:rsidR="005652E7" w:rsidRPr="008D425D" w:rsidRDefault="005652E7" w:rsidP="008D425D">
            <w:pPr>
              <w:pStyle w:val="ListParagraph"/>
              <w:numPr>
                <w:ilvl w:val="0"/>
                <w:numId w:val="38"/>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8D425D">
              <w:rPr>
                <w:color w:val="000000"/>
                <w:lang w:val="en-IN"/>
              </w:rPr>
              <w:t>Introduction</w:t>
            </w:r>
          </w:p>
          <w:p w14:paraId="7BE3D762" w14:textId="77777777" w:rsidR="005652E7" w:rsidRPr="008D425D" w:rsidRDefault="005652E7" w:rsidP="008D425D">
            <w:pPr>
              <w:pStyle w:val="ListParagraph"/>
              <w:numPr>
                <w:ilvl w:val="0"/>
                <w:numId w:val="38"/>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8D425D">
              <w:rPr>
                <w:color w:val="000000"/>
                <w:lang w:val="en-IN"/>
              </w:rPr>
              <w:t>Literature Survey</w:t>
            </w:r>
          </w:p>
          <w:p w14:paraId="6ECAC81B" w14:textId="77777777" w:rsidR="005652E7" w:rsidRPr="008D425D" w:rsidRDefault="005652E7" w:rsidP="008D425D">
            <w:pPr>
              <w:pStyle w:val="ListParagraph"/>
              <w:numPr>
                <w:ilvl w:val="0"/>
                <w:numId w:val="38"/>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8D425D">
              <w:rPr>
                <w:color w:val="000000"/>
                <w:lang w:val="en-IN"/>
              </w:rPr>
              <w:t>Existing Method</w:t>
            </w:r>
          </w:p>
          <w:p w14:paraId="746B973C" w14:textId="77777777" w:rsidR="005652E7" w:rsidRPr="008D425D" w:rsidRDefault="005652E7" w:rsidP="008D425D">
            <w:pPr>
              <w:pStyle w:val="ListParagraph"/>
              <w:numPr>
                <w:ilvl w:val="0"/>
                <w:numId w:val="38"/>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8D425D">
              <w:rPr>
                <w:color w:val="000000"/>
                <w:lang w:val="en-IN"/>
              </w:rPr>
              <w:t>Proposed method</w:t>
            </w:r>
          </w:p>
          <w:p w14:paraId="5E95DA7F" w14:textId="77777777" w:rsidR="005652E7" w:rsidRPr="008D425D" w:rsidRDefault="005652E7" w:rsidP="008D425D">
            <w:pPr>
              <w:pStyle w:val="ListParagraph"/>
              <w:numPr>
                <w:ilvl w:val="0"/>
                <w:numId w:val="38"/>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8D425D">
              <w:rPr>
                <w:color w:val="000000"/>
                <w:lang w:val="en-IN"/>
              </w:rPr>
              <w:t>Experiments</w:t>
            </w:r>
          </w:p>
          <w:p w14:paraId="35EC2429" w14:textId="77777777" w:rsidR="005652E7" w:rsidRPr="008D425D" w:rsidRDefault="005652E7" w:rsidP="008D425D">
            <w:pPr>
              <w:pStyle w:val="ListParagraph"/>
              <w:numPr>
                <w:ilvl w:val="0"/>
                <w:numId w:val="38"/>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8D425D">
              <w:rPr>
                <w:color w:val="000000"/>
                <w:lang w:val="en-IN"/>
              </w:rPr>
              <w:t xml:space="preserve">Result And Discussions </w:t>
            </w:r>
          </w:p>
          <w:p w14:paraId="3F34138F" w14:textId="77777777" w:rsidR="005652E7" w:rsidRPr="008D425D" w:rsidRDefault="005652E7" w:rsidP="008D425D">
            <w:pPr>
              <w:pStyle w:val="ListParagraph"/>
              <w:numPr>
                <w:ilvl w:val="0"/>
                <w:numId w:val="38"/>
              </w:num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000000"/>
              </w:rPr>
            </w:pPr>
            <w:r w:rsidRPr="008D425D">
              <w:rPr>
                <w:color w:val="000000"/>
                <w:lang w:val="en-IN"/>
              </w:rPr>
              <w:t>Conclusion</w:t>
            </w:r>
          </w:p>
          <w:p w14:paraId="4BDF268C" w14:textId="77777777" w:rsidR="005652E7" w:rsidRDefault="005652E7" w:rsidP="008D425D">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1080"/>
              <w:jc w:val="both"/>
              <w:rPr>
                <w:color w:val="000000"/>
              </w:rPr>
            </w:pPr>
          </w:p>
        </w:tc>
      </w:tr>
      <w:tr w:rsidR="005652E7" w14:paraId="4BCA7F3E" w14:textId="77777777" w:rsidTr="00FA3919">
        <w:tc>
          <w:tcPr>
            <w:tcW w:w="14174" w:type="dxa"/>
            <w:gridSpan w:val="7"/>
            <w:shd w:val="clear" w:color="auto" w:fill="F7CBAC"/>
          </w:tcPr>
          <w:p w14:paraId="260FEB81" w14:textId="77777777" w:rsidR="005652E7" w:rsidRDefault="005652E7" w:rsidP="00FA3919">
            <w:pPr>
              <w:spacing w:after="120" w:line="240" w:lineRule="auto"/>
              <w:rPr>
                <w:b/>
              </w:rPr>
            </w:pPr>
            <w:r>
              <w:rPr>
                <w:b/>
              </w:rPr>
              <w:t>Diagram/Flowchart</w:t>
            </w:r>
          </w:p>
        </w:tc>
      </w:tr>
      <w:tr w:rsidR="005652E7" w14:paraId="4EAA28FB" w14:textId="77777777" w:rsidTr="00FA3919">
        <w:tc>
          <w:tcPr>
            <w:tcW w:w="14174" w:type="dxa"/>
            <w:gridSpan w:val="7"/>
          </w:tcPr>
          <w:p w14:paraId="32803D06" w14:textId="1D6F584B" w:rsidR="005652E7" w:rsidRDefault="005C0C7E" w:rsidP="00FA3919">
            <w:pPr>
              <w:spacing w:after="120" w:line="240" w:lineRule="auto"/>
              <w:jc w:val="center"/>
            </w:pPr>
            <w:r w:rsidRPr="005C0C7E">
              <w:drawing>
                <wp:inline distT="0" distB="0" distL="0" distR="0" wp14:anchorId="539AE4AD" wp14:editId="41FD8150">
                  <wp:extent cx="6057265" cy="1793631"/>
                  <wp:effectExtent l="0" t="0" r="635" b="0"/>
                  <wp:docPr id="117628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80766" name=""/>
                          <pic:cNvPicPr/>
                        </pic:nvPicPr>
                        <pic:blipFill>
                          <a:blip r:embed="rId22"/>
                          <a:stretch>
                            <a:fillRect/>
                          </a:stretch>
                        </pic:blipFill>
                        <pic:spPr>
                          <a:xfrm>
                            <a:off x="0" y="0"/>
                            <a:ext cx="6076367" cy="1799287"/>
                          </a:xfrm>
                          <a:prstGeom prst="rect">
                            <a:avLst/>
                          </a:prstGeom>
                        </pic:spPr>
                      </pic:pic>
                    </a:graphicData>
                  </a:graphic>
                </wp:inline>
              </w:drawing>
            </w:r>
          </w:p>
          <w:p w14:paraId="7CB1DE4D" w14:textId="77777777" w:rsidR="005652E7" w:rsidRDefault="005652E7" w:rsidP="00FA3919">
            <w:pPr>
              <w:spacing w:after="120" w:line="240" w:lineRule="auto"/>
            </w:pPr>
          </w:p>
        </w:tc>
      </w:tr>
    </w:tbl>
    <w:p w14:paraId="70F30C82" w14:textId="77777777" w:rsidR="005652E7" w:rsidRDefault="005652E7" w:rsidP="005652E7">
      <w:pPr>
        <w:spacing w:after="120" w:line="240" w:lineRule="auto"/>
        <w:rPr>
          <w:b/>
        </w:rPr>
      </w:pPr>
    </w:p>
    <w:p w14:paraId="3733C393" w14:textId="77777777" w:rsidR="005652E7" w:rsidRDefault="005652E7" w:rsidP="005652E7">
      <w:pPr>
        <w:spacing w:after="120" w:line="240" w:lineRule="auto"/>
        <w:rPr>
          <w:b/>
        </w:rPr>
      </w:pPr>
    </w:p>
    <w:p w14:paraId="57E2AB0E" w14:textId="79C10343" w:rsidR="005652E7" w:rsidRDefault="005652E7" w:rsidP="005652E7">
      <w:pPr>
        <w:spacing w:after="120" w:line="240" w:lineRule="auto"/>
        <w:jc w:val="center"/>
        <w:rPr>
          <w:b/>
        </w:rPr>
      </w:pPr>
      <w:r>
        <w:rPr>
          <w:b/>
        </w:rPr>
        <w:t xml:space="preserve">--End of Paper </w:t>
      </w:r>
      <w:r w:rsidR="005C0C7E">
        <w:rPr>
          <w:b/>
        </w:rPr>
        <w:t>15</w:t>
      </w:r>
      <w:r>
        <w:rPr>
          <w:b/>
        </w:rPr>
        <w:t>—</w:t>
      </w:r>
    </w:p>
    <w:p w14:paraId="21F88D9C" w14:textId="77777777" w:rsidR="00B24751" w:rsidRDefault="00B24751">
      <w:pPr>
        <w:spacing w:after="120" w:line="240" w:lineRule="auto"/>
        <w:rPr>
          <w:b/>
        </w:rPr>
      </w:pPr>
    </w:p>
    <w:p w14:paraId="2FA39555" w14:textId="3F9A7C25" w:rsidR="00FA4D3F" w:rsidRDefault="00F25B65">
      <w:pPr>
        <w:spacing w:after="120" w:line="240" w:lineRule="auto"/>
        <w:jc w:val="center"/>
        <w:rPr>
          <w:b/>
          <w:color w:val="FF0000"/>
        </w:rPr>
      </w:pPr>
      <w:r>
        <w:rPr>
          <w:b/>
          <w:color w:val="FF0000"/>
        </w:rPr>
        <w:lastRenderedPageBreak/>
        <w:t>Work Evaluation Table</w:t>
      </w:r>
      <w:r w:rsidR="005C0C7E">
        <w:rPr>
          <w:b/>
          <w:color w:val="FF0000"/>
        </w:rPr>
        <w:br/>
      </w:r>
      <w:r w:rsidR="005C0C7E">
        <w:rPr>
          <w:b/>
          <w:color w:val="FF0000"/>
        </w:rPr>
        <w:br/>
      </w:r>
      <w:r w:rsidR="005C0C7E" w:rsidRPr="005C0C7E">
        <w:rPr>
          <w:b/>
          <w:color w:val="FF0000"/>
        </w:rPr>
        <w:drawing>
          <wp:inline distT="0" distB="0" distL="0" distR="0" wp14:anchorId="291AC852" wp14:editId="36B1C0C9">
            <wp:extent cx="6240787" cy="3111451"/>
            <wp:effectExtent l="0" t="0" r="7620" b="0"/>
            <wp:docPr id="211228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84181" name=""/>
                    <pic:cNvPicPr/>
                  </pic:nvPicPr>
                  <pic:blipFill>
                    <a:blip r:embed="rId23"/>
                    <a:stretch>
                      <a:fillRect/>
                    </a:stretch>
                  </pic:blipFill>
                  <pic:spPr>
                    <a:xfrm>
                      <a:off x="0" y="0"/>
                      <a:ext cx="6263833" cy="3122941"/>
                    </a:xfrm>
                    <a:prstGeom prst="rect">
                      <a:avLst/>
                    </a:prstGeom>
                  </pic:spPr>
                </pic:pic>
              </a:graphicData>
            </a:graphic>
          </wp:inline>
        </w:drawing>
      </w:r>
    </w:p>
    <w:p w14:paraId="7F4B12E9" w14:textId="50F53DD2" w:rsidR="005C0C7E" w:rsidRDefault="005C0C7E">
      <w:pPr>
        <w:spacing w:after="120" w:line="240" w:lineRule="auto"/>
        <w:jc w:val="center"/>
        <w:rPr>
          <w:b/>
          <w:color w:val="FF0000"/>
        </w:rPr>
      </w:pPr>
      <w:r w:rsidRPr="005C0C7E">
        <w:rPr>
          <w:b/>
          <w:color w:val="FF0000"/>
        </w:rPr>
        <w:lastRenderedPageBreak/>
        <w:drawing>
          <wp:inline distT="0" distB="0" distL="0" distR="0" wp14:anchorId="6B518BD6" wp14:editId="326E75D2">
            <wp:extent cx="6845324" cy="2922905"/>
            <wp:effectExtent l="0" t="0" r="0" b="0"/>
            <wp:docPr id="11535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7050" name=""/>
                    <pic:cNvPicPr/>
                  </pic:nvPicPr>
                  <pic:blipFill>
                    <a:blip r:embed="rId24"/>
                    <a:stretch>
                      <a:fillRect/>
                    </a:stretch>
                  </pic:blipFill>
                  <pic:spPr>
                    <a:xfrm>
                      <a:off x="0" y="0"/>
                      <a:ext cx="6870141" cy="2933502"/>
                    </a:xfrm>
                    <a:prstGeom prst="rect">
                      <a:avLst/>
                    </a:prstGeom>
                  </pic:spPr>
                </pic:pic>
              </a:graphicData>
            </a:graphic>
          </wp:inline>
        </w:drawing>
      </w:r>
      <w:r w:rsidRPr="005C0C7E">
        <w:rPr>
          <w:b/>
          <w:color w:val="FF0000"/>
        </w:rPr>
        <w:drawing>
          <wp:inline distT="0" distB="0" distL="0" distR="0" wp14:anchorId="1A43755C" wp14:editId="0B92BACA">
            <wp:extent cx="6773594" cy="1997075"/>
            <wp:effectExtent l="0" t="0" r="8255" b="3175"/>
            <wp:docPr id="59949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91962" name=""/>
                    <pic:cNvPicPr/>
                  </pic:nvPicPr>
                  <pic:blipFill>
                    <a:blip r:embed="rId25"/>
                    <a:stretch>
                      <a:fillRect/>
                    </a:stretch>
                  </pic:blipFill>
                  <pic:spPr>
                    <a:xfrm>
                      <a:off x="0" y="0"/>
                      <a:ext cx="6802361" cy="2005557"/>
                    </a:xfrm>
                    <a:prstGeom prst="rect">
                      <a:avLst/>
                    </a:prstGeom>
                  </pic:spPr>
                </pic:pic>
              </a:graphicData>
            </a:graphic>
          </wp:inline>
        </w:drawing>
      </w:r>
    </w:p>
    <w:sectPr w:rsidR="005C0C7E" w:rsidSect="00FA4D3F">
      <w:footerReference w:type="default" r:id="rId26"/>
      <w:pgSz w:w="16838" w:h="11906" w:orient="landscape"/>
      <w:pgMar w:top="1800" w:right="1440" w:bottom="180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6C50D3" w14:textId="77777777" w:rsidR="0076286E" w:rsidRDefault="0076286E">
      <w:pPr>
        <w:spacing w:line="240" w:lineRule="auto"/>
      </w:pPr>
      <w:r>
        <w:separator/>
      </w:r>
    </w:p>
  </w:endnote>
  <w:endnote w:type="continuationSeparator" w:id="0">
    <w:p w14:paraId="2F71AF9F" w14:textId="77777777" w:rsidR="0076286E" w:rsidRDefault="007628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0F84B" w14:textId="77777777" w:rsidR="00FA4D3F" w:rsidRDefault="00FA4D3F">
    <w:pPr>
      <w:pBdr>
        <w:top w:val="none" w:sz="0" w:space="0" w:color="000000"/>
        <w:left w:val="none" w:sz="0" w:space="0" w:color="000000"/>
        <w:bottom w:val="none" w:sz="0" w:space="0" w:color="000000"/>
        <w:right w:val="none" w:sz="0" w:space="0" w:color="000000"/>
        <w:between w:val="none" w:sz="0" w:space="0" w:color="000000"/>
      </w:pBdr>
      <w:tabs>
        <w:tab w:val="center" w:pos="4320"/>
        <w:tab w:val="right" w:pos="8640"/>
      </w:tabs>
      <w:spacing w:after="0" w:line="240" w:lineRule="auto"/>
      <w:jc w:val="center"/>
      <w:rPr>
        <w:color w:val="000000"/>
      </w:rPr>
    </w:pPr>
    <w:r>
      <w:rPr>
        <w:color w:val="000000"/>
      </w:rPr>
      <w:fldChar w:fldCharType="begin"/>
    </w:r>
    <w:r w:rsidR="00F25B65">
      <w:rPr>
        <w:color w:val="000000"/>
      </w:rPr>
      <w:instrText>PAGE</w:instrText>
    </w:r>
    <w:r>
      <w:rPr>
        <w:color w:val="000000"/>
      </w:rPr>
      <w:fldChar w:fldCharType="separate"/>
    </w:r>
    <w:r w:rsidR="00314989">
      <w:rPr>
        <w:noProof/>
        <w:color w:val="000000"/>
      </w:rPr>
      <w:t>2</w:t>
    </w:r>
    <w:r>
      <w:rPr>
        <w:color w:val="000000"/>
      </w:rPr>
      <w:fldChar w:fldCharType="end"/>
    </w:r>
  </w:p>
  <w:p w14:paraId="70E21229" w14:textId="77777777" w:rsidR="00FA4D3F" w:rsidRDefault="00FA4D3F">
    <w:pPr>
      <w:pBdr>
        <w:top w:val="none" w:sz="0" w:space="0" w:color="000000"/>
        <w:left w:val="none" w:sz="0" w:space="0" w:color="000000"/>
        <w:bottom w:val="none" w:sz="0" w:space="0" w:color="000000"/>
        <w:right w:val="none" w:sz="0" w:space="0" w:color="000000"/>
        <w:between w:val="none" w:sz="0" w:space="0" w:color="000000"/>
      </w:pBdr>
      <w:tabs>
        <w:tab w:val="center" w:pos="4320"/>
        <w:tab w:val="right" w:pos="864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33839" w14:textId="77777777" w:rsidR="0076286E" w:rsidRDefault="0076286E">
      <w:pPr>
        <w:spacing w:after="0"/>
      </w:pPr>
      <w:r>
        <w:separator/>
      </w:r>
    </w:p>
  </w:footnote>
  <w:footnote w:type="continuationSeparator" w:id="0">
    <w:p w14:paraId="0EAA1465" w14:textId="77777777" w:rsidR="0076286E" w:rsidRDefault="0076286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E306ED"/>
    <w:multiLevelType w:val="multilevel"/>
    <w:tmpl w:val="B5E306ED"/>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53208E"/>
    <w:multiLevelType w:val="multilevel"/>
    <w:tmpl w:val="0053208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D62ECE"/>
    <w:multiLevelType w:val="multilevel"/>
    <w:tmpl w:val="03D62EC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2923C3"/>
    <w:multiLevelType w:val="hybridMultilevel"/>
    <w:tmpl w:val="4DAE73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7E038B"/>
    <w:multiLevelType w:val="hybridMultilevel"/>
    <w:tmpl w:val="25F452E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AC5BE3"/>
    <w:multiLevelType w:val="hybridMultilevel"/>
    <w:tmpl w:val="9490FF3C"/>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AF0917"/>
    <w:multiLevelType w:val="hybridMultilevel"/>
    <w:tmpl w:val="B3F8D23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7128D3"/>
    <w:multiLevelType w:val="hybridMultilevel"/>
    <w:tmpl w:val="B6A2DAD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881BA2"/>
    <w:multiLevelType w:val="hybridMultilevel"/>
    <w:tmpl w:val="2970F2F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8220F8"/>
    <w:multiLevelType w:val="hybridMultilevel"/>
    <w:tmpl w:val="0A0CD61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E0315C"/>
    <w:multiLevelType w:val="multilevel"/>
    <w:tmpl w:val="980EC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66C15"/>
    <w:multiLevelType w:val="hybridMultilevel"/>
    <w:tmpl w:val="15E68E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FE1B25"/>
    <w:multiLevelType w:val="hybridMultilevel"/>
    <w:tmpl w:val="2604CCE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931585"/>
    <w:multiLevelType w:val="hybridMultilevel"/>
    <w:tmpl w:val="15E68E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897E29"/>
    <w:multiLevelType w:val="hybridMultilevel"/>
    <w:tmpl w:val="9296F80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5B35D42"/>
    <w:multiLevelType w:val="multilevel"/>
    <w:tmpl w:val="DDB6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240BA7"/>
    <w:multiLevelType w:val="hybridMultilevel"/>
    <w:tmpl w:val="8870D81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90F2D0E"/>
    <w:multiLevelType w:val="hybridMultilevel"/>
    <w:tmpl w:val="15E68E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26076B"/>
    <w:multiLevelType w:val="hybridMultilevel"/>
    <w:tmpl w:val="6B2016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F4D28C0"/>
    <w:multiLevelType w:val="hybridMultilevel"/>
    <w:tmpl w:val="F6BC215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1FE6E49"/>
    <w:multiLevelType w:val="hybridMultilevel"/>
    <w:tmpl w:val="71A2CF5C"/>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3C57366"/>
    <w:multiLevelType w:val="hybridMultilevel"/>
    <w:tmpl w:val="D766E442"/>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59777541"/>
    <w:multiLevelType w:val="hybridMultilevel"/>
    <w:tmpl w:val="27DEFCA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ADCABA"/>
    <w:multiLevelType w:val="multilevel"/>
    <w:tmpl w:val="59ADCAB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DFE11D0"/>
    <w:multiLevelType w:val="hybridMultilevel"/>
    <w:tmpl w:val="0FD600B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F9F2142"/>
    <w:multiLevelType w:val="hybridMultilevel"/>
    <w:tmpl w:val="461CECB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1321475"/>
    <w:multiLevelType w:val="hybridMultilevel"/>
    <w:tmpl w:val="FB3845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5A66860"/>
    <w:multiLevelType w:val="hybridMultilevel"/>
    <w:tmpl w:val="DD42AEE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C858CA"/>
    <w:multiLevelType w:val="hybridMultilevel"/>
    <w:tmpl w:val="15E68E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AA877E3"/>
    <w:multiLevelType w:val="multilevel"/>
    <w:tmpl w:val="0053208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BDB6D4A"/>
    <w:multiLevelType w:val="multilevel"/>
    <w:tmpl w:val="F402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0030B8"/>
    <w:multiLevelType w:val="multilevel"/>
    <w:tmpl w:val="9316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555C7A"/>
    <w:multiLevelType w:val="multilevel"/>
    <w:tmpl w:val="F7A2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735036"/>
    <w:multiLevelType w:val="multilevel"/>
    <w:tmpl w:val="F030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EF1D5D"/>
    <w:multiLevelType w:val="hybridMultilevel"/>
    <w:tmpl w:val="5B16E26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6AA325F"/>
    <w:multiLevelType w:val="hybridMultilevel"/>
    <w:tmpl w:val="2D8A5B0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C6871A7"/>
    <w:multiLevelType w:val="hybridMultilevel"/>
    <w:tmpl w:val="E44607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7824207">
    <w:abstractNumId w:val="2"/>
  </w:num>
  <w:num w:numId="2" w16cid:durableId="802044115">
    <w:abstractNumId w:val="1"/>
  </w:num>
  <w:num w:numId="3" w16cid:durableId="1534269904">
    <w:abstractNumId w:val="24"/>
  </w:num>
  <w:num w:numId="4" w16cid:durableId="1001809209">
    <w:abstractNumId w:val="0"/>
  </w:num>
  <w:num w:numId="5" w16cid:durableId="1460028847">
    <w:abstractNumId w:val="3"/>
  </w:num>
  <w:num w:numId="6" w16cid:durableId="1760445219">
    <w:abstractNumId w:val="16"/>
  </w:num>
  <w:num w:numId="7" w16cid:durableId="658268114">
    <w:abstractNumId w:val="11"/>
  </w:num>
  <w:num w:numId="8" w16cid:durableId="925579179">
    <w:abstractNumId w:val="27"/>
  </w:num>
  <w:num w:numId="9" w16cid:durableId="1495141562">
    <w:abstractNumId w:val="29"/>
  </w:num>
  <w:num w:numId="10" w16cid:durableId="579562033">
    <w:abstractNumId w:val="30"/>
  </w:num>
  <w:num w:numId="11" w16cid:durableId="497694592">
    <w:abstractNumId w:val="12"/>
  </w:num>
  <w:num w:numId="12" w16cid:durableId="1657412752">
    <w:abstractNumId w:val="35"/>
  </w:num>
  <w:num w:numId="13" w16cid:durableId="237056457">
    <w:abstractNumId w:val="19"/>
  </w:num>
  <w:num w:numId="14" w16cid:durableId="1746566282">
    <w:abstractNumId w:val="4"/>
  </w:num>
  <w:num w:numId="15" w16cid:durableId="1411930830">
    <w:abstractNumId w:val="6"/>
  </w:num>
  <w:num w:numId="16" w16cid:durableId="1636374280">
    <w:abstractNumId w:val="33"/>
  </w:num>
  <w:num w:numId="17" w16cid:durableId="1166283227">
    <w:abstractNumId w:val="21"/>
  </w:num>
  <w:num w:numId="18" w16cid:durableId="49965076">
    <w:abstractNumId w:val="7"/>
  </w:num>
  <w:num w:numId="19" w16cid:durableId="585067723">
    <w:abstractNumId w:val="37"/>
  </w:num>
  <w:num w:numId="20" w16cid:durableId="1666515452">
    <w:abstractNumId w:val="22"/>
  </w:num>
  <w:num w:numId="21" w16cid:durableId="2069455862">
    <w:abstractNumId w:val="8"/>
  </w:num>
  <w:num w:numId="22" w16cid:durableId="1564365015">
    <w:abstractNumId w:val="32"/>
  </w:num>
  <w:num w:numId="23" w16cid:durableId="519703331">
    <w:abstractNumId w:val="25"/>
  </w:num>
  <w:num w:numId="24" w16cid:durableId="109905548">
    <w:abstractNumId w:val="26"/>
  </w:num>
  <w:num w:numId="25" w16cid:durableId="965619567">
    <w:abstractNumId w:val="14"/>
  </w:num>
  <w:num w:numId="26" w16cid:durableId="1902909874">
    <w:abstractNumId w:val="28"/>
  </w:num>
  <w:num w:numId="27" w16cid:durableId="135221884">
    <w:abstractNumId w:val="15"/>
  </w:num>
  <w:num w:numId="28" w16cid:durableId="583539674">
    <w:abstractNumId w:val="13"/>
  </w:num>
  <w:num w:numId="29" w16cid:durableId="2132363201">
    <w:abstractNumId w:val="36"/>
  </w:num>
  <w:num w:numId="30" w16cid:durableId="31541677">
    <w:abstractNumId w:val="34"/>
  </w:num>
  <w:num w:numId="31" w16cid:durableId="610205982">
    <w:abstractNumId w:val="18"/>
  </w:num>
  <w:num w:numId="32" w16cid:durableId="834732539">
    <w:abstractNumId w:val="17"/>
  </w:num>
  <w:num w:numId="33" w16cid:durableId="2136481440">
    <w:abstractNumId w:val="5"/>
  </w:num>
  <w:num w:numId="34" w16cid:durableId="158738708">
    <w:abstractNumId w:val="31"/>
  </w:num>
  <w:num w:numId="35" w16cid:durableId="1721172818">
    <w:abstractNumId w:val="9"/>
  </w:num>
  <w:num w:numId="36" w16cid:durableId="334379502">
    <w:abstractNumId w:val="10"/>
  </w:num>
  <w:num w:numId="37" w16cid:durableId="106168932">
    <w:abstractNumId w:val="23"/>
  </w:num>
  <w:num w:numId="38" w16cid:durableId="5081793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D3F"/>
    <w:rsid w:val="00026312"/>
    <w:rsid w:val="0003109D"/>
    <w:rsid w:val="00077070"/>
    <w:rsid w:val="001117BD"/>
    <w:rsid w:val="001405A7"/>
    <w:rsid w:val="0019746D"/>
    <w:rsid w:val="001A484D"/>
    <w:rsid w:val="001E449C"/>
    <w:rsid w:val="00215E7F"/>
    <w:rsid w:val="002400E4"/>
    <w:rsid w:val="00314989"/>
    <w:rsid w:val="00321887"/>
    <w:rsid w:val="00373AB0"/>
    <w:rsid w:val="003D3FFC"/>
    <w:rsid w:val="00422613"/>
    <w:rsid w:val="005652E7"/>
    <w:rsid w:val="0057119D"/>
    <w:rsid w:val="00591BBA"/>
    <w:rsid w:val="005B532D"/>
    <w:rsid w:val="005C0C7E"/>
    <w:rsid w:val="005C6B8E"/>
    <w:rsid w:val="006127A6"/>
    <w:rsid w:val="006615BF"/>
    <w:rsid w:val="00686E11"/>
    <w:rsid w:val="006A18DE"/>
    <w:rsid w:val="0076286E"/>
    <w:rsid w:val="007A0E35"/>
    <w:rsid w:val="007F087C"/>
    <w:rsid w:val="00825C09"/>
    <w:rsid w:val="00843D22"/>
    <w:rsid w:val="008D425D"/>
    <w:rsid w:val="00913F0C"/>
    <w:rsid w:val="00960C79"/>
    <w:rsid w:val="00983BE4"/>
    <w:rsid w:val="00A36F5E"/>
    <w:rsid w:val="00B24751"/>
    <w:rsid w:val="00B4018F"/>
    <w:rsid w:val="00B82F04"/>
    <w:rsid w:val="00C7768B"/>
    <w:rsid w:val="00CD65CE"/>
    <w:rsid w:val="00D2420A"/>
    <w:rsid w:val="00DF5089"/>
    <w:rsid w:val="00E17E3B"/>
    <w:rsid w:val="00E85D72"/>
    <w:rsid w:val="00F204AB"/>
    <w:rsid w:val="00F25B65"/>
    <w:rsid w:val="00F92236"/>
    <w:rsid w:val="00FA4D3F"/>
    <w:rsid w:val="00FB01B4"/>
    <w:rsid w:val="08BB5400"/>
    <w:rsid w:val="52D94E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9DD3A"/>
  <w15:docId w15:val="{5FB8D5DE-CF0E-4E31-8760-93EC58970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4D3F"/>
    <w:pPr>
      <w:spacing w:after="160" w:line="259" w:lineRule="auto"/>
    </w:pPr>
    <w:rPr>
      <w:rFonts w:ascii="Calibri" w:eastAsia="Calibri" w:hAnsi="Calibri" w:cs="Calibri"/>
      <w:sz w:val="22"/>
      <w:szCs w:val="22"/>
      <w:lang w:val="en-AU"/>
    </w:rPr>
  </w:style>
  <w:style w:type="paragraph" w:styleId="Heading1">
    <w:name w:val="heading 1"/>
    <w:basedOn w:val="Normal"/>
    <w:next w:val="Normal"/>
    <w:rsid w:val="00FA4D3F"/>
    <w:pPr>
      <w:keepNext/>
      <w:keepLines/>
      <w:spacing w:before="480" w:after="120"/>
      <w:outlineLvl w:val="0"/>
    </w:pPr>
    <w:rPr>
      <w:b/>
      <w:sz w:val="48"/>
      <w:szCs w:val="48"/>
    </w:rPr>
  </w:style>
  <w:style w:type="paragraph" w:styleId="Heading2">
    <w:name w:val="heading 2"/>
    <w:basedOn w:val="Normal"/>
    <w:next w:val="Normal"/>
    <w:rsid w:val="00FA4D3F"/>
    <w:pPr>
      <w:keepNext/>
      <w:keepLines/>
      <w:spacing w:before="360" w:after="80"/>
      <w:outlineLvl w:val="1"/>
    </w:pPr>
    <w:rPr>
      <w:b/>
      <w:sz w:val="36"/>
      <w:szCs w:val="36"/>
    </w:rPr>
  </w:style>
  <w:style w:type="paragraph" w:styleId="Heading3">
    <w:name w:val="heading 3"/>
    <w:basedOn w:val="Normal"/>
    <w:next w:val="Normal"/>
    <w:rsid w:val="00FA4D3F"/>
    <w:pPr>
      <w:keepNext/>
      <w:keepLines/>
      <w:spacing w:before="280" w:after="80"/>
      <w:outlineLvl w:val="2"/>
    </w:pPr>
    <w:rPr>
      <w:b/>
      <w:sz w:val="28"/>
      <w:szCs w:val="28"/>
    </w:rPr>
  </w:style>
  <w:style w:type="paragraph" w:styleId="Heading4">
    <w:name w:val="heading 4"/>
    <w:basedOn w:val="Normal"/>
    <w:next w:val="Normal"/>
    <w:rsid w:val="00FA4D3F"/>
    <w:pPr>
      <w:keepNext/>
      <w:keepLines/>
      <w:spacing w:before="240" w:after="40"/>
      <w:outlineLvl w:val="3"/>
    </w:pPr>
    <w:rPr>
      <w:b/>
      <w:sz w:val="24"/>
      <w:szCs w:val="24"/>
    </w:rPr>
  </w:style>
  <w:style w:type="paragraph" w:styleId="Heading5">
    <w:name w:val="heading 5"/>
    <w:basedOn w:val="Normal"/>
    <w:next w:val="Normal"/>
    <w:rsid w:val="00FA4D3F"/>
    <w:pPr>
      <w:keepNext/>
      <w:keepLines/>
      <w:spacing w:before="220" w:after="40"/>
      <w:outlineLvl w:val="4"/>
    </w:pPr>
    <w:rPr>
      <w:b/>
    </w:rPr>
  </w:style>
  <w:style w:type="paragraph" w:styleId="Heading6">
    <w:name w:val="heading 6"/>
    <w:basedOn w:val="Normal"/>
    <w:next w:val="Normal"/>
    <w:rsid w:val="00FA4D3F"/>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rsid w:val="00FA4D3F"/>
    <w:pPr>
      <w:spacing w:beforeAutospacing="1" w:afterAutospacing="1"/>
    </w:pPr>
    <w:rPr>
      <w:sz w:val="24"/>
      <w:szCs w:val="24"/>
      <w:lang w:eastAsia="zh-CN"/>
    </w:rPr>
  </w:style>
  <w:style w:type="character" w:styleId="Strong">
    <w:name w:val="Strong"/>
    <w:basedOn w:val="DefaultParagraphFont"/>
    <w:uiPriority w:val="22"/>
    <w:qFormat/>
    <w:rsid w:val="00FA4D3F"/>
    <w:rPr>
      <w:b/>
      <w:bCs/>
    </w:rPr>
  </w:style>
  <w:style w:type="paragraph" w:styleId="Subtitle">
    <w:name w:val="Subtitle"/>
    <w:basedOn w:val="Normal"/>
    <w:next w:val="Normal"/>
    <w:rsid w:val="00FA4D3F"/>
    <w:pPr>
      <w:keepNext/>
      <w:keepLines/>
      <w:spacing w:before="360" w:after="80"/>
    </w:pPr>
    <w:rPr>
      <w:rFonts w:ascii="Georgia" w:eastAsia="Georgia" w:hAnsi="Georgia" w:cs="Georgia"/>
      <w:i/>
      <w:color w:val="666666"/>
      <w:sz w:val="48"/>
      <w:szCs w:val="48"/>
    </w:rPr>
  </w:style>
  <w:style w:type="paragraph" w:styleId="Title">
    <w:name w:val="Title"/>
    <w:basedOn w:val="Normal"/>
    <w:next w:val="Normal"/>
    <w:rsid w:val="00FA4D3F"/>
    <w:pPr>
      <w:keepNext/>
      <w:keepLines/>
      <w:spacing w:before="480" w:after="120"/>
    </w:pPr>
    <w:rPr>
      <w:b/>
      <w:sz w:val="72"/>
      <w:szCs w:val="72"/>
    </w:rPr>
  </w:style>
  <w:style w:type="table" w:customStyle="1" w:styleId="TableNormal1">
    <w:name w:val="Table Normal1"/>
    <w:qFormat/>
    <w:rsid w:val="00FA4D3F"/>
    <w:tblPr>
      <w:tblCellMar>
        <w:top w:w="0" w:type="dxa"/>
        <w:left w:w="0" w:type="dxa"/>
        <w:bottom w:w="0" w:type="dxa"/>
        <w:right w:w="0" w:type="dxa"/>
      </w:tblCellMar>
    </w:tblPr>
  </w:style>
  <w:style w:type="table" w:customStyle="1" w:styleId="Style10">
    <w:name w:val="_Style 10"/>
    <w:basedOn w:val="TableNormal1"/>
    <w:rsid w:val="00FA4D3F"/>
    <w:tblPr>
      <w:tblCellMar>
        <w:left w:w="108" w:type="dxa"/>
        <w:right w:w="108" w:type="dxa"/>
      </w:tblCellMar>
    </w:tblPr>
  </w:style>
  <w:style w:type="table" w:customStyle="1" w:styleId="Style11">
    <w:name w:val="_Style 11"/>
    <w:basedOn w:val="TableNormal1"/>
    <w:rsid w:val="00FA4D3F"/>
    <w:tblPr>
      <w:tblCellMar>
        <w:left w:w="108" w:type="dxa"/>
        <w:right w:w="108" w:type="dxa"/>
      </w:tblCellMar>
    </w:tblPr>
  </w:style>
  <w:style w:type="table" w:customStyle="1" w:styleId="Style12">
    <w:name w:val="_Style 12"/>
    <w:basedOn w:val="TableNormal1"/>
    <w:rsid w:val="00FA4D3F"/>
    <w:tblPr>
      <w:tblCellMar>
        <w:left w:w="108" w:type="dxa"/>
        <w:right w:w="108" w:type="dxa"/>
      </w:tblCellMar>
    </w:tblPr>
  </w:style>
  <w:style w:type="table" w:customStyle="1" w:styleId="Style13">
    <w:name w:val="_Style 13"/>
    <w:basedOn w:val="TableNormal1"/>
    <w:rsid w:val="00FA4D3F"/>
    <w:tblPr>
      <w:tblCellMar>
        <w:left w:w="108" w:type="dxa"/>
        <w:right w:w="108" w:type="dxa"/>
      </w:tblCellMar>
    </w:tblPr>
  </w:style>
  <w:style w:type="table" w:customStyle="1" w:styleId="Style14">
    <w:name w:val="_Style 14"/>
    <w:basedOn w:val="TableNormal1"/>
    <w:rsid w:val="00FA4D3F"/>
    <w:tblPr>
      <w:tblCellMar>
        <w:left w:w="108" w:type="dxa"/>
        <w:right w:w="108" w:type="dxa"/>
      </w:tblCellMar>
    </w:tblPr>
  </w:style>
  <w:style w:type="table" w:customStyle="1" w:styleId="Style15">
    <w:name w:val="_Style 15"/>
    <w:basedOn w:val="TableNormal1"/>
    <w:rsid w:val="00FA4D3F"/>
    <w:tblPr>
      <w:tblCellMar>
        <w:left w:w="108" w:type="dxa"/>
        <w:right w:w="108" w:type="dxa"/>
      </w:tblCellMar>
    </w:tblPr>
  </w:style>
  <w:style w:type="table" w:customStyle="1" w:styleId="Style16">
    <w:name w:val="_Style 16"/>
    <w:basedOn w:val="TableNormal1"/>
    <w:rsid w:val="00FA4D3F"/>
    <w:tblPr>
      <w:tblCellMar>
        <w:left w:w="108" w:type="dxa"/>
        <w:right w:w="108" w:type="dxa"/>
      </w:tblCellMar>
    </w:tblPr>
  </w:style>
  <w:style w:type="table" w:customStyle="1" w:styleId="Style17">
    <w:name w:val="_Style 17"/>
    <w:basedOn w:val="TableNormal1"/>
    <w:rsid w:val="00FA4D3F"/>
    <w:tblPr>
      <w:tblCellMar>
        <w:left w:w="108" w:type="dxa"/>
        <w:right w:w="108" w:type="dxa"/>
      </w:tblCellMar>
    </w:tblPr>
  </w:style>
  <w:style w:type="table" w:customStyle="1" w:styleId="Style18">
    <w:name w:val="_Style 18"/>
    <w:basedOn w:val="TableNormal1"/>
    <w:rsid w:val="00FA4D3F"/>
    <w:tblPr>
      <w:tblCellMar>
        <w:left w:w="108" w:type="dxa"/>
        <w:right w:w="108" w:type="dxa"/>
      </w:tblCellMar>
    </w:tblPr>
  </w:style>
  <w:style w:type="table" w:customStyle="1" w:styleId="Style19">
    <w:name w:val="_Style 19"/>
    <w:basedOn w:val="TableNormal1"/>
    <w:rsid w:val="00FA4D3F"/>
    <w:tblPr>
      <w:tblCellMar>
        <w:left w:w="108" w:type="dxa"/>
        <w:right w:w="108" w:type="dxa"/>
      </w:tblCellMar>
    </w:tblPr>
  </w:style>
  <w:style w:type="table" w:customStyle="1" w:styleId="Style20">
    <w:name w:val="_Style 20"/>
    <w:basedOn w:val="TableNormal1"/>
    <w:rsid w:val="00FA4D3F"/>
    <w:tblPr>
      <w:tblCellMar>
        <w:left w:w="108" w:type="dxa"/>
        <w:right w:w="108" w:type="dxa"/>
      </w:tblCellMar>
    </w:tblPr>
  </w:style>
  <w:style w:type="table" w:customStyle="1" w:styleId="Style21">
    <w:name w:val="_Style 21"/>
    <w:basedOn w:val="TableNormal1"/>
    <w:rsid w:val="00FA4D3F"/>
    <w:tblPr>
      <w:tblCellMar>
        <w:left w:w="108" w:type="dxa"/>
        <w:right w:w="108" w:type="dxa"/>
      </w:tblCellMar>
    </w:tblPr>
  </w:style>
  <w:style w:type="table" w:customStyle="1" w:styleId="Style22">
    <w:name w:val="_Style 22"/>
    <w:basedOn w:val="TableNormal1"/>
    <w:rsid w:val="00FA4D3F"/>
    <w:tblPr>
      <w:tblCellMar>
        <w:left w:w="108" w:type="dxa"/>
        <w:right w:w="108" w:type="dxa"/>
      </w:tblCellMar>
    </w:tblPr>
  </w:style>
  <w:style w:type="table" w:customStyle="1" w:styleId="Style23">
    <w:name w:val="_Style 23"/>
    <w:basedOn w:val="TableNormal1"/>
    <w:rsid w:val="00FA4D3F"/>
    <w:tblPr>
      <w:tblCellMar>
        <w:left w:w="108" w:type="dxa"/>
        <w:right w:w="108" w:type="dxa"/>
      </w:tblCellMar>
    </w:tblPr>
  </w:style>
  <w:style w:type="table" w:customStyle="1" w:styleId="Style24">
    <w:name w:val="_Style 24"/>
    <w:basedOn w:val="TableNormal1"/>
    <w:rsid w:val="00FA4D3F"/>
    <w:tblPr>
      <w:tblCellMar>
        <w:left w:w="108" w:type="dxa"/>
        <w:right w:w="108" w:type="dxa"/>
      </w:tblCellMar>
    </w:tblPr>
  </w:style>
  <w:style w:type="table" w:customStyle="1" w:styleId="Style25">
    <w:name w:val="_Style 25"/>
    <w:basedOn w:val="TableNormal1"/>
    <w:rsid w:val="00FA4D3F"/>
    <w:tblPr>
      <w:tblCellMar>
        <w:left w:w="108" w:type="dxa"/>
        <w:right w:w="108" w:type="dxa"/>
      </w:tblCellMar>
    </w:tblPr>
  </w:style>
  <w:style w:type="table" w:customStyle="1" w:styleId="Style26">
    <w:name w:val="_Style 26"/>
    <w:basedOn w:val="TableNormal1"/>
    <w:rsid w:val="00FA4D3F"/>
    <w:tblPr>
      <w:tblCellMar>
        <w:left w:w="108" w:type="dxa"/>
        <w:right w:w="108" w:type="dxa"/>
      </w:tblCellMar>
    </w:tblPr>
  </w:style>
  <w:style w:type="table" w:customStyle="1" w:styleId="Style27">
    <w:name w:val="_Style 27"/>
    <w:basedOn w:val="TableNormal1"/>
    <w:rsid w:val="00FA4D3F"/>
    <w:tblPr>
      <w:tblCellMar>
        <w:left w:w="108" w:type="dxa"/>
        <w:right w:w="108" w:type="dxa"/>
      </w:tblCellMar>
    </w:tblPr>
  </w:style>
  <w:style w:type="table" w:customStyle="1" w:styleId="Style28">
    <w:name w:val="_Style 28"/>
    <w:basedOn w:val="TableNormal1"/>
    <w:rsid w:val="00FA4D3F"/>
    <w:tblPr>
      <w:tblCellMar>
        <w:left w:w="108" w:type="dxa"/>
        <w:right w:w="108" w:type="dxa"/>
      </w:tblCellMar>
    </w:tblPr>
  </w:style>
  <w:style w:type="table" w:customStyle="1" w:styleId="Style29">
    <w:name w:val="_Style 29"/>
    <w:basedOn w:val="TableNormal1"/>
    <w:rsid w:val="00FA4D3F"/>
    <w:tblPr>
      <w:tblCellMar>
        <w:left w:w="108" w:type="dxa"/>
        <w:right w:w="108" w:type="dxa"/>
      </w:tblCellMar>
    </w:tblPr>
  </w:style>
  <w:style w:type="table" w:customStyle="1" w:styleId="Style30">
    <w:name w:val="_Style 30"/>
    <w:basedOn w:val="TableNormal1"/>
    <w:rsid w:val="00FA4D3F"/>
    <w:tblPr>
      <w:tblCellMar>
        <w:left w:w="108" w:type="dxa"/>
        <w:right w:w="108" w:type="dxa"/>
      </w:tblCellMar>
    </w:tblPr>
  </w:style>
  <w:style w:type="table" w:customStyle="1" w:styleId="Style31">
    <w:name w:val="_Style 31"/>
    <w:basedOn w:val="TableNormal1"/>
    <w:rsid w:val="00FA4D3F"/>
    <w:tblPr>
      <w:tblCellMar>
        <w:left w:w="108" w:type="dxa"/>
        <w:right w:w="108" w:type="dxa"/>
      </w:tblCellMar>
    </w:tblPr>
  </w:style>
  <w:style w:type="table" w:customStyle="1" w:styleId="Style32">
    <w:name w:val="_Style 32"/>
    <w:basedOn w:val="TableNormal1"/>
    <w:rsid w:val="00FA4D3F"/>
    <w:tblPr>
      <w:tblCellMar>
        <w:left w:w="108" w:type="dxa"/>
        <w:right w:w="108" w:type="dxa"/>
      </w:tblCellMar>
    </w:tblPr>
  </w:style>
  <w:style w:type="table" w:customStyle="1" w:styleId="Style33">
    <w:name w:val="_Style 33"/>
    <w:basedOn w:val="TableNormal1"/>
    <w:rsid w:val="00FA4D3F"/>
    <w:tblPr>
      <w:tblCellMar>
        <w:left w:w="108" w:type="dxa"/>
        <w:right w:w="108" w:type="dxa"/>
      </w:tblCellMar>
    </w:tblPr>
  </w:style>
  <w:style w:type="table" w:customStyle="1" w:styleId="Style34">
    <w:name w:val="_Style 34"/>
    <w:basedOn w:val="TableNormal1"/>
    <w:rsid w:val="00FA4D3F"/>
    <w:tblPr>
      <w:tblCellMar>
        <w:left w:w="108" w:type="dxa"/>
        <w:right w:w="108" w:type="dxa"/>
      </w:tblCellMar>
    </w:tblPr>
  </w:style>
  <w:style w:type="table" w:customStyle="1" w:styleId="Style35">
    <w:name w:val="_Style 35"/>
    <w:basedOn w:val="TableNormal1"/>
    <w:rsid w:val="00FA4D3F"/>
    <w:tblPr>
      <w:tblCellMar>
        <w:left w:w="108" w:type="dxa"/>
        <w:right w:w="108" w:type="dxa"/>
      </w:tblCellMar>
    </w:tblPr>
  </w:style>
  <w:style w:type="table" w:customStyle="1" w:styleId="Style36">
    <w:name w:val="_Style 36"/>
    <w:basedOn w:val="TableNormal1"/>
    <w:rsid w:val="00FA4D3F"/>
    <w:tblPr>
      <w:tblCellMar>
        <w:left w:w="108" w:type="dxa"/>
        <w:right w:w="108" w:type="dxa"/>
      </w:tblCellMar>
    </w:tblPr>
  </w:style>
  <w:style w:type="paragraph" w:styleId="BalloonText">
    <w:name w:val="Balloon Text"/>
    <w:basedOn w:val="Normal"/>
    <w:link w:val="BalloonTextChar"/>
    <w:rsid w:val="003149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14989"/>
    <w:rPr>
      <w:rFonts w:ascii="Tahoma" w:eastAsia="Calibri" w:hAnsi="Tahoma" w:cs="Tahoma"/>
      <w:sz w:val="16"/>
      <w:szCs w:val="16"/>
      <w:lang w:val="en-AU"/>
    </w:rPr>
  </w:style>
  <w:style w:type="character" w:styleId="Hyperlink">
    <w:name w:val="Hyperlink"/>
    <w:basedOn w:val="DefaultParagraphFont"/>
    <w:rsid w:val="00E85D72"/>
    <w:rPr>
      <w:color w:val="0000FF" w:themeColor="hyperlink"/>
      <w:u w:val="single"/>
    </w:rPr>
  </w:style>
  <w:style w:type="character" w:styleId="UnresolvedMention">
    <w:name w:val="Unresolved Mention"/>
    <w:basedOn w:val="DefaultParagraphFont"/>
    <w:uiPriority w:val="99"/>
    <w:semiHidden/>
    <w:unhideWhenUsed/>
    <w:rsid w:val="00E85D72"/>
    <w:rPr>
      <w:color w:val="605E5C"/>
      <w:shd w:val="clear" w:color="auto" w:fill="E1DFDD"/>
    </w:rPr>
  </w:style>
  <w:style w:type="paragraph" w:styleId="ListParagraph">
    <w:name w:val="List Paragraph"/>
    <w:basedOn w:val="Normal"/>
    <w:uiPriority w:val="99"/>
    <w:unhideWhenUsed/>
    <w:rsid w:val="00D242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8160">
      <w:bodyDiv w:val="1"/>
      <w:marLeft w:val="0"/>
      <w:marRight w:val="0"/>
      <w:marTop w:val="0"/>
      <w:marBottom w:val="0"/>
      <w:divBdr>
        <w:top w:val="none" w:sz="0" w:space="0" w:color="auto"/>
        <w:left w:val="none" w:sz="0" w:space="0" w:color="auto"/>
        <w:bottom w:val="none" w:sz="0" w:space="0" w:color="auto"/>
        <w:right w:val="none" w:sz="0" w:space="0" w:color="auto"/>
      </w:divBdr>
    </w:div>
    <w:div w:id="23751800">
      <w:bodyDiv w:val="1"/>
      <w:marLeft w:val="0"/>
      <w:marRight w:val="0"/>
      <w:marTop w:val="0"/>
      <w:marBottom w:val="0"/>
      <w:divBdr>
        <w:top w:val="none" w:sz="0" w:space="0" w:color="auto"/>
        <w:left w:val="none" w:sz="0" w:space="0" w:color="auto"/>
        <w:bottom w:val="none" w:sz="0" w:space="0" w:color="auto"/>
        <w:right w:val="none" w:sz="0" w:space="0" w:color="auto"/>
      </w:divBdr>
    </w:div>
    <w:div w:id="38937441">
      <w:bodyDiv w:val="1"/>
      <w:marLeft w:val="0"/>
      <w:marRight w:val="0"/>
      <w:marTop w:val="0"/>
      <w:marBottom w:val="0"/>
      <w:divBdr>
        <w:top w:val="none" w:sz="0" w:space="0" w:color="auto"/>
        <w:left w:val="none" w:sz="0" w:space="0" w:color="auto"/>
        <w:bottom w:val="none" w:sz="0" w:space="0" w:color="auto"/>
        <w:right w:val="none" w:sz="0" w:space="0" w:color="auto"/>
      </w:divBdr>
    </w:div>
    <w:div w:id="93400546">
      <w:bodyDiv w:val="1"/>
      <w:marLeft w:val="0"/>
      <w:marRight w:val="0"/>
      <w:marTop w:val="0"/>
      <w:marBottom w:val="0"/>
      <w:divBdr>
        <w:top w:val="none" w:sz="0" w:space="0" w:color="auto"/>
        <w:left w:val="none" w:sz="0" w:space="0" w:color="auto"/>
        <w:bottom w:val="none" w:sz="0" w:space="0" w:color="auto"/>
        <w:right w:val="none" w:sz="0" w:space="0" w:color="auto"/>
      </w:divBdr>
    </w:div>
    <w:div w:id="108938463">
      <w:bodyDiv w:val="1"/>
      <w:marLeft w:val="0"/>
      <w:marRight w:val="0"/>
      <w:marTop w:val="0"/>
      <w:marBottom w:val="0"/>
      <w:divBdr>
        <w:top w:val="none" w:sz="0" w:space="0" w:color="auto"/>
        <w:left w:val="none" w:sz="0" w:space="0" w:color="auto"/>
        <w:bottom w:val="none" w:sz="0" w:space="0" w:color="auto"/>
        <w:right w:val="none" w:sz="0" w:space="0" w:color="auto"/>
      </w:divBdr>
    </w:div>
    <w:div w:id="157813786">
      <w:bodyDiv w:val="1"/>
      <w:marLeft w:val="0"/>
      <w:marRight w:val="0"/>
      <w:marTop w:val="0"/>
      <w:marBottom w:val="0"/>
      <w:divBdr>
        <w:top w:val="none" w:sz="0" w:space="0" w:color="auto"/>
        <w:left w:val="none" w:sz="0" w:space="0" w:color="auto"/>
        <w:bottom w:val="none" w:sz="0" w:space="0" w:color="auto"/>
        <w:right w:val="none" w:sz="0" w:space="0" w:color="auto"/>
      </w:divBdr>
    </w:div>
    <w:div w:id="160005811">
      <w:bodyDiv w:val="1"/>
      <w:marLeft w:val="0"/>
      <w:marRight w:val="0"/>
      <w:marTop w:val="0"/>
      <w:marBottom w:val="0"/>
      <w:divBdr>
        <w:top w:val="none" w:sz="0" w:space="0" w:color="auto"/>
        <w:left w:val="none" w:sz="0" w:space="0" w:color="auto"/>
        <w:bottom w:val="none" w:sz="0" w:space="0" w:color="auto"/>
        <w:right w:val="none" w:sz="0" w:space="0" w:color="auto"/>
      </w:divBdr>
    </w:div>
    <w:div w:id="163328733">
      <w:bodyDiv w:val="1"/>
      <w:marLeft w:val="0"/>
      <w:marRight w:val="0"/>
      <w:marTop w:val="0"/>
      <w:marBottom w:val="0"/>
      <w:divBdr>
        <w:top w:val="none" w:sz="0" w:space="0" w:color="auto"/>
        <w:left w:val="none" w:sz="0" w:space="0" w:color="auto"/>
        <w:bottom w:val="none" w:sz="0" w:space="0" w:color="auto"/>
        <w:right w:val="none" w:sz="0" w:space="0" w:color="auto"/>
      </w:divBdr>
    </w:div>
    <w:div w:id="165631360">
      <w:bodyDiv w:val="1"/>
      <w:marLeft w:val="0"/>
      <w:marRight w:val="0"/>
      <w:marTop w:val="0"/>
      <w:marBottom w:val="0"/>
      <w:divBdr>
        <w:top w:val="none" w:sz="0" w:space="0" w:color="auto"/>
        <w:left w:val="none" w:sz="0" w:space="0" w:color="auto"/>
        <w:bottom w:val="none" w:sz="0" w:space="0" w:color="auto"/>
        <w:right w:val="none" w:sz="0" w:space="0" w:color="auto"/>
      </w:divBdr>
    </w:div>
    <w:div w:id="198209338">
      <w:bodyDiv w:val="1"/>
      <w:marLeft w:val="0"/>
      <w:marRight w:val="0"/>
      <w:marTop w:val="0"/>
      <w:marBottom w:val="0"/>
      <w:divBdr>
        <w:top w:val="none" w:sz="0" w:space="0" w:color="auto"/>
        <w:left w:val="none" w:sz="0" w:space="0" w:color="auto"/>
        <w:bottom w:val="none" w:sz="0" w:space="0" w:color="auto"/>
        <w:right w:val="none" w:sz="0" w:space="0" w:color="auto"/>
      </w:divBdr>
    </w:div>
    <w:div w:id="214897912">
      <w:bodyDiv w:val="1"/>
      <w:marLeft w:val="0"/>
      <w:marRight w:val="0"/>
      <w:marTop w:val="0"/>
      <w:marBottom w:val="0"/>
      <w:divBdr>
        <w:top w:val="none" w:sz="0" w:space="0" w:color="auto"/>
        <w:left w:val="none" w:sz="0" w:space="0" w:color="auto"/>
        <w:bottom w:val="none" w:sz="0" w:space="0" w:color="auto"/>
        <w:right w:val="none" w:sz="0" w:space="0" w:color="auto"/>
      </w:divBdr>
    </w:div>
    <w:div w:id="221991621">
      <w:bodyDiv w:val="1"/>
      <w:marLeft w:val="0"/>
      <w:marRight w:val="0"/>
      <w:marTop w:val="0"/>
      <w:marBottom w:val="0"/>
      <w:divBdr>
        <w:top w:val="none" w:sz="0" w:space="0" w:color="auto"/>
        <w:left w:val="none" w:sz="0" w:space="0" w:color="auto"/>
        <w:bottom w:val="none" w:sz="0" w:space="0" w:color="auto"/>
        <w:right w:val="none" w:sz="0" w:space="0" w:color="auto"/>
      </w:divBdr>
    </w:div>
    <w:div w:id="237593393">
      <w:bodyDiv w:val="1"/>
      <w:marLeft w:val="0"/>
      <w:marRight w:val="0"/>
      <w:marTop w:val="0"/>
      <w:marBottom w:val="0"/>
      <w:divBdr>
        <w:top w:val="none" w:sz="0" w:space="0" w:color="auto"/>
        <w:left w:val="none" w:sz="0" w:space="0" w:color="auto"/>
        <w:bottom w:val="none" w:sz="0" w:space="0" w:color="auto"/>
        <w:right w:val="none" w:sz="0" w:space="0" w:color="auto"/>
      </w:divBdr>
    </w:div>
    <w:div w:id="241641123">
      <w:bodyDiv w:val="1"/>
      <w:marLeft w:val="0"/>
      <w:marRight w:val="0"/>
      <w:marTop w:val="0"/>
      <w:marBottom w:val="0"/>
      <w:divBdr>
        <w:top w:val="none" w:sz="0" w:space="0" w:color="auto"/>
        <w:left w:val="none" w:sz="0" w:space="0" w:color="auto"/>
        <w:bottom w:val="none" w:sz="0" w:space="0" w:color="auto"/>
        <w:right w:val="none" w:sz="0" w:space="0" w:color="auto"/>
      </w:divBdr>
    </w:div>
    <w:div w:id="256864745">
      <w:bodyDiv w:val="1"/>
      <w:marLeft w:val="0"/>
      <w:marRight w:val="0"/>
      <w:marTop w:val="0"/>
      <w:marBottom w:val="0"/>
      <w:divBdr>
        <w:top w:val="none" w:sz="0" w:space="0" w:color="auto"/>
        <w:left w:val="none" w:sz="0" w:space="0" w:color="auto"/>
        <w:bottom w:val="none" w:sz="0" w:space="0" w:color="auto"/>
        <w:right w:val="none" w:sz="0" w:space="0" w:color="auto"/>
      </w:divBdr>
    </w:div>
    <w:div w:id="279998663">
      <w:bodyDiv w:val="1"/>
      <w:marLeft w:val="0"/>
      <w:marRight w:val="0"/>
      <w:marTop w:val="0"/>
      <w:marBottom w:val="0"/>
      <w:divBdr>
        <w:top w:val="none" w:sz="0" w:space="0" w:color="auto"/>
        <w:left w:val="none" w:sz="0" w:space="0" w:color="auto"/>
        <w:bottom w:val="none" w:sz="0" w:space="0" w:color="auto"/>
        <w:right w:val="none" w:sz="0" w:space="0" w:color="auto"/>
      </w:divBdr>
    </w:div>
    <w:div w:id="280645688">
      <w:bodyDiv w:val="1"/>
      <w:marLeft w:val="0"/>
      <w:marRight w:val="0"/>
      <w:marTop w:val="0"/>
      <w:marBottom w:val="0"/>
      <w:divBdr>
        <w:top w:val="none" w:sz="0" w:space="0" w:color="auto"/>
        <w:left w:val="none" w:sz="0" w:space="0" w:color="auto"/>
        <w:bottom w:val="none" w:sz="0" w:space="0" w:color="auto"/>
        <w:right w:val="none" w:sz="0" w:space="0" w:color="auto"/>
      </w:divBdr>
    </w:div>
    <w:div w:id="283539424">
      <w:bodyDiv w:val="1"/>
      <w:marLeft w:val="0"/>
      <w:marRight w:val="0"/>
      <w:marTop w:val="0"/>
      <w:marBottom w:val="0"/>
      <w:divBdr>
        <w:top w:val="none" w:sz="0" w:space="0" w:color="auto"/>
        <w:left w:val="none" w:sz="0" w:space="0" w:color="auto"/>
        <w:bottom w:val="none" w:sz="0" w:space="0" w:color="auto"/>
        <w:right w:val="none" w:sz="0" w:space="0" w:color="auto"/>
      </w:divBdr>
    </w:div>
    <w:div w:id="297154312">
      <w:bodyDiv w:val="1"/>
      <w:marLeft w:val="0"/>
      <w:marRight w:val="0"/>
      <w:marTop w:val="0"/>
      <w:marBottom w:val="0"/>
      <w:divBdr>
        <w:top w:val="none" w:sz="0" w:space="0" w:color="auto"/>
        <w:left w:val="none" w:sz="0" w:space="0" w:color="auto"/>
        <w:bottom w:val="none" w:sz="0" w:space="0" w:color="auto"/>
        <w:right w:val="none" w:sz="0" w:space="0" w:color="auto"/>
      </w:divBdr>
    </w:div>
    <w:div w:id="324550247">
      <w:bodyDiv w:val="1"/>
      <w:marLeft w:val="0"/>
      <w:marRight w:val="0"/>
      <w:marTop w:val="0"/>
      <w:marBottom w:val="0"/>
      <w:divBdr>
        <w:top w:val="none" w:sz="0" w:space="0" w:color="auto"/>
        <w:left w:val="none" w:sz="0" w:space="0" w:color="auto"/>
        <w:bottom w:val="none" w:sz="0" w:space="0" w:color="auto"/>
        <w:right w:val="none" w:sz="0" w:space="0" w:color="auto"/>
      </w:divBdr>
    </w:div>
    <w:div w:id="332144115">
      <w:bodyDiv w:val="1"/>
      <w:marLeft w:val="0"/>
      <w:marRight w:val="0"/>
      <w:marTop w:val="0"/>
      <w:marBottom w:val="0"/>
      <w:divBdr>
        <w:top w:val="none" w:sz="0" w:space="0" w:color="auto"/>
        <w:left w:val="none" w:sz="0" w:space="0" w:color="auto"/>
        <w:bottom w:val="none" w:sz="0" w:space="0" w:color="auto"/>
        <w:right w:val="none" w:sz="0" w:space="0" w:color="auto"/>
      </w:divBdr>
    </w:div>
    <w:div w:id="335504135">
      <w:bodyDiv w:val="1"/>
      <w:marLeft w:val="0"/>
      <w:marRight w:val="0"/>
      <w:marTop w:val="0"/>
      <w:marBottom w:val="0"/>
      <w:divBdr>
        <w:top w:val="none" w:sz="0" w:space="0" w:color="auto"/>
        <w:left w:val="none" w:sz="0" w:space="0" w:color="auto"/>
        <w:bottom w:val="none" w:sz="0" w:space="0" w:color="auto"/>
        <w:right w:val="none" w:sz="0" w:space="0" w:color="auto"/>
      </w:divBdr>
    </w:div>
    <w:div w:id="353532451">
      <w:bodyDiv w:val="1"/>
      <w:marLeft w:val="0"/>
      <w:marRight w:val="0"/>
      <w:marTop w:val="0"/>
      <w:marBottom w:val="0"/>
      <w:divBdr>
        <w:top w:val="none" w:sz="0" w:space="0" w:color="auto"/>
        <w:left w:val="none" w:sz="0" w:space="0" w:color="auto"/>
        <w:bottom w:val="none" w:sz="0" w:space="0" w:color="auto"/>
        <w:right w:val="none" w:sz="0" w:space="0" w:color="auto"/>
      </w:divBdr>
    </w:div>
    <w:div w:id="366032831">
      <w:bodyDiv w:val="1"/>
      <w:marLeft w:val="0"/>
      <w:marRight w:val="0"/>
      <w:marTop w:val="0"/>
      <w:marBottom w:val="0"/>
      <w:divBdr>
        <w:top w:val="none" w:sz="0" w:space="0" w:color="auto"/>
        <w:left w:val="none" w:sz="0" w:space="0" w:color="auto"/>
        <w:bottom w:val="none" w:sz="0" w:space="0" w:color="auto"/>
        <w:right w:val="none" w:sz="0" w:space="0" w:color="auto"/>
      </w:divBdr>
    </w:div>
    <w:div w:id="367030045">
      <w:bodyDiv w:val="1"/>
      <w:marLeft w:val="0"/>
      <w:marRight w:val="0"/>
      <w:marTop w:val="0"/>
      <w:marBottom w:val="0"/>
      <w:divBdr>
        <w:top w:val="none" w:sz="0" w:space="0" w:color="auto"/>
        <w:left w:val="none" w:sz="0" w:space="0" w:color="auto"/>
        <w:bottom w:val="none" w:sz="0" w:space="0" w:color="auto"/>
        <w:right w:val="none" w:sz="0" w:space="0" w:color="auto"/>
      </w:divBdr>
    </w:div>
    <w:div w:id="372388949">
      <w:bodyDiv w:val="1"/>
      <w:marLeft w:val="0"/>
      <w:marRight w:val="0"/>
      <w:marTop w:val="0"/>
      <w:marBottom w:val="0"/>
      <w:divBdr>
        <w:top w:val="none" w:sz="0" w:space="0" w:color="auto"/>
        <w:left w:val="none" w:sz="0" w:space="0" w:color="auto"/>
        <w:bottom w:val="none" w:sz="0" w:space="0" w:color="auto"/>
        <w:right w:val="none" w:sz="0" w:space="0" w:color="auto"/>
      </w:divBdr>
    </w:div>
    <w:div w:id="375348921">
      <w:bodyDiv w:val="1"/>
      <w:marLeft w:val="0"/>
      <w:marRight w:val="0"/>
      <w:marTop w:val="0"/>
      <w:marBottom w:val="0"/>
      <w:divBdr>
        <w:top w:val="none" w:sz="0" w:space="0" w:color="auto"/>
        <w:left w:val="none" w:sz="0" w:space="0" w:color="auto"/>
        <w:bottom w:val="none" w:sz="0" w:space="0" w:color="auto"/>
        <w:right w:val="none" w:sz="0" w:space="0" w:color="auto"/>
      </w:divBdr>
    </w:div>
    <w:div w:id="377053970">
      <w:bodyDiv w:val="1"/>
      <w:marLeft w:val="0"/>
      <w:marRight w:val="0"/>
      <w:marTop w:val="0"/>
      <w:marBottom w:val="0"/>
      <w:divBdr>
        <w:top w:val="none" w:sz="0" w:space="0" w:color="auto"/>
        <w:left w:val="none" w:sz="0" w:space="0" w:color="auto"/>
        <w:bottom w:val="none" w:sz="0" w:space="0" w:color="auto"/>
        <w:right w:val="none" w:sz="0" w:space="0" w:color="auto"/>
      </w:divBdr>
    </w:div>
    <w:div w:id="384909358">
      <w:bodyDiv w:val="1"/>
      <w:marLeft w:val="0"/>
      <w:marRight w:val="0"/>
      <w:marTop w:val="0"/>
      <w:marBottom w:val="0"/>
      <w:divBdr>
        <w:top w:val="none" w:sz="0" w:space="0" w:color="auto"/>
        <w:left w:val="none" w:sz="0" w:space="0" w:color="auto"/>
        <w:bottom w:val="none" w:sz="0" w:space="0" w:color="auto"/>
        <w:right w:val="none" w:sz="0" w:space="0" w:color="auto"/>
      </w:divBdr>
    </w:div>
    <w:div w:id="404453718">
      <w:bodyDiv w:val="1"/>
      <w:marLeft w:val="0"/>
      <w:marRight w:val="0"/>
      <w:marTop w:val="0"/>
      <w:marBottom w:val="0"/>
      <w:divBdr>
        <w:top w:val="none" w:sz="0" w:space="0" w:color="auto"/>
        <w:left w:val="none" w:sz="0" w:space="0" w:color="auto"/>
        <w:bottom w:val="none" w:sz="0" w:space="0" w:color="auto"/>
        <w:right w:val="none" w:sz="0" w:space="0" w:color="auto"/>
      </w:divBdr>
    </w:div>
    <w:div w:id="413551619">
      <w:bodyDiv w:val="1"/>
      <w:marLeft w:val="0"/>
      <w:marRight w:val="0"/>
      <w:marTop w:val="0"/>
      <w:marBottom w:val="0"/>
      <w:divBdr>
        <w:top w:val="none" w:sz="0" w:space="0" w:color="auto"/>
        <w:left w:val="none" w:sz="0" w:space="0" w:color="auto"/>
        <w:bottom w:val="none" w:sz="0" w:space="0" w:color="auto"/>
        <w:right w:val="none" w:sz="0" w:space="0" w:color="auto"/>
      </w:divBdr>
    </w:div>
    <w:div w:id="430324499">
      <w:bodyDiv w:val="1"/>
      <w:marLeft w:val="0"/>
      <w:marRight w:val="0"/>
      <w:marTop w:val="0"/>
      <w:marBottom w:val="0"/>
      <w:divBdr>
        <w:top w:val="none" w:sz="0" w:space="0" w:color="auto"/>
        <w:left w:val="none" w:sz="0" w:space="0" w:color="auto"/>
        <w:bottom w:val="none" w:sz="0" w:space="0" w:color="auto"/>
        <w:right w:val="none" w:sz="0" w:space="0" w:color="auto"/>
      </w:divBdr>
    </w:div>
    <w:div w:id="488834883">
      <w:bodyDiv w:val="1"/>
      <w:marLeft w:val="0"/>
      <w:marRight w:val="0"/>
      <w:marTop w:val="0"/>
      <w:marBottom w:val="0"/>
      <w:divBdr>
        <w:top w:val="none" w:sz="0" w:space="0" w:color="auto"/>
        <w:left w:val="none" w:sz="0" w:space="0" w:color="auto"/>
        <w:bottom w:val="none" w:sz="0" w:space="0" w:color="auto"/>
        <w:right w:val="none" w:sz="0" w:space="0" w:color="auto"/>
      </w:divBdr>
    </w:div>
    <w:div w:id="494422525">
      <w:bodyDiv w:val="1"/>
      <w:marLeft w:val="0"/>
      <w:marRight w:val="0"/>
      <w:marTop w:val="0"/>
      <w:marBottom w:val="0"/>
      <w:divBdr>
        <w:top w:val="none" w:sz="0" w:space="0" w:color="auto"/>
        <w:left w:val="none" w:sz="0" w:space="0" w:color="auto"/>
        <w:bottom w:val="none" w:sz="0" w:space="0" w:color="auto"/>
        <w:right w:val="none" w:sz="0" w:space="0" w:color="auto"/>
      </w:divBdr>
    </w:div>
    <w:div w:id="505636465">
      <w:bodyDiv w:val="1"/>
      <w:marLeft w:val="0"/>
      <w:marRight w:val="0"/>
      <w:marTop w:val="0"/>
      <w:marBottom w:val="0"/>
      <w:divBdr>
        <w:top w:val="none" w:sz="0" w:space="0" w:color="auto"/>
        <w:left w:val="none" w:sz="0" w:space="0" w:color="auto"/>
        <w:bottom w:val="none" w:sz="0" w:space="0" w:color="auto"/>
        <w:right w:val="none" w:sz="0" w:space="0" w:color="auto"/>
      </w:divBdr>
    </w:div>
    <w:div w:id="509758792">
      <w:bodyDiv w:val="1"/>
      <w:marLeft w:val="0"/>
      <w:marRight w:val="0"/>
      <w:marTop w:val="0"/>
      <w:marBottom w:val="0"/>
      <w:divBdr>
        <w:top w:val="none" w:sz="0" w:space="0" w:color="auto"/>
        <w:left w:val="none" w:sz="0" w:space="0" w:color="auto"/>
        <w:bottom w:val="none" w:sz="0" w:space="0" w:color="auto"/>
        <w:right w:val="none" w:sz="0" w:space="0" w:color="auto"/>
      </w:divBdr>
    </w:div>
    <w:div w:id="530801688">
      <w:bodyDiv w:val="1"/>
      <w:marLeft w:val="0"/>
      <w:marRight w:val="0"/>
      <w:marTop w:val="0"/>
      <w:marBottom w:val="0"/>
      <w:divBdr>
        <w:top w:val="none" w:sz="0" w:space="0" w:color="auto"/>
        <w:left w:val="none" w:sz="0" w:space="0" w:color="auto"/>
        <w:bottom w:val="none" w:sz="0" w:space="0" w:color="auto"/>
        <w:right w:val="none" w:sz="0" w:space="0" w:color="auto"/>
      </w:divBdr>
    </w:div>
    <w:div w:id="544414367">
      <w:bodyDiv w:val="1"/>
      <w:marLeft w:val="0"/>
      <w:marRight w:val="0"/>
      <w:marTop w:val="0"/>
      <w:marBottom w:val="0"/>
      <w:divBdr>
        <w:top w:val="none" w:sz="0" w:space="0" w:color="auto"/>
        <w:left w:val="none" w:sz="0" w:space="0" w:color="auto"/>
        <w:bottom w:val="none" w:sz="0" w:space="0" w:color="auto"/>
        <w:right w:val="none" w:sz="0" w:space="0" w:color="auto"/>
      </w:divBdr>
    </w:div>
    <w:div w:id="551700014">
      <w:bodyDiv w:val="1"/>
      <w:marLeft w:val="0"/>
      <w:marRight w:val="0"/>
      <w:marTop w:val="0"/>
      <w:marBottom w:val="0"/>
      <w:divBdr>
        <w:top w:val="none" w:sz="0" w:space="0" w:color="auto"/>
        <w:left w:val="none" w:sz="0" w:space="0" w:color="auto"/>
        <w:bottom w:val="none" w:sz="0" w:space="0" w:color="auto"/>
        <w:right w:val="none" w:sz="0" w:space="0" w:color="auto"/>
      </w:divBdr>
    </w:div>
    <w:div w:id="578443768">
      <w:bodyDiv w:val="1"/>
      <w:marLeft w:val="0"/>
      <w:marRight w:val="0"/>
      <w:marTop w:val="0"/>
      <w:marBottom w:val="0"/>
      <w:divBdr>
        <w:top w:val="none" w:sz="0" w:space="0" w:color="auto"/>
        <w:left w:val="none" w:sz="0" w:space="0" w:color="auto"/>
        <w:bottom w:val="none" w:sz="0" w:space="0" w:color="auto"/>
        <w:right w:val="none" w:sz="0" w:space="0" w:color="auto"/>
      </w:divBdr>
    </w:div>
    <w:div w:id="581523285">
      <w:bodyDiv w:val="1"/>
      <w:marLeft w:val="0"/>
      <w:marRight w:val="0"/>
      <w:marTop w:val="0"/>
      <w:marBottom w:val="0"/>
      <w:divBdr>
        <w:top w:val="none" w:sz="0" w:space="0" w:color="auto"/>
        <w:left w:val="none" w:sz="0" w:space="0" w:color="auto"/>
        <w:bottom w:val="none" w:sz="0" w:space="0" w:color="auto"/>
        <w:right w:val="none" w:sz="0" w:space="0" w:color="auto"/>
      </w:divBdr>
    </w:div>
    <w:div w:id="589704973">
      <w:bodyDiv w:val="1"/>
      <w:marLeft w:val="0"/>
      <w:marRight w:val="0"/>
      <w:marTop w:val="0"/>
      <w:marBottom w:val="0"/>
      <w:divBdr>
        <w:top w:val="none" w:sz="0" w:space="0" w:color="auto"/>
        <w:left w:val="none" w:sz="0" w:space="0" w:color="auto"/>
        <w:bottom w:val="none" w:sz="0" w:space="0" w:color="auto"/>
        <w:right w:val="none" w:sz="0" w:space="0" w:color="auto"/>
      </w:divBdr>
    </w:div>
    <w:div w:id="597520597">
      <w:bodyDiv w:val="1"/>
      <w:marLeft w:val="0"/>
      <w:marRight w:val="0"/>
      <w:marTop w:val="0"/>
      <w:marBottom w:val="0"/>
      <w:divBdr>
        <w:top w:val="none" w:sz="0" w:space="0" w:color="auto"/>
        <w:left w:val="none" w:sz="0" w:space="0" w:color="auto"/>
        <w:bottom w:val="none" w:sz="0" w:space="0" w:color="auto"/>
        <w:right w:val="none" w:sz="0" w:space="0" w:color="auto"/>
      </w:divBdr>
    </w:div>
    <w:div w:id="600527460">
      <w:bodyDiv w:val="1"/>
      <w:marLeft w:val="0"/>
      <w:marRight w:val="0"/>
      <w:marTop w:val="0"/>
      <w:marBottom w:val="0"/>
      <w:divBdr>
        <w:top w:val="none" w:sz="0" w:space="0" w:color="auto"/>
        <w:left w:val="none" w:sz="0" w:space="0" w:color="auto"/>
        <w:bottom w:val="none" w:sz="0" w:space="0" w:color="auto"/>
        <w:right w:val="none" w:sz="0" w:space="0" w:color="auto"/>
      </w:divBdr>
    </w:div>
    <w:div w:id="628584809">
      <w:bodyDiv w:val="1"/>
      <w:marLeft w:val="0"/>
      <w:marRight w:val="0"/>
      <w:marTop w:val="0"/>
      <w:marBottom w:val="0"/>
      <w:divBdr>
        <w:top w:val="none" w:sz="0" w:space="0" w:color="auto"/>
        <w:left w:val="none" w:sz="0" w:space="0" w:color="auto"/>
        <w:bottom w:val="none" w:sz="0" w:space="0" w:color="auto"/>
        <w:right w:val="none" w:sz="0" w:space="0" w:color="auto"/>
      </w:divBdr>
    </w:div>
    <w:div w:id="633406448">
      <w:bodyDiv w:val="1"/>
      <w:marLeft w:val="0"/>
      <w:marRight w:val="0"/>
      <w:marTop w:val="0"/>
      <w:marBottom w:val="0"/>
      <w:divBdr>
        <w:top w:val="none" w:sz="0" w:space="0" w:color="auto"/>
        <w:left w:val="none" w:sz="0" w:space="0" w:color="auto"/>
        <w:bottom w:val="none" w:sz="0" w:space="0" w:color="auto"/>
        <w:right w:val="none" w:sz="0" w:space="0" w:color="auto"/>
      </w:divBdr>
    </w:div>
    <w:div w:id="637079065">
      <w:bodyDiv w:val="1"/>
      <w:marLeft w:val="0"/>
      <w:marRight w:val="0"/>
      <w:marTop w:val="0"/>
      <w:marBottom w:val="0"/>
      <w:divBdr>
        <w:top w:val="none" w:sz="0" w:space="0" w:color="auto"/>
        <w:left w:val="none" w:sz="0" w:space="0" w:color="auto"/>
        <w:bottom w:val="none" w:sz="0" w:space="0" w:color="auto"/>
        <w:right w:val="none" w:sz="0" w:space="0" w:color="auto"/>
      </w:divBdr>
    </w:div>
    <w:div w:id="646977511">
      <w:bodyDiv w:val="1"/>
      <w:marLeft w:val="0"/>
      <w:marRight w:val="0"/>
      <w:marTop w:val="0"/>
      <w:marBottom w:val="0"/>
      <w:divBdr>
        <w:top w:val="none" w:sz="0" w:space="0" w:color="auto"/>
        <w:left w:val="none" w:sz="0" w:space="0" w:color="auto"/>
        <w:bottom w:val="none" w:sz="0" w:space="0" w:color="auto"/>
        <w:right w:val="none" w:sz="0" w:space="0" w:color="auto"/>
      </w:divBdr>
    </w:div>
    <w:div w:id="652874656">
      <w:bodyDiv w:val="1"/>
      <w:marLeft w:val="0"/>
      <w:marRight w:val="0"/>
      <w:marTop w:val="0"/>
      <w:marBottom w:val="0"/>
      <w:divBdr>
        <w:top w:val="none" w:sz="0" w:space="0" w:color="auto"/>
        <w:left w:val="none" w:sz="0" w:space="0" w:color="auto"/>
        <w:bottom w:val="none" w:sz="0" w:space="0" w:color="auto"/>
        <w:right w:val="none" w:sz="0" w:space="0" w:color="auto"/>
      </w:divBdr>
    </w:div>
    <w:div w:id="659701189">
      <w:bodyDiv w:val="1"/>
      <w:marLeft w:val="0"/>
      <w:marRight w:val="0"/>
      <w:marTop w:val="0"/>
      <w:marBottom w:val="0"/>
      <w:divBdr>
        <w:top w:val="none" w:sz="0" w:space="0" w:color="auto"/>
        <w:left w:val="none" w:sz="0" w:space="0" w:color="auto"/>
        <w:bottom w:val="none" w:sz="0" w:space="0" w:color="auto"/>
        <w:right w:val="none" w:sz="0" w:space="0" w:color="auto"/>
      </w:divBdr>
    </w:div>
    <w:div w:id="667171590">
      <w:bodyDiv w:val="1"/>
      <w:marLeft w:val="0"/>
      <w:marRight w:val="0"/>
      <w:marTop w:val="0"/>
      <w:marBottom w:val="0"/>
      <w:divBdr>
        <w:top w:val="none" w:sz="0" w:space="0" w:color="auto"/>
        <w:left w:val="none" w:sz="0" w:space="0" w:color="auto"/>
        <w:bottom w:val="none" w:sz="0" w:space="0" w:color="auto"/>
        <w:right w:val="none" w:sz="0" w:space="0" w:color="auto"/>
      </w:divBdr>
    </w:div>
    <w:div w:id="667247105">
      <w:bodyDiv w:val="1"/>
      <w:marLeft w:val="0"/>
      <w:marRight w:val="0"/>
      <w:marTop w:val="0"/>
      <w:marBottom w:val="0"/>
      <w:divBdr>
        <w:top w:val="none" w:sz="0" w:space="0" w:color="auto"/>
        <w:left w:val="none" w:sz="0" w:space="0" w:color="auto"/>
        <w:bottom w:val="none" w:sz="0" w:space="0" w:color="auto"/>
        <w:right w:val="none" w:sz="0" w:space="0" w:color="auto"/>
      </w:divBdr>
    </w:div>
    <w:div w:id="668140716">
      <w:bodyDiv w:val="1"/>
      <w:marLeft w:val="0"/>
      <w:marRight w:val="0"/>
      <w:marTop w:val="0"/>
      <w:marBottom w:val="0"/>
      <w:divBdr>
        <w:top w:val="none" w:sz="0" w:space="0" w:color="auto"/>
        <w:left w:val="none" w:sz="0" w:space="0" w:color="auto"/>
        <w:bottom w:val="none" w:sz="0" w:space="0" w:color="auto"/>
        <w:right w:val="none" w:sz="0" w:space="0" w:color="auto"/>
      </w:divBdr>
    </w:div>
    <w:div w:id="698776240">
      <w:bodyDiv w:val="1"/>
      <w:marLeft w:val="0"/>
      <w:marRight w:val="0"/>
      <w:marTop w:val="0"/>
      <w:marBottom w:val="0"/>
      <w:divBdr>
        <w:top w:val="none" w:sz="0" w:space="0" w:color="auto"/>
        <w:left w:val="none" w:sz="0" w:space="0" w:color="auto"/>
        <w:bottom w:val="none" w:sz="0" w:space="0" w:color="auto"/>
        <w:right w:val="none" w:sz="0" w:space="0" w:color="auto"/>
      </w:divBdr>
    </w:div>
    <w:div w:id="701979621">
      <w:bodyDiv w:val="1"/>
      <w:marLeft w:val="0"/>
      <w:marRight w:val="0"/>
      <w:marTop w:val="0"/>
      <w:marBottom w:val="0"/>
      <w:divBdr>
        <w:top w:val="none" w:sz="0" w:space="0" w:color="auto"/>
        <w:left w:val="none" w:sz="0" w:space="0" w:color="auto"/>
        <w:bottom w:val="none" w:sz="0" w:space="0" w:color="auto"/>
        <w:right w:val="none" w:sz="0" w:space="0" w:color="auto"/>
      </w:divBdr>
    </w:div>
    <w:div w:id="715352374">
      <w:bodyDiv w:val="1"/>
      <w:marLeft w:val="0"/>
      <w:marRight w:val="0"/>
      <w:marTop w:val="0"/>
      <w:marBottom w:val="0"/>
      <w:divBdr>
        <w:top w:val="none" w:sz="0" w:space="0" w:color="auto"/>
        <w:left w:val="none" w:sz="0" w:space="0" w:color="auto"/>
        <w:bottom w:val="none" w:sz="0" w:space="0" w:color="auto"/>
        <w:right w:val="none" w:sz="0" w:space="0" w:color="auto"/>
      </w:divBdr>
    </w:div>
    <w:div w:id="725101524">
      <w:bodyDiv w:val="1"/>
      <w:marLeft w:val="0"/>
      <w:marRight w:val="0"/>
      <w:marTop w:val="0"/>
      <w:marBottom w:val="0"/>
      <w:divBdr>
        <w:top w:val="none" w:sz="0" w:space="0" w:color="auto"/>
        <w:left w:val="none" w:sz="0" w:space="0" w:color="auto"/>
        <w:bottom w:val="none" w:sz="0" w:space="0" w:color="auto"/>
        <w:right w:val="none" w:sz="0" w:space="0" w:color="auto"/>
      </w:divBdr>
    </w:div>
    <w:div w:id="730268820">
      <w:bodyDiv w:val="1"/>
      <w:marLeft w:val="0"/>
      <w:marRight w:val="0"/>
      <w:marTop w:val="0"/>
      <w:marBottom w:val="0"/>
      <w:divBdr>
        <w:top w:val="none" w:sz="0" w:space="0" w:color="auto"/>
        <w:left w:val="none" w:sz="0" w:space="0" w:color="auto"/>
        <w:bottom w:val="none" w:sz="0" w:space="0" w:color="auto"/>
        <w:right w:val="none" w:sz="0" w:space="0" w:color="auto"/>
      </w:divBdr>
    </w:div>
    <w:div w:id="730277141">
      <w:bodyDiv w:val="1"/>
      <w:marLeft w:val="0"/>
      <w:marRight w:val="0"/>
      <w:marTop w:val="0"/>
      <w:marBottom w:val="0"/>
      <w:divBdr>
        <w:top w:val="none" w:sz="0" w:space="0" w:color="auto"/>
        <w:left w:val="none" w:sz="0" w:space="0" w:color="auto"/>
        <w:bottom w:val="none" w:sz="0" w:space="0" w:color="auto"/>
        <w:right w:val="none" w:sz="0" w:space="0" w:color="auto"/>
      </w:divBdr>
    </w:div>
    <w:div w:id="757410262">
      <w:bodyDiv w:val="1"/>
      <w:marLeft w:val="0"/>
      <w:marRight w:val="0"/>
      <w:marTop w:val="0"/>
      <w:marBottom w:val="0"/>
      <w:divBdr>
        <w:top w:val="none" w:sz="0" w:space="0" w:color="auto"/>
        <w:left w:val="none" w:sz="0" w:space="0" w:color="auto"/>
        <w:bottom w:val="none" w:sz="0" w:space="0" w:color="auto"/>
        <w:right w:val="none" w:sz="0" w:space="0" w:color="auto"/>
      </w:divBdr>
    </w:div>
    <w:div w:id="758598397">
      <w:bodyDiv w:val="1"/>
      <w:marLeft w:val="0"/>
      <w:marRight w:val="0"/>
      <w:marTop w:val="0"/>
      <w:marBottom w:val="0"/>
      <w:divBdr>
        <w:top w:val="none" w:sz="0" w:space="0" w:color="auto"/>
        <w:left w:val="none" w:sz="0" w:space="0" w:color="auto"/>
        <w:bottom w:val="none" w:sz="0" w:space="0" w:color="auto"/>
        <w:right w:val="none" w:sz="0" w:space="0" w:color="auto"/>
      </w:divBdr>
    </w:div>
    <w:div w:id="768047656">
      <w:bodyDiv w:val="1"/>
      <w:marLeft w:val="0"/>
      <w:marRight w:val="0"/>
      <w:marTop w:val="0"/>
      <w:marBottom w:val="0"/>
      <w:divBdr>
        <w:top w:val="none" w:sz="0" w:space="0" w:color="auto"/>
        <w:left w:val="none" w:sz="0" w:space="0" w:color="auto"/>
        <w:bottom w:val="none" w:sz="0" w:space="0" w:color="auto"/>
        <w:right w:val="none" w:sz="0" w:space="0" w:color="auto"/>
      </w:divBdr>
    </w:div>
    <w:div w:id="770861991">
      <w:bodyDiv w:val="1"/>
      <w:marLeft w:val="0"/>
      <w:marRight w:val="0"/>
      <w:marTop w:val="0"/>
      <w:marBottom w:val="0"/>
      <w:divBdr>
        <w:top w:val="none" w:sz="0" w:space="0" w:color="auto"/>
        <w:left w:val="none" w:sz="0" w:space="0" w:color="auto"/>
        <w:bottom w:val="none" w:sz="0" w:space="0" w:color="auto"/>
        <w:right w:val="none" w:sz="0" w:space="0" w:color="auto"/>
      </w:divBdr>
    </w:div>
    <w:div w:id="775293889">
      <w:bodyDiv w:val="1"/>
      <w:marLeft w:val="0"/>
      <w:marRight w:val="0"/>
      <w:marTop w:val="0"/>
      <w:marBottom w:val="0"/>
      <w:divBdr>
        <w:top w:val="none" w:sz="0" w:space="0" w:color="auto"/>
        <w:left w:val="none" w:sz="0" w:space="0" w:color="auto"/>
        <w:bottom w:val="none" w:sz="0" w:space="0" w:color="auto"/>
        <w:right w:val="none" w:sz="0" w:space="0" w:color="auto"/>
      </w:divBdr>
    </w:div>
    <w:div w:id="778330189">
      <w:bodyDiv w:val="1"/>
      <w:marLeft w:val="0"/>
      <w:marRight w:val="0"/>
      <w:marTop w:val="0"/>
      <w:marBottom w:val="0"/>
      <w:divBdr>
        <w:top w:val="none" w:sz="0" w:space="0" w:color="auto"/>
        <w:left w:val="none" w:sz="0" w:space="0" w:color="auto"/>
        <w:bottom w:val="none" w:sz="0" w:space="0" w:color="auto"/>
        <w:right w:val="none" w:sz="0" w:space="0" w:color="auto"/>
      </w:divBdr>
    </w:div>
    <w:div w:id="784278585">
      <w:bodyDiv w:val="1"/>
      <w:marLeft w:val="0"/>
      <w:marRight w:val="0"/>
      <w:marTop w:val="0"/>
      <w:marBottom w:val="0"/>
      <w:divBdr>
        <w:top w:val="none" w:sz="0" w:space="0" w:color="auto"/>
        <w:left w:val="none" w:sz="0" w:space="0" w:color="auto"/>
        <w:bottom w:val="none" w:sz="0" w:space="0" w:color="auto"/>
        <w:right w:val="none" w:sz="0" w:space="0" w:color="auto"/>
      </w:divBdr>
    </w:div>
    <w:div w:id="815487685">
      <w:bodyDiv w:val="1"/>
      <w:marLeft w:val="0"/>
      <w:marRight w:val="0"/>
      <w:marTop w:val="0"/>
      <w:marBottom w:val="0"/>
      <w:divBdr>
        <w:top w:val="none" w:sz="0" w:space="0" w:color="auto"/>
        <w:left w:val="none" w:sz="0" w:space="0" w:color="auto"/>
        <w:bottom w:val="none" w:sz="0" w:space="0" w:color="auto"/>
        <w:right w:val="none" w:sz="0" w:space="0" w:color="auto"/>
      </w:divBdr>
      <w:divsChild>
        <w:div w:id="1241329419">
          <w:marLeft w:val="0"/>
          <w:marRight w:val="0"/>
          <w:marTop w:val="0"/>
          <w:marBottom w:val="0"/>
          <w:divBdr>
            <w:top w:val="none" w:sz="0" w:space="0" w:color="auto"/>
            <w:left w:val="none" w:sz="0" w:space="0" w:color="auto"/>
            <w:bottom w:val="none" w:sz="0" w:space="0" w:color="auto"/>
            <w:right w:val="none" w:sz="0" w:space="0" w:color="auto"/>
          </w:divBdr>
          <w:divsChild>
            <w:div w:id="2060009295">
              <w:marLeft w:val="0"/>
              <w:marRight w:val="0"/>
              <w:marTop w:val="0"/>
              <w:marBottom w:val="0"/>
              <w:divBdr>
                <w:top w:val="none" w:sz="0" w:space="0" w:color="auto"/>
                <w:left w:val="none" w:sz="0" w:space="0" w:color="auto"/>
                <w:bottom w:val="none" w:sz="0" w:space="0" w:color="auto"/>
                <w:right w:val="none" w:sz="0" w:space="0" w:color="auto"/>
              </w:divBdr>
              <w:divsChild>
                <w:div w:id="216622614">
                  <w:marLeft w:val="0"/>
                  <w:marRight w:val="0"/>
                  <w:marTop w:val="0"/>
                  <w:marBottom w:val="0"/>
                  <w:divBdr>
                    <w:top w:val="none" w:sz="0" w:space="0" w:color="auto"/>
                    <w:left w:val="none" w:sz="0" w:space="0" w:color="auto"/>
                    <w:bottom w:val="none" w:sz="0" w:space="0" w:color="auto"/>
                    <w:right w:val="none" w:sz="0" w:space="0" w:color="auto"/>
                  </w:divBdr>
                  <w:divsChild>
                    <w:div w:id="9810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465672">
          <w:marLeft w:val="0"/>
          <w:marRight w:val="0"/>
          <w:marTop w:val="0"/>
          <w:marBottom w:val="0"/>
          <w:divBdr>
            <w:top w:val="none" w:sz="0" w:space="0" w:color="auto"/>
            <w:left w:val="none" w:sz="0" w:space="0" w:color="auto"/>
            <w:bottom w:val="none" w:sz="0" w:space="0" w:color="auto"/>
            <w:right w:val="none" w:sz="0" w:space="0" w:color="auto"/>
          </w:divBdr>
          <w:divsChild>
            <w:div w:id="853224015">
              <w:marLeft w:val="0"/>
              <w:marRight w:val="0"/>
              <w:marTop w:val="0"/>
              <w:marBottom w:val="0"/>
              <w:divBdr>
                <w:top w:val="none" w:sz="0" w:space="0" w:color="auto"/>
                <w:left w:val="none" w:sz="0" w:space="0" w:color="auto"/>
                <w:bottom w:val="none" w:sz="0" w:space="0" w:color="auto"/>
                <w:right w:val="none" w:sz="0" w:space="0" w:color="auto"/>
              </w:divBdr>
              <w:divsChild>
                <w:div w:id="1802962188">
                  <w:marLeft w:val="0"/>
                  <w:marRight w:val="0"/>
                  <w:marTop w:val="0"/>
                  <w:marBottom w:val="0"/>
                  <w:divBdr>
                    <w:top w:val="none" w:sz="0" w:space="0" w:color="auto"/>
                    <w:left w:val="none" w:sz="0" w:space="0" w:color="auto"/>
                    <w:bottom w:val="none" w:sz="0" w:space="0" w:color="auto"/>
                    <w:right w:val="none" w:sz="0" w:space="0" w:color="auto"/>
                  </w:divBdr>
                  <w:divsChild>
                    <w:div w:id="16105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755358">
      <w:bodyDiv w:val="1"/>
      <w:marLeft w:val="0"/>
      <w:marRight w:val="0"/>
      <w:marTop w:val="0"/>
      <w:marBottom w:val="0"/>
      <w:divBdr>
        <w:top w:val="none" w:sz="0" w:space="0" w:color="auto"/>
        <w:left w:val="none" w:sz="0" w:space="0" w:color="auto"/>
        <w:bottom w:val="none" w:sz="0" w:space="0" w:color="auto"/>
        <w:right w:val="none" w:sz="0" w:space="0" w:color="auto"/>
      </w:divBdr>
    </w:div>
    <w:div w:id="832451358">
      <w:bodyDiv w:val="1"/>
      <w:marLeft w:val="0"/>
      <w:marRight w:val="0"/>
      <w:marTop w:val="0"/>
      <w:marBottom w:val="0"/>
      <w:divBdr>
        <w:top w:val="none" w:sz="0" w:space="0" w:color="auto"/>
        <w:left w:val="none" w:sz="0" w:space="0" w:color="auto"/>
        <w:bottom w:val="none" w:sz="0" w:space="0" w:color="auto"/>
        <w:right w:val="none" w:sz="0" w:space="0" w:color="auto"/>
      </w:divBdr>
    </w:div>
    <w:div w:id="868106154">
      <w:bodyDiv w:val="1"/>
      <w:marLeft w:val="0"/>
      <w:marRight w:val="0"/>
      <w:marTop w:val="0"/>
      <w:marBottom w:val="0"/>
      <w:divBdr>
        <w:top w:val="none" w:sz="0" w:space="0" w:color="auto"/>
        <w:left w:val="none" w:sz="0" w:space="0" w:color="auto"/>
        <w:bottom w:val="none" w:sz="0" w:space="0" w:color="auto"/>
        <w:right w:val="none" w:sz="0" w:space="0" w:color="auto"/>
      </w:divBdr>
    </w:div>
    <w:div w:id="884370985">
      <w:bodyDiv w:val="1"/>
      <w:marLeft w:val="0"/>
      <w:marRight w:val="0"/>
      <w:marTop w:val="0"/>
      <w:marBottom w:val="0"/>
      <w:divBdr>
        <w:top w:val="none" w:sz="0" w:space="0" w:color="auto"/>
        <w:left w:val="none" w:sz="0" w:space="0" w:color="auto"/>
        <w:bottom w:val="none" w:sz="0" w:space="0" w:color="auto"/>
        <w:right w:val="none" w:sz="0" w:space="0" w:color="auto"/>
      </w:divBdr>
    </w:div>
    <w:div w:id="906643730">
      <w:bodyDiv w:val="1"/>
      <w:marLeft w:val="0"/>
      <w:marRight w:val="0"/>
      <w:marTop w:val="0"/>
      <w:marBottom w:val="0"/>
      <w:divBdr>
        <w:top w:val="none" w:sz="0" w:space="0" w:color="auto"/>
        <w:left w:val="none" w:sz="0" w:space="0" w:color="auto"/>
        <w:bottom w:val="none" w:sz="0" w:space="0" w:color="auto"/>
        <w:right w:val="none" w:sz="0" w:space="0" w:color="auto"/>
      </w:divBdr>
    </w:div>
    <w:div w:id="931938665">
      <w:bodyDiv w:val="1"/>
      <w:marLeft w:val="0"/>
      <w:marRight w:val="0"/>
      <w:marTop w:val="0"/>
      <w:marBottom w:val="0"/>
      <w:divBdr>
        <w:top w:val="none" w:sz="0" w:space="0" w:color="auto"/>
        <w:left w:val="none" w:sz="0" w:space="0" w:color="auto"/>
        <w:bottom w:val="none" w:sz="0" w:space="0" w:color="auto"/>
        <w:right w:val="none" w:sz="0" w:space="0" w:color="auto"/>
      </w:divBdr>
    </w:div>
    <w:div w:id="943810182">
      <w:bodyDiv w:val="1"/>
      <w:marLeft w:val="0"/>
      <w:marRight w:val="0"/>
      <w:marTop w:val="0"/>
      <w:marBottom w:val="0"/>
      <w:divBdr>
        <w:top w:val="none" w:sz="0" w:space="0" w:color="auto"/>
        <w:left w:val="none" w:sz="0" w:space="0" w:color="auto"/>
        <w:bottom w:val="none" w:sz="0" w:space="0" w:color="auto"/>
        <w:right w:val="none" w:sz="0" w:space="0" w:color="auto"/>
      </w:divBdr>
    </w:div>
    <w:div w:id="1008675978">
      <w:bodyDiv w:val="1"/>
      <w:marLeft w:val="0"/>
      <w:marRight w:val="0"/>
      <w:marTop w:val="0"/>
      <w:marBottom w:val="0"/>
      <w:divBdr>
        <w:top w:val="none" w:sz="0" w:space="0" w:color="auto"/>
        <w:left w:val="none" w:sz="0" w:space="0" w:color="auto"/>
        <w:bottom w:val="none" w:sz="0" w:space="0" w:color="auto"/>
        <w:right w:val="none" w:sz="0" w:space="0" w:color="auto"/>
      </w:divBdr>
    </w:div>
    <w:div w:id="1018895720">
      <w:bodyDiv w:val="1"/>
      <w:marLeft w:val="0"/>
      <w:marRight w:val="0"/>
      <w:marTop w:val="0"/>
      <w:marBottom w:val="0"/>
      <w:divBdr>
        <w:top w:val="none" w:sz="0" w:space="0" w:color="auto"/>
        <w:left w:val="none" w:sz="0" w:space="0" w:color="auto"/>
        <w:bottom w:val="none" w:sz="0" w:space="0" w:color="auto"/>
        <w:right w:val="none" w:sz="0" w:space="0" w:color="auto"/>
      </w:divBdr>
    </w:div>
    <w:div w:id="1021511280">
      <w:bodyDiv w:val="1"/>
      <w:marLeft w:val="0"/>
      <w:marRight w:val="0"/>
      <w:marTop w:val="0"/>
      <w:marBottom w:val="0"/>
      <w:divBdr>
        <w:top w:val="none" w:sz="0" w:space="0" w:color="auto"/>
        <w:left w:val="none" w:sz="0" w:space="0" w:color="auto"/>
        <w:bottom w:val="none" w:sz="0" w:space="0" w:color="auto"/>
        <w:right w:val="none" w:sz="0" w:space="0" w:color="auto"/>
      </w:divBdr>
    </w:div>
    <w:div w:id="1026179440">
      <w:bodyDiv w:val="1"/>
      <w:marLeft w:val="0"/>
      <w:marRight w:val="0"/>
      <w:marTop w:val="0"/>
      <w:marBottom w:val="0"/>
      <w:divBdr>
        <w:top w:val="none" w:sz="0" w:space="0" w:color="auto"/>
        <w:left w:val="none" w:sz="0" w:space="0" w:color="auto"/>
        <w:bottom w:val="none" w:sz="0" w:space="0" w:color="auto"/>
        <w:right w:val="none" w:sz="0" w:space="0" w:color="auto"/>
      </w:divBdr>
    </w:div>
    <w:div w:id="1026443915">
      <w:bodyDiv w:val="1"/>
      <w:marLeft w:val="0"/>
      <w:marRight w:val="0"/>
      <w:marTop w:val="0"/>
      <w:marBottom w:val="0"/>
      <w:divBdr>
        <w:top w:val="none" w:sz="0" w:space="0" w:color="auto"/>
        <w:left w:val="none" w:sz="0" w:space="0" w:color="auto"/>
        <w:bottom w:val="none" w:sz="0" w:space="0" w:color="auto"/>
        <w:right w:val="none" w:sz="0" w:space="0" w:color="auto"/>
      </w:divBdr>
    </w:div>
    <w:div w:id="1048722512">
      <w:bodyDiv w:val="1"/>
      <w:marLeft w:val="0"/>
      <w:marRight w:val="0"/>
      <w:marTop w:val="0"/>
      <w:marBottom w:val="0"/>
      <w:divBdr>
        <w:top w:val="none" w:sz="0" w:space="0" w:color="auto"/>
        <w:left w:val="none" w:sz="0" w:space="0" w:color="auto"/>
        <w:bottom w:val="none" w:sz="0" w:space="0" w:color="auto"/>
        <w:right w:val="none" w:sz="0" w:space="0" w:color="auto"/>
      </w:divBdr>
    </w:div>
    <w:div w:id="1066300797">
      <w:bodyDiv w:val="1"/>
      <w:marLeft w:val="0"/>
      <w:marRight w:val="0"/>
      <w:marTop w:val="0"/>
      <w:marBottom w:val="0"/>
      <w:divBdr>
        <w:top w:val="none" w:sz="0" w:space="0" w:color="auto"/>
        <w:left w:val="none" w:sz="0" w:space="0" w:color="auto"/>
        <w:bottom w:val="none" w:sz="0" w:space="0" w:color="auto"/>
        <w:right w:val="none" w:sz="0" w:space="0" w:color="auto"/>
      </w:divBdr>
    </w:div>
    <w:div w:id="1067342971">
      <w:bodyDiv w:val="1"/>
      <w:marLeft w:val="0"/>
      <w:marRight w:val="0"/>
      <w:marTop w:val="0"/>
      <w:marBottom w:val="0"/>
      <w:divBdr>
        <w:top w:val="none" w:sz="0" w:space="0" w:color="auto"/>
        <w:left w:val="none" w:sz="0" w:space="0" w:color="auto"/>
        <w:bottom w:val="none" w:sz="0" w:space="0" w:color="auto"/>
        <w:right w:val="none" w:sz="0" w:space="0" w:color="auto"/>
      </w:divBdr>
    </w:div>
    <w:div w:id="1069770046">
      <w:bodyDiv w:val="1"/>
      <w:marLeft w:val="0"/>
      <w:marRight w:val="0"/>
      <w:marTop w:val="0"/>
      <w:marBottom w:val="0"/>
      <w:divBdr>
        <w:top w:val="none" w:sz="0" w:space="0" w:color="auto"/>
        <w:left w:val="none" w:sz="0" w:space="0" w:color="auto"/>
        <w:bottom w:val="none" w:sz="0" w:space="0" w:color="auto"/>
        <w:right w:val="none" w:sz="0" w:space="0" w:color="auto"/>
      </w:divBdr>
    </w:div>
    <w:div w:id="1084761578">
      <w:bodyDiv w:val="1"/>
      <w:marLeft w:val="0"/>
      <w:marRight w:val="0"/>
      <w:marTop w:val="0"/>
      <w:marBottom w:val="0"/>
      <w:divBdr>
        <w:top w:val="none" w:sz="0" w:space="0" w:color="auto"/>
        <w:left w:val="none" w:sz="0" w:space="0" w:color="auto"/>
        <w:bottom w:val="none" w:sz="0" w:space="0" w:color="auto"/>
        <w:right w:val="none" w:sz="0" w:space="0" w:color="auto"/>
      </w:divBdr>
    </w:div>
    <w:div w:id="1087113636">
      <w:bodyDiv w:val="1"/>
      <w:marLeft w:val="0"/>
      <w:marRight w:val="0"/>
      <w:marTop w:val="0"/>
      <w:marBottom w:val="0"/>
      <w:divBdr>
        <w:top w:val="none" w:sz="0" w:space="0" w:color="auto"/>
        <w:left w:val="none" w:sz="0" w:space="0" w:color="auto"/>
        <w:bottom w:val="none" w:sz="0" w:space="0" w:color="auto"/>
        <w:right w:val="none" w:sz="0" w:space="0" w:color="auto"/>
      </w:divBdr>
    </w:div>
    <w:div w:id="1115489890">
      <w:bodyDiv w:val="1"/>
      <w:marLeft w:val="0"/>
      <w:marRight w:val="0"/>
      <w:marTop w:val="0"/>
      <w:marBottom w:val="0"/>
      <w:divBdr>
        <w:top w:val="none" w:sz="0" w:space="0" w:color="auto"/>
        <w:left w:val="none" w:sz="0" w:space="0" w:color="auto"/>
        <w:bottom w:val="none" w:sz="0" w:space="0" w:color="auto"/>
        <w:right w:val="none" w:sz="0" w:space="0" w:color="auto"/>
      </w:divBdr>
    </w:div>
    <w:div w:id="1130974649">
      <w:bodyDiv w:val="1"/>
      <w:marLeft w:val="0"/>
      <w:marRight w:val="0"/>
      <w:marTop w:val="0"/>
      <w:marBottom w:val="0"/>
      <w:divBdr>
        <w:top w:val="none" w:sz="0" w:space="0" w:color="auto"/>
        <w:left w:val="none" w:sz="0" w:space="0" w:color="auto"/>
        <w:bottom w:val="none" w:sz="0" w:space="0" w:color="auto"/>
        <w:right w:val="none" w:sz="0" w:space="0" w:color="auto"/>
      </w:divBdr>
    </w:div>
    <w:div w:id="1136022141">
      <w:bodyDiv w:val="1"/>
      <w:marLeft w:val="0"/>
      <w:marRight w:val="0"/>
      <w:marTop w:val="0"/>
      <w:marBottom w:val="0"/>
      <w:divBdr>
        <w:top w:val="none" w:sz="0" w:space="0" w:color="auto"/>
        <w:left w:val="none" w:sz="0" w:space="0" w:color="auto"/>
        <w:bottom w:val="none" w:sz="0" w:space="0" w:color="auto"/>
        <w:right w:val="none" w:sz="0" w:space="0" w:color="auto"/>
      </w:divBdr>
    </w:div>
    <w:div w:id="1150636238">
      <w:bodyDiv w:val="1"/>
      <w:marLeft w:val="0"/>
      <w:marRight w:val="0"/>
      <w:marTop w:val="0"/>
      <w:marBottom w:val="0"/>
      <w:divBdr>
        <w:top w:val="none" w:sz="0" w:space="0" w:color="auto"/>
        <w:left w:val="none" w:sz="0" w:space="0" w:color="auto"/>
        <w:bottom w:val="none" w:sz="0" w:space="0" w:color="auto"/>
        <w:right w:val="none" w:sz="0" w:space="0" w:color="auto"/>
      </w:divBdr>
    </w:div>
    <w:div w:id="1174102357">
      <w:bodyDiv w:val="1"/>
      <w:marLeft w:val="0"/>
      <w:marRight w:val="0"/>
      <w:marTop w:val="0"/>
      <w:marBottom w:val="0"/>
      <w:divBdr>
        <w:top w:val="none" w:sz="0" w:space="0" w:color="auto"/>
        <w:left w:val="none" w:sz="0" w:space="0" w:color="auto"/>
        <w:bottom w:val="none" w:sz="0" w:space="0" w:color="auto"/>
        <w:right w:val="none" w:sz="0" w:space="0" w:color="auto"/>
      </w:divBdr>
    </w:div>
    <w:div w:id="1180122863">
      <w:bodyDiv w:val="1"/>
      <w:marLeft w:val="0"/>
      <w:marRight w:val="0"/>
      <w:marTop w:val="0"/>
      <w:marBottom w:val="0"/>
      <w:divBdr>
        <w:top w:val="none" w:sz="0" w:space="0" w:color="auto"/>
        <w:left w:val="none" w:sz="0" w:space="0" w:color="auto"/>
        <w:bottom w:val="none" w:sz="0" w:space="0" w:color="auto"/>
        <w:right w:val="none" w:sz="0" w:space="0" w:color="auto"/>
      </w:divBdr>
    </w:div>
    <w:div w:id="1181821309">
      <w:bodyDiv w:val="1"/>
      <w:marLeft w:val="0"/>
      <w:marRight w:val="0"/>
      <w:marTop w:val="0"/>
      <w:marBottom w:val="0"/>
      <w:divBdr>
        <w:top w:val="none" w:sz="0" w:space="0" w:color="auto"/>
        <w:left w:val="none" w:sz="0" w:space="0" w:color="auto"/>
        <w:bottom w:val="none" w:sz="0" w:space="0" w:color="auto"/>
        <w:right w:val="none" w:sz="0" w:space="0" w:color="auto"/>
      </w:divBdr>
    </w:div>
    <w:div w:id="1185022004">
      <w:bodyDiv w:val="1"/>
      <w:marLeft w:val="0"/>
      <w:marRight w:val="0"/>
      <w:marTop w:val="0"/>
      <w:marBottom w:val="0"/>
      <w:divBdr>
        <w:top w:val="none" w:sz="0" w:space="0" w:color="auto"/>
        <w:left w:val="none" w:sz="0" w:space="0" w:color="auto"/>
        <w:bottom w:val="none" w:sz="0" w:space="0" w:color="auto"/>
        <w:right w:val="none" w:sz="0" w:space="0" w:color="auto"/>
      </w:divBdr>
      <w:divsChild>
        <w:div w:id="1038894376">
          <w:marLeft w:val="0"/>
          <w:marRight w:val="0"/>
          <w:marTop w:val="0"/>
          <w:marBottom w:val="0"/>
          <w:divBdr>
            <w:top w:val="none" w:sz="0" w:space="0" w:color="auto"/>
            <w:left w:val="none" w:sz="0" w:space="0" w:color="auto"/>
            <w:bottom w:val="none" w:sz="0" w:space="0" w:color="auto"/>
            <w:right w:val="none" w:sz="0" w:space="0" w:color="auto"/>
          </w:divBdr>
        </w:div>
        <w:div w:id="852376347">
          <w:marLeft w:val="0"/>
          <w:marRight w:val="0"/>
          <w:marTop w:val="0"/>
          <w:marBottom w:val="0"/>
          <w:divBdr>
            <w:top w:val="none" w:sz="0" w:space="0" w:color="auto"/>
            <w:left w:val="none" w:sz="0" w:space="0" w:color="auto"/>
            <w:bottom w:val="none" w:sz="0" w:space="0" w:color="auto"/>
            <w:right w:val="none" w:sz="0" w:space="0" w:color="auto"/>
          </w:divBdr>
        </w:div>
        <w:div w:id="510264969">
          <w:marLeft w:val="0"/>
          <w:marRight w:val="0"/>
          <w:marTop w:val="0"/>
          <w:marBottom w:val="0"/>
          <w:divBdr>
            <w:top w:val="none" w:sz="0" w:space="0" w:color="auto"/>
            <w:left w:val="none" w:sz="0" w:space="0" w:color="auto"/>
            <w:bottom w:val="none" w:sz="0" w:space="0" w:color="auto"/>
            <w:right w:val="none" w:sz="0" w:space="0" w:color="auto"/>
          </w:divBdr>
        </w:div>
      </w:divsChild>
    </w:div>
    <w:div w:id="1195314182">
      <w:bodyDiv w:val="1"/>
      <w:marLeft w:val="0"/>
      <w:marRight w:val="0"/>
      <w:marTop w:val="0"/>
      <w:marBottom w:val="0"/>
      <w:divBdr>
        <w:top w:val="none" w:sz="0" w:space="0" w:color="auto"/>
        <w:left w:val="none" w:sz="0" w:space="0" w:color="auto"/>
        <w:bottom w:val="none" w:sz="0" w:space="0" w:color="auto"/>
        <w:right w:val="none" w:sz="0" w:space="0" w:color="auto"/>
      </w:divBdr>
    </w:div>
    <w:div w:id="1195771316">
      <w:bodyDiv w:val="1"/>
      <w:marLeft w:val="0"/>
      <w:marRight w:val="0"/>
      <w:marTop w:val="0"/>
      <w:marBottom w:val="0"/>
      <w:divBdr>
        <w:top w:val="none" w:sz="0" w:space="0" w:color="auto"/>
        <w:left w:val="none" w:sz="0" w:space="0" w:color="auto"/>
        <w:bottom w:val="none" w:sz="0" w:space="0" w:color="auto"/>
        <w:right w:val="none" w:sz="0" w:space="0" w:color="auto"/>
      </w:divBdr>
    </w:div>
    <w:div w:id="1240943653">
      <w:bodyDiv w:val="1"/>
      <w:marLeft w:val="0"/>
      <w:marRight w:val="0"/>
      <w:marTop w:val="0"/>
      <w:marBottom w:val="0"/>
      <w:divBdr>
        <w:top w:val="none" w:sz="0" w:space="0" w:color="auto"/>
        <w:left w:val="none" w:sz="0" w:space="0" w:color="auto"/>
        <w:bottom w:val="none" w:sz="0" w:space="0" w:color="auto"/>
        <w:right w:val="none" w:sz="0" w:space="0" w:color="auto"/>
      </w:divBdr>
    </w:div>
    <w:div w:id="1251625663">
      <w:bodyDiv w:val="1"/>
      <w:marLeft w:val="0"/>
      <w:marRight w:val="0"/>
      <w:marTop w:val="0"/>
      <w:marBottom w:val="0"/>
      <w:divBdr>
        <w:top w:val="none" w:sz="0" w:space="0" w:color="auto"/>
        <w:left w:val="none" w:sz="0" w:space="0" w:color="auto"/>
        <w:bottom w:val="none" w:sz="0" w:space="0" w:color="auto"/>
        <w:right w:val="none" w:sz="0" w:space="0" w:color="auto"/>
      </w:divBdr>
    </w:div>
    <w:div w:id="1269897291">
      <w:bodyDiv w:val="1"/>
      <w:marLeft w:val="0"/>
      <w:marRight w:val="0"/>
      <w:marTop w:val="0"/>
      <w:marBottom w:val="0"/>
      <w:divBdr>
        <w:top w:val="none" w:sz="0" w:space="0" w:color="auto"/>
        <w:left w:val="none" w:sz="0" w:space="0" w:color="auto"/>
        <w:bottom w:val="none" w:sz="0" w:space="0" w:color="auto"/>
        <w:right w:val="none" w:sz="0" w:space="0" w:color="auto"/>
      </w:divBdr>
    </w:div>
    <w:div w:id="1291131712">
      <w:bodyDiv w:val="1"/>
      <w:marLeft w:val="0"/>
      <w:marRight w:val="0"/>
      <w:marTop w:val="0"/>
      <w:marBottom w:val="0"/>
      <w:divBdr>
        <w:top w:val="none" w:sz="0" w:space="0" w:color="auto"/>
        <w:left w:val="none" w:sz="0" w:space="0" w:color="auto"/>
        <w:bottom w:val="none" w:sz="0" w:space="0" w:color="auto"/>
        <w:right w:val="none" w:sz="0" w:space="0" w:color="auto"/>
      </w:divBdr>
    </w:div>
    <w:div w:id="1309939334">
      <w:bodyDiv w:val="1"/>
      <w:marLeft w:val="0"/>
      <w:marRight w:val="0"/>
      <w:marTop w:val="0"/>
      <w:marBottom w:val="0"/>
      <w:divBdr>
        <w:top w:val="none" w:sz="0" w:space="0" w:color="auto"/>
        <w:left w:val="none" w:sz="0" w:space="0" w:color="auto"/>
        <w:bottom w:val="none" w:sz="0" w:space="0" w:color="auto"/>
        <w:right w:val="none" w:sz="0" w:space="0" w:color="auto"/>
      </w:divBdr>
    </w:div>
    <w:div w:id="1319263546">
      <w:bodyDiv w:val="1"/>
      <w:marLeft w:val="0"/>
      <w:marRight w:val="0"/>
      <w:marTop w:val="0"/>
      <w:marBottom w:val="0"/>
      <w:divBdr>
        <w:top w:val="none" w:sz="0" w:space="0" w:color="auto"/>
        <w:left w:val="none" w:sz="0" w:space="0" w:color="auto"/>
        <w:bottom w:val="none" w:sz="0" w:space="0" w:color="auto"/>
        <w:right w:val="none" w:sz="0" w:space="0" w:color="auto"/>
      </w:divBdr>
    </w:div>
    <w:div w:id="1338920070">
      <w:bodyDiv w:val="1"/>
      <w:marLeft w:val="0"/>
      <w:marRight w:val="0"/>
      <w:marTop w:val="0"/>
      <w:marBottom w:val="0"/>
      <w:divBdr>
        <w:top w:val="none" w:sz="0" w:space="0" w:color="auto"/>
        <w:left w:val="none" w:sz="0" w:space="0" w:color="auto"/>
        <w:bottom w:val="none" w:sz="0" w:space="0" w:color="auto"/>
        <w:right w:val="none" w:sz="0" w:space="0" w:color="auto"/>
      </w:divBdr>
    </w:div>
    <w:div w:id="1404402876">
      <w:bodyDiv w:val="1"/>
      <w:marLeft w:val="0"/>
      <w:marRight w:val="0"/>
      <w:marTop w:val="0"/>
      <w:marBottom w:val="0"/>
      <w:divBdr>
        <w:top w:val="none" w:sz="0" w:space="0" w:color="auto"/>
        <w:left w:val="none" w:sz="0" w:space="0" w:color="auto"/>
        <w:bottom w:val="none" w:sz="0" w:space="0" w:color="auto"/>
        <w:right w:val="none" w:sz="0" w:space="0" w:color="auto"/>
      </w:divBdr>
    </w:div>
    <w:div w:id="1416050139">
      <w:bodyDiv w:val="1"/>
      <w:marLeft w:val="0"/>
      <w:marRight w:val="0"/>
      <w:marTop w:val="0"/>
      <w:marBottom w:val="0"/>
      <w:divBdr>
        <w:top w:val="none" w:sz="0" w:space="0" w:color="auto"/>
        <w:left w:val="none" w:sz="0" w:space="0" w:color="auto"/>
        <w:bottom w:val="none" w:sz="0" w:space="0" w:color="auto"/>
        <w:right w:val="none" w:sz="0" w:space="0" w:color="auto"/>
      </w:divBdr>
    </w:div>
    <w:div w:id="1437868425">
      <w:bodyDiv w:val="1"/>
      <w:marLeft w:val="0"/>
      <w:marRight w:val="0"/>
      <w:marTop w:val="0"/>
      <w:marBottom w:val="0"/>
      <w:divBdr>
        <w:top w:val="none" w:sz="0" w:space="0" w:color="auto"/>
        <w:left w:val="none" w:sz="0" w:space="0" w:color="auto"/>
        <w:bottom w:val="none" w:sz="0" w:space="0" w:color="auto"/>
        <w:right w:val="none" w:sz="0" w:space="0" w:color="auto"/>
      </w:divBdr>
    </w:div>
    <w:div w:id="1478448153">
      <w:bodyDiv w:val="1"/>
      <w:marLeft w:val="0"/>
      <w:marRight w:val="0"/>
      <w:marTop w:val="0"/>
      <w:marBottom w:val="0"/>
      <w:divBdr>
        <w:top w:val="none" w:sz="0" w:space="0" w:color="auto"/>
        <w:left w:val="none" w:sz="0" w:space="0" w:color="auto"/>
        <w:bottom w:val="none" w:sz="0" w:space="0" w:color="auto"/>
        <w:right w:val="none" w:sz="0" w:space="0" w:color="auto"/>
      </w:divBdr>
    </w:div>
    <w:div w:id="1480225809">
      <w:bodyDiv w:val="1"/>
      <w:marLeft w:val="0"/>
      <w:marRight w:val="0"/>
      <w:marTop w:val="0"/>
      <w:marBottom w:val="0"/>
      <w:divBdr>
        <w:top w:val="none" w:sz="0" w:space="0" w:color="auto"/>
        <w:left w:val="none" w:sz="0" w:space="0" w:color="auto"/>
        <w:bottom w:val="none" w:sz="0" w:space="0" w:color="auto"/>
        <w:right w:val="none" w:sz="0" w:space="0" w:color="auto"/>
      </w:divBdr>
    </w:div>
    <w:div w:id="1514611126">
      <w:bodyDiv w:val="1"/>
      <w:marLeft w:val="0"/>
      <w:marRight w:val="0"/>
      <w:marTop w:val="0"/>
      <w:marBottom w:val="0"/>
      <w:divBdr>
        <w:top w:val="none" w:sz="0" w:space="0" w:color="auto"/>
        <w:left w:val="none" w:sz="0" w:space="0" w:color="auto"/>
        <w:bottom w:val="none" w:sz="0" w:space="0" w:color="auto"/>
        <w:right w:val="none" w:sz="0" w:space="0" w:color="auto"/>
      </w:divBdr>
    </w:div>
    <w:div w:id="1539001785">
      <w:bodyDiv w:val="1"/>
      <w:marLeft w:val="0"/>
      <w:marRight w:val="0"/>
      <w:marTop w:val="0"/>
      <w:marBottom w:val="0"/>
      <w:divBdr>
        <w:top w:val="none" w:sz="0" w:space="0" w:color="auto"/>
        <w:left w:val="none" w:sz="0" w:space="0" w:color="auto"/>
        <w:bottom w:val="none" w:sz="0" w:space="0" w:color="auto"/>
        <w:right w:val="none" w:sz="0" w:space="0" w:color="auto"/>
      </w:divBdr>
    </w:div>
    <w:div w:id="1571768548">
      <w:bodyDiv w:val="1"/>
      <w:marLeft w:val="0"/>
      <w:marRight w:val="0"/>
      <w:marTop w:val="0"/>
      <w:marBottom w:val="0"/>
      <w:divBdr>
        <w:top w:val="none" w:sz="0" w:space="0" w:color="auto"/>
        <w:left w:val="none" w:sz="0" w:space="0" w:color="auto"/>
        <w:bottom w:val="none" w:sz="0" w:space="0" w:color="auto"/>
        <w:right w:val="none" w:sz="0" w:space="0" w:color="auto"/>
      </w:divBdr>
    </w:div>
    <w:div w:id="1580214729">
      <w:bodyDiv w:val="1"/>
      <w:marLeft w:val="0"/>
      <w:marRight w:val="0"/>
      <w:marTop w:val="0"/>
      <w:marBottom w:val="0"/>
      <w:divBdr>
        <w:top w:val="none" w:sz="0" w:space="0" w:color="auto"/>
        <w:left w:val="none" w:sz="0" w:space="0" w:color="auto"/>
        <w:bottom w:val="none" w:sz="0" w:space="0" w:color="auto"/>
        <w:right w:val="none" w:sz="0" w:space="0" w:color="auto"/>
      </w:divBdr>
    </w:div>
    <w:div w:id="1593590477">
      <w:bodyDiv w:val="1"/>
      <w:marLeft w:val="0"/>
      <w:marRight w:val="0"/>
      <w:marTop w:val="0"/>
      <w:marBottom w:val="0"/>
      <w:divBdr>
        <w:top w:val="none" w:sz="0" w:space="0" w:color="auto"/>
        <w:left w:val="none" w:sz="0" w:space="0" w:color="auto"/>
        <w:bottom w:val="none" w:sz="0" w:space="0" w:color="auto"/>
        <w:right w:val="none" w:sz="0" w:space="0" w:color="auto"/>
      </w:divBdr>
    </w:div>
    <w:div w:id="1598830753">
      <w:bodyDiv w:val="1"/>
      <w:marLeft w:val="0"/>
      <w:marRight w:val="0"/>
      <w:marTop w:val="0"/>
      <w:marBottom w:val="0"/>
      <w:divBdr>
        <w:top w:val="none" w:sz="0" w:space="0" w:color="auto"/>
        <w:left w:val="none" w:sz="0" w:space="0" w:color="auto"/>
        <w:bottom w:val="none" w:sz="0" w:space="0" w:color="auto"/>
        <w:right w:val="none" w:sz="0" w:space="0" w:color="auto"/>
      </w:divBdr>
    </w:div>
    <w:div w:id="1608654373">
      <w:bodyDiv w:val="1"/>
      <w:marLeft w:val="0"/>
      <w:marRight w:val="0"/>
      <w:marTop w:val="0"/>
      <w:marBottom w:val="0"/>
      <w:divBdr>
        <w:top w:val="none" w:sz="0" w:space="0" w:color="auto"/>
        <w:left w:val="none" w:sz="0" w:space="0" w:color="auto"/>
        <w:bottom w:val="none" w:sz="0" w:space="0" w:color="auto"/>
        <w:right w:val="none" w:sz="0" w:space="0" w:color="auto"/>
      </w:divBdr>
    </w:div>
    <w:div w:id="1611089354">
      <w:bodyDiv w:val="1"/>
      <w:marLeft w:val="0"/>
      <w:marRight w:val="0"/>
      <w:marTop w:val="0"/>
      <w:marBottom w:val="0"/>
      <w:divBdr>
        <w:top w:val="none" w:sz="0" w:space="0" w:color="auto"/>
        <w:left w:val="none" w:sz="0" w:space="0" w:color="auto"/>
        <w:bottom w:val="none" w:sz="0" w:space="0" w:color="auto"/>
        <w:right w:val="none" w:sz="0" w:space="0" w:color="auto"/>
      </w:divBdr>
    </w:div>
    <w:div w:id="1630935020">
      <w:bodyDiv w:val="1"/>
      <w:marLeft w:val="0"/>
      <w:marRight w:val="0"/>
      <w:marTop w:val="0"/>
      <w:marBottom w:val="0"/>
      <w:divBdr>
        <w:top w:val="none" w:sz="0" w:space="0" w:color="auto"/>
        <w:left w:val="none" w:sz="0" w:space="0" w:color="auto"/>
        <w:bottom w:val="none" w:sz="0" w:space="0" w:color="auto"/>
        <w:right w:val="none" w:sz="0" w:space="0" w:color="auto"/>
      </w:divBdr>
    </w:div>
    <w:div w:id="1641376773">
      <w:bodyDiv w:val="1"/>
      <w:marLeft w:val="0"/>
      <w:marRight w:val="0"/>
      <w:marTop w:val="0"/>
      <w:marBottom w:val="0"/>
      <w:divBdr>
        <w:top w:val="none" w:sz="0" w:space="0" w:color="auto"/>
        <w:left w:val="none" w:sz="0" w:space="0" w:color="auto"/>
        <w:bottom w:val="none" w:sz="0" w:space="0" w:color="auto"/>
        <w:right w:val="none" w:sz="0" w:space="0" w:color="auto"/>
      </w:divBdr>
    </w:div>
    <w:div w:id="1648389113">
      <w:bodyDiv w:val="1"/>
      <w:marLeft w:val="0"/>
      <w:marRight w:val="0"/>
      <w:marTop w:val="0"/>
      <w:marBottom w:val="0"/>
      <w:divBdr>
        <w:top w:val="none" w:sz="0" w:space="0" w:color="auto"/>
        <w:left w:val="none" w:sz="0" w:space="0" w:color="auto"/>
        <w:bottom w:val="none" w:sz="0" w:space="0" w:color="auto"/>
        <w:right w:val="none" w:sz="0" w:space="0" w:color="auto"/>
      </w:divBdr>
    </w:div>
    <w:div w:id="1661304753">
      <w:bodyDiv w:val="1"/>
      <w:marLeft w:val="0"/>
      <w:marRight w:val="0"/>
      <w:marTop w:val="0"/>
      <w:marBottom w:val="0"/>
      <w:divBdr>
        <w:top w:val="none" w:sz="0" w:space="0" w:color="auto"/>
        <w:left w:val="none" w:sz="0" w:space="0" w:color="auto"/>
        <w:bottom w:val="none" w:sz="0" w:space="0" w:color="auto"/>
        <w:right w:val="none" w:sz="0" w:space="0" w:color="auto"/>
      </w:divBdr>
    </w:div>
    <w:div w:id="1677725671">
      <w:bodyDiv w:val="1"/>
      <w:marLeft w:val="0"/>
      <w:marRight w:val="0"/>
      <w:marTop w:val="0"/>
      <w:marBottom w:val="0"/>
      <w:divBdr>
        <w:top w:val="none" w:sz="0" w:space="0" w:color="auto"/>
        <w:left w:val="none" w:sz="0" w:space="0" w:color="auto"/>
        <w:bottom w:val="none" w:sz="0" w:space="0" w:color="auto"/>
        <w:right w:val="none" w:sz="0" w:space="0" w:color="auto"/>
      </w:divBdr>
    </w:div>
    <w:div w:id="1716349999">
      <w:bodyDiv w:val="1"/>
      <w:marLeft w:val="0"/>
      <w:marRight w:val="0"/>
      <w:marTop w:val="0"/>
      <w:marBottom w:val="0"/>
      <w:divBdr>
        <w:top w:val="none" w:sz="0" w:space="0" w:color="auto"/>
        <w:left w:val="none" w:sz="0" w:space="0" w:color="auto"/>
        <w:bottom w:val="none" w:sz="0" w:space="0" w:color="auto"/>
        <w:right w:val="none" w:sz="0" w:space="0" w:color="auto"/>
      </w:divBdr>
    </w:div>
    <w:div w:id="1721201305">
      <w:bodyDiv w:val="1"/>
      <w:marLeft w:val="0"/>
      <w:marRight w:val="0"/>
      <w:marTop w:val="0"/>
      <w:marBottom w:val="0"/>
      <w:divBdr>
        <w:top w:val="none" w:sz="0" w:space="0" w:color="auto"/>
        <w:left w:val="none" w:sz="0" w:space="0" w:color="auto"/>
        <w:bottom w:val="none" w:sz="0" w:space="0" w:color="auto"/>
        <w:right w:val="none" w:sz="0" w:space="0" w:color="auto"/>
      </w:divBdr>
    </w:div>
    <w:div w:id="1726249390">
      <w:bodyDiv w:val="1"/>
      <w:marLeft w:val="0"/>
      <w:marRight w:val="0"/>
      <w:marTop w:val="0"/>
      <w:marBottom w:val="0"/>
      <w:divBdr>
        <w:top w:val="none" w:sz="0" w:space="0" w:color="auto"/>
        <w:left w:val="none" w:sz="0" w:space="0" w:color="auto"/>
        <w:bottom w:val="none" w:sz="0" w:space="0" w:color="auto"/>
        <w:right w:val="none" w:sz="0" w:space="0" w:color="auto"/>
      </w:divBdr>
    </w:div>
    <w:div w:id="1729373311">
      <w:bodyDiv w:val="1"/>
      <w:marLeft w:val="0"/>
      <w:marRight w:val="0"/>
      <w:marTop w:val="0"/>
      <w:marBottom w:val="0"/>
      <w:divBdr>
        <w:top w:val="none" w:sz="0" w:space="0" w:color="auto"/>
        <w:left w:val="none" w:sz="0" w:space="0" w:color="auto"/>
        <w:bottom w:val="none" w:sz="0" w:space="0" w:color="auto"/>
        <w:right w:val="none" w:sz="0" w:space="0" w:color="auto"/>
      </w:divBdr>
    </w:div>
    <w:div w:id="1733459612">
      <w:bodyDiv w:val="1"/>
      <w:marLeft w:val="0"/>
      <w:marRight w:val="0"/>
      <w:marTop w:val="0"/>
      <w:marBottom w:val="0"/>
      <w:divBdr>
        <w:top w:val="none" w:sz="0" w:space="0" w:color="auto"/>
        <w:left w:val="none" w:sz="0" w:space="0" w:color="auto"/>
        <w:bottom w:val="none" w:sz="0" w:space="0" w:color="auto"/>
        <w:right w:val="none" w:sz="0" w:space="0" w:color="auto"/>
      </w:divBdr>
    </w:div>
    <w:div w:id="1748720351">
      <w:bodyDiv w:val="1"/>
      <w:marLeft w:val="0"/>
      <w:marRight w:val="0"/>
      <w:marTop w:val="0"/>
      <w:marBottom w:val="0"/>
      <w:divBdr>
        <w:top w:val="none" w:sz="0" w:space="0" w:color="auto"/>
        <w:left w:val="none" w:sz="0" w:space="0" w:color="auto"/>
        <w:bottom w:val="none" w:sz="0" w:space="0" w:color="auto"/>
        <w:right w:val="none" w:sz="0" w:space="0" w:color="auto"/>
      </w:divBdr>
      <w:divsChild>
        <w:div w:id="906647384">
          <w:marLeft w:val="0"/>
          <w:marRight w:val="0"/>
          <w:marTop w:val="0"/>
          <w:marBottom w:val="0"/>
          <w:divBdr>
            <w:top w:val="none" w:sz="0" w:space="0" w:color="auto"/>
            <w:left w:val="none" w:sz="0" w:space="0" w:color="auto"/>
            <w:bottom w:val="none" w:sz="0" w:space="0" w:color="auto"/>
            <w:right w:val="none" w:sz="0" w:space="0" w:color="auto"/>
          </w:divBdr>
          <w:divsChild>
            <w:div w:id="1597129794">
              <w:marLeft w:val="0"/>
              <w:marRight w:val="0"/>
              <w:marTop w:val="0"/>
              <w:marBottom w:val="0"/>
              <w:divBdr>
                <w:top w:val="none" w:sz="0" w:space="0" w:color="auto"/>
                <w:left w:val="none" w:sz="0" w:space="0" w:color="auto"/>
                <w:bottom w:val="none" w:sz="0" w:space="0" w:color="auto"/>
                <w:right w:val="none" w:sz="0" w:space="0" w:color="auto"/>
              </w:divBdr>
              <w:divsChild>
                <w:div w:id="628586287">
                  <w:marLeft w:val="0"/>
                  <w:marRight w:val="0"/>
                  <w:marTop w:val="0"/>
                  <w:marBottom w:val="0"/>
                  <w:divBdr>
                    <w:top w:val="none" w:sz="0" w:space="0" w:color="auto"/>
                    <w:left w:val="none" w:sz="0" w:space="0" w:color="auto"/>
                    <w:bottom w:val="none" w:sz="0" w:space="0" w:color="auto"/>
                    <w:right w:val="none" w:sz="0" w:space="0" w:color="auto"/>
                  </w:divBdr>
                  <w:divsChild>
                    <w:div w:id="189959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846259">
          <w:marLeft w:val="0"/>
          <w:marRight w:val="0"/>
          <w:marTop w:val="0"/>
          <w:marBottom w:val="0"/>
          <w:divBdr>
            <w:top w:val="none" w:sz="0" w:space="0" w:color="auto"/>
            <w:left w:val="none" w:sz="0" w:space="0" w:color="auto"/>
            <w:bottom w:val="none" w:sz="0" w:space="0" w:color="auto"/>
            <w:right w:val="none" w:sz="0" w:space="0" w:color="auto"/>
          </w:divBdr>
          <w:divsChild>
            <w:div w:id="1132134497">
              <w:marLeft w:val="0"/>
              <w:marRight w:val="0"/>
              <w:marTop w:val="0"/>
              <w:marBottom w:val="0"/>
              <w:divBdr>
                <w:top w:val="none" w:sz="0" w:space="0" w:color="auto"/>
                <w:left w:val="none" w:sz="0" w:space="0" w:color="auto"/>
                <w:bottom w:val="none" w:sz="0" w:space="0" w:color="auto"/>
                <w:right w:val="none" w:sz="0" w:space="0" w:color="auto"/>
              </w:divBdr>
              <w:divsChild>
                <w:div w:id="1034382595">
                  <w:marLeft w:val="0"/>
                  <w:marRight w:val="0"/>
                  <w:marTop w:val="0"/>
                  <w:marBottom w:val="0"/>
                  <w:divBdr>
                    <w:top w:val="none" w:sz="0" w:space="0" w:color="auto"/>
                    <w:left w:val="none" w:sz="0" w:space="0" w:color="auto"/>
                    <w:bottom w:val="none" w:sz="0" w:space="0" w:color="auto"/>
                    <w:right w:val="none" w:sz="0" w:space="0" w:color="auto"/>
                  </w:divBdr>
                  <w:divsChild>
                    <w:div w:id="21079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473300">
      <w:bodyDiv w:val="1"/>
      <w:marLeft w:val="0"/>
      <w:marRight w:val="0"/>
      <w:marTop w:val="0"/>
      <w:marBottom w:val="0"/>
      <w:divBdr>
        <w:top w:val="none" w:sz="0" w:space="0" w:color="auto"/>
        <w:left w:val="none" w:sz="0" w:space="0" w:color="auto"/>
        <w:bottom w:val="none" w:sz="0" w:space="0" w:color="auto"/>
        <w:right w:val="none" w:sz="0" w:space="0" w:color="auto"/>
      </w:divBdr>
    </w:div>
    <w:div w:id="1795371799">
      <w:bodyDiv w:val="1"/>
      <w:marLeft w:val="0"/>
      <w:marRight w:val="0"/>
      <w:marTop w:val="0"/>
      <w:marBottom w:val="0"/>
      <w:divBdr>
        <w:top w:val="none" w:sz="0" w:space="0" w:color="auto"/>
        <w:left w:val="none" w:sz="0" w:space="0" w:color="auto"/>
        <w:bottom w:val="none" w:sz="0" w:space="0" w:color="auto"/>
        <w:right w:val="none" w:sz="0" w:space="0" w:color="auto"/>
      </w:divBdr>
    </w:div>
    <w:div w:id="1796291409">
      <w:bodyDiv w:val="1"/>
      <w:marLeft w:val="0"/>
      <w:marRight w:val="0"/>
      <w:marTop w:val="0"/>
      <w:marBottom w:val="0"/>
      <w:divBdr>
        <w:top w:val="none" w:sz="0" w:space="0" w:color="auto"/>
        <w:left w:val="none" w:sz="0" w:space="0" w:color="auto"/>
        <w:bottom w:val="none" w:sz="0" w:space="0" w:color="auto"/>
        <w:right w:val="none" w:sz="0" w:space="0" w:color="auto"/>
      </w:divBdr>
    </w:div>
    <w:div w:id="1811022365">
      <w:bodyDiv w:val="1"/>
      <w:marLeft w:val="0"/>
      <w:marRight w:val="0"/>
      <w:marTop w:val="0"/>
      <w:marBottom w:val="0"/>
      <w:divBdr>
        <w:top w:val="none" w:sz="0" w:space="0" w:color="auto"/>
        <w:left w:val="none" w:sz="0" w:space="0" w:color="auto"/>
        <w:bottom w:val="none" w:sz="0" w:space="0" w:color="auto"/>
        <w:right w:val="none" w:sz="0" w:space="0" w:color="auto"/>
      </w:divBdr>
    </w:div>
    <w:div w:id="1812360809">
      <w:bodyDiv w:val="1"/>
      <w:marLeft w:val="0"/>
      <w:marRight w:val="0"/>
      <w:marTop w:val="0"/>
      <w:marBottom w:val="0"/>
      <w:divBdr>
        <w:top w:val="none" w:sz="0" w:space="0" w:color="auto"/>
        <w:left w:val="none" w:sz="0" w:space="0" w:color="auto"/>
        <w:bottom w:val="none" w:sz="0" w:space="0" w:color="auto"/>
        <w:right w:val="none" w:sz="0" w:space="0" w:color="auto"/>
      </w:divBdr>
    </w:div>
    <w:div w:id="1820807196">
      <w:bodyDiv w:val="1"/>
      <w:marLeft w:val="0"/>
      <w:marRight w:val="0"/>
      <w:marTop w:val="0"/>
      <w:marBottom w:val="0"/>
      <w:divBdr>
        <w:top w:val="none" w:sz="0" w:space="0" w:color="auto"/>
        <w:left w:val="none" w:sz="0" w:space="0" w:color="auto"/>
        <w:bottom w:val="none" w:sz="0" w:space="0" w:color="auto"/>
        <w:right w:val="none" w:sz="0" w:space="0" w:color="auto"/>
      </w:divBdr>
    </w:div>
    <w:div w:id="1831019583">
      <w:bodyDiv w:val="1"/>
      <w:marLeft w:val="0"/>
      <w:marRight w:val="0"/>
      <w:marTop w:val="0"/>
      <w:marBottom w:val="0"/>
      <w:divBdr>
        <w:top w:val="none" w:sz="0" w:space="0" w:color="auto"/>
        <w:left w:val="none" w:sz="0" w:space="0" w:color="auto"/>
        <w:bottom w:val="none" w:sz="0" w:space="0" w:color="auto"/>
        <w:right w:val="none" w:sz="0" w:space="0" w:color="auto"/>
      </w:divBdr>
    </w:div>
    <w:div w:id="1835605168">
      <w:bodyDiv w:val="1"/>
      <w:marLeft w:val="0"/>
      <w:marRight w:val="0"/>
      <w:marTop w:val="0"/>
      <w:marBottom w:val="0"/>
      <w:divBdr>
        <w:top w:val="none" w:sz="0" w:space="0" w:color="auto"/>
        <w:left w:val="none" w:sz="0" w:space="0" w:color="auto"/>
        <w:bottom w:val="none" w:sz="0" w:space="0" w:color="auto"/>
        <w:right w:val="none" w:sz="0" w:space="0" w:color="auto"/>
      </w:divBdr>
    </w:div>
    <w:div w:id="1842624104">
      <w:bodyDiv w:val="1"/>
      <w:marLeft w:val="0"/>
      <w:marRight w:val="0"/>
      <w:marTop w:val="0"/>
      <w:marBottom w:val="0"/>
      <w:divBdr>
        <w:top w:val="none" w:sz="0" w:space="0" w:color="auto"/>
        <w:left w:val="none" w:sz="0" w:space="0" w:color="auto"/>
        <w:bottom w:val="none" w:sz="0" w:space="0" w:color="auto"/>
        <w:right w:val="none" w:sz="0" w:space="0" w:color="auto"/>
      </w:divBdr>
      <w:divsChild>
        <w:div w:id="882863944">
          <w:marLeft w:val="0"/>
          <w:marRight w:val="0"/>
          <w:marTop w:val="0"/>
          <w:marBottom w:val="0"/>
          <w:divBdr>
            <w:top w:val="none" w:sz="0" w:space="0" w:color="auto"/>
            <w:left w:val="none" w:sz="0" w:space="0" w:color="auto"/>
            <w:bottom w:val="none" w:sz="0" w:space="0" w:color="auto"/>
            <w:right w:val="none" w:sz="0" w:space="0" w:color="auto"/>
          </w:divBdr>
        </w:div>
        <w:div w:id="1472938971">
          <w:marLeft w:val="0"/>
          <w:marRight w:val="0"/>
          <w:marTop w:val="0"/>
          <w:marBottom w:val="0"/>
          <w:divBdr>
            <w:top w:val="none" w:sz="0" w:space="0" w:color="auto"/>
            <w:left w:val="none" w:sz="0" w:space="0" w:color="auto"/>
            <w:bottom w:val="none" w:sz="0" w:space="0" w:color="auto"/>
            <w:right w:val="none" w:sz="0" w:space="0" w:color="auto"/>
          </w:divBdr>
        </w:div>
        <w:div w:id="1171216880">
          <w:marLeft w:val="0"/>
          <w:marRight w:val="0"/>
          <w:marTop w:val="0"/>
          <w:marBottom w:val="0"/>
          <w:divBdr>
            <w:top w:val="none" w:sz="0" w:space="0" w:color="auto"/>
            <w:left w:val="none" w:sz="0" w:space="0" w:color="auto"/>
            <w:bottom w:val="none" w:sz="0" w:space="0" w:color="auto"/>
            <w:right w:val="none" w:sz="0" w:space="0" w:color="auto"/>
          </w:divBdr>
        </w:div>
      </w:divsChild>
    </w:div>
    <w:div w:id="1863087715">
      <w:bodyDiv w:val="1"/>
      <w:marLeft w:val="0"/>
      <w:marRight w:val="0"/>
      <w:marTop w:val="0"/>
      <w:marBottom w:val="0"/>
      <w:divBdr>
        <w:top w:val="none" w:sz="0" w:space="0" w:color="auto"/>
        <w:left w:val="none" w:sz="0" w:space="0" w:color="auto"/>
        <w:bottom w:val="none" w:sz="0" w:space="0" w:color="auto"/>
        <w:right w:val="none" w:sz="0" w:space="0" w:color="auto"/>
      </w:divBdr>
    </w:div>
    <w:div w:id="1866866806">
      <w:bodyDiv w:val="1"/>
      <w:marLeft w:val="0"/>
      <w:marRight w:val="0"/>
      <w:marTop w:val="0"/>
      <w:marBottom w:val="0"/>
      <w:divBdr>
        <w:top w:val="none" w:sz="0" w:space="0" w:color="auto"/>
        <w:left w:val="none" w:sz="0" w:space="0" w:color="auto"/>
        <w:bottom w:val="none" w:sz="0" w:space="0" w:color="auto"/>
        <w:right w:val="none" w:sz="0" w:space="0" w:color="auto"/>
      </w:divBdr>
    </w:div>
    <w:div w:id="1870027226">
      <w:bodyDiv w:val="1"/>
      <w:marLeft w:val="0"/>
      <w:marRight w:val="0"/>
      <w:marTop w:val="0"/>
      <w:marBottom w:val="0"/>
      <w:divBdr>
        <w:top w:val="none" w:sz="0" w:space="0" w:color="auto"/>
        <w:left w:val="none" w:sz="0" w:space="0" w:color="auto"/>
        <w:bottom w:val="none" w:sz="0" w:space="0" w:color="auto"/>
        <w:right w:val="none" w:sz="0" w:space="0" w:color="auto"/>
      </w:divBdr>
    </w:div>
    <w:div w:id="1896044130">
      <w:bodyDiv w:val="1"/>
      <w:marLeft w:val="0"/>
      <w:marRight w:val="0"/>
      <w:marTop w:val="0"/>
      <w:marBottom w:val="0"/>
      <w:divBdr>
        <w:top w:val="none" w:sz="0" w:space="0" w:color="auto"/>
        <w:left w:val="none" w:sz="0" w:space="0" w:color="auto"/>
        <w:bottom w:val="none" w:sz="0" w:space="0" w:color="auto"/>
        <w:right w:val="none" w:sz="0" w:space="0" w:color="auto"/>
      </w:divBdr>
    </w:div>
    <w:div w:id="1950550467">
      <w:bodyDiv w:val="1"/>
      <w:marLeft w:val="0"/>
      <w:marRight w:val="0"/>
      <w:marTop w:val="0"/>
      <w:marBottom w:val="0"/>
      <w:divBdr>
        <w:top w:val="none" w:sz="0" w:space="0" w:color="auto"/>
        <w:left w:val="none" w:sz="0" w:space="0" w:color="auto"/>
        <w:bottom w:val="none" w:sz="0" w:space="0" w:color="auto"/>
        <w:right w:val="none" w:sz="0" w:space="0" w:color="auto"/>
      </w:divBdr>
    </w:div>
    <w:div w:id="1954944289">
      <w:bodyDiv w:val="1"/>
      <w:marLeft w:val="0"/>
      <w:marRight w:val="0"/>
      <w:marTop w:val="0"/>
      <w:marBottom w:val="0"/>
      <w:divBdr>
        <w:top w:val="none" w:sz="0" w:space="0" w:color="auto"/>
        <w:left w:val="none" w:sz="0" w:space="0" w:color="auto"/>
        <w:bottom w:val="none" w:sz="0" w:space="0" w:color="auto"/>
        <w:right w:val="none" w:sz="0" w:space="0" w:color="auto"/>
      </w:divBdr>
    </w:div>
    <w:div w:id="1961185306">
      <w:bodyDiv w:val="1"/>
      <w:marLeft w:val="0"/>
      <w:marRight w:val="0"/>
      <w:marTop w:val="0"/>
      <w:marBottom w:val="0"/>
      <w:divBdr>
        <w:top w:val="none" w:sz="0" w:space="0" w:color="auto"/>
        <w:left w:val="none" w:sz="0" w:space="0" w:color="auto"/>
        <w:bottom w:val="none" w:sz="0" w:space="0" w:color="auto"/>
        <w:right w:val="none" w:sz="0" w:space="0" w:color="auto"/>
      </w:divBdr>
    </w:div>
    <w:div w:id="1972054377">
      <w:bodyDiv w:val="1"/>
      <w:marLeft w:val="0"/>
      <w:marRight w:val="0"/>
      <w:marTop w:val="0"/>
      <w:marBottom w:val="0"/>
      <w:divBdr>
        <w:top w:val="none" w:sz="0" w:space="0" w:color="auto"/>
        <w:left w:val="none" w:sz="0" w:space="0" w:color="auto"/>
        <w:bottom w:val="none" w:sz="0" w:space="0" w:color="auto"/>
        <w:right w:val="none" w:sz="0" w:space="0" w:color="auto"/>
      </w:divBdr>
    </w:div>
    <w:div w:id="1972438106">
      <w:bodyDiv w:val="1"/>
      <w:marLeft w:val="0"/>
      <w:marRight w:val="0"/>
      <w:marTop w:val="0"/>
      <w:marBottom w:val="0"/>
      <w:divBdr>
        <w:top w:val="none" w:sz="0" w:space="0" w:color="auto"/>
        <w:left w:val="none" w:sz="0" w:space="0" w:color="auto"/>
        <w:bottom w:val="none" w:sz="0" w:space="0" w:color="auto"/>
        <w:right w:val="none" w:sz="0" w:space="0" w:color="auto"/>
      </w:divBdr>
    </w:div>
    <w:div w:id="1972519311">
      <w:bodyDiv w:val="1"/>
      <w:marLeft w:val="0"/>
      <w:marRight w:val="0"/>
      <w:marTop w:val="0"/>
      <w:marBottom w:val="0"/>
      <w:divBdr>
        <w:top w:val="none" w:sz="0" w:space="0" w:color="auto"/>
        <w:left w:val="none" w:sz="0" w:space="0" w:color="auto"/>
        <w:bottom w:val="none" w:sz="0" w:space="0" w:color="auto"/>
        <w:right w:val="none" w:sz="0" w:space="0" w:color="auto"/>
      </w:divBdr>
    </w:div>
    <w:div w:id="1976137648">
      <w:bodyDiv w:val="1"/>
      <w:marLeft w:val="0"/>
      <w:marRight w:val="0"/>
      <w:marTop w:val="0"/>
      <w:marBottom w:val="0"/>
      <w:divBdr>
        <w:top w:val="none" w:sz="0" w:space="0" w:color="auto"/>
        <w:left w:val="none" w:sz="0" w:space="0" w:color="auto"/>
        <w:bottom w:val="none" w:sz="0" w:space="0" w:color="auto"/>
        <w:right w:val="none" w:sz="0" w:space="0" w:color="auto"/>
      </w:divBdr>
    </w:div>
    <w:div w:id="2031249958">
      <w:bodyDiv w:val="1"/>
      <w:marLeft w:val="0"/>
      <w:marRight w:val="0"/>
      <w:marTop w:val="0"/>
      <w:marBottom w:val="0"/>
      <w:divBdr>
        <w:top w:val="none" w:sz="0" w:space="0" w:color="auto"/>
        <w:left w:val="none" w:sz="0" w:space="0" w:color="auto"/>
        <w:bottom w:val="none" w:sz="0" w:space="0" w:color="auto"/>
        <w:right w:val="none" w:sz="0" w:space="0" w:color="auto"/>
      </w:divBdr>
    </w:div>
    <w:div w:id="2044868231">
      <w:bodyDiv w:val="1"/>
      <w:marLeft w:val="0"/>
      <w:marRight w:val="0"/>
      <w:marTop w:val="0"/>
      <w:marBottom w:val="0"/>
      <w:divBdr>
        <w:top w:val="none" w:sz="0" w:space="0" w:color="auto"/>
        <w:left w:val="none" w:sz="0" w:space="0" w:color="auto"/>
        <w:bottom w:val="none" w:sz="0" w:space="0" w:color="auto"/>
        <w:right w:val="none" w:sz="0" w:space="0" w:color="auto"/>
      </w:divBdr>
    </w:div>
    <w:div w:id="2053193779">
      <w:bodyDiv w:val="1"/>
      <w:marLeft w:val="0"/>
      <w:marRight w:val="0"/>
      <w:marTop w:val="0"/>
      <w:marBottom w:val="0"/>
      <w:divBdr>
        <w:top w:val="none" w:sz="0" w:space="0" w:color="auto"/>
        <w:left w:val="none" w:sz="0" w:space="0" w:color="auto"/>
        <w:bottom w:val="none" w:sz="0" w:space="0" w:color="auto"/>
        <w:right w:val="none" w:sz="0" w:space="0" w:color="auto"/>
      </w:divBdr>
    </w:div>
    <w:div w:id="2057192841">
      <w:bodyDiv w:val="1"/>
      <w:marLeft w:val="0"/>
      <w:marRight w:val="0"/>
      <w:marTop w:val="0"/>
      <w:marBottom w:val="0"/>
      <w:divBdr>
        <w:top w:val="none" w:sz="0" w:space="0" w:color="auto"/>
        <w:left w:val="none" w:sz="0" w:space="0" w:color="auto"/>
        <w:bottom w:val="none" w:sz="0" w:space="0" w:color="auto"/>
        <w:right w:val="none" w:sz="0" w:space="0" w:color="auto"/>
      </w:divBdr>
    </w:div>
    <w:div w:id="2082603439">
      <w:bodyDiv w:val="1"/>
      <w:marLeft w:val="0"/>
      <w:marRight w:val="0"/>
      <w:marTop w:val="0"/>
      <w:marBottom w:val="0"/>
      <w:divBdr>
        <w:top w:val="none" w:sz="0" w:space="0" w:color="auto"/>
        <w:left w:val="none" w:sz="0" w:space="0" w:color="auto"/>
        <w:bottom w:val="none" w:sz="0" w:space="0" w:color="auto"/>
        <w:right w:val="none" w:sz="0" w:space="0" w:color="auto"/>
      </w:divBdr>
    </w:div>
    <w:div w:id="2093164802">
      <w:bodyDiv w:val="1"/>
      <w:marLeft w:val="0"/>
      <w:marRight w:val="0"/>
      <w:marTop w:val="0"/>
      <w:marBottom w:val="0"/>
      <w:divBdr>
        <w:top w:val="none" w:sz="0" w:space="0" w:color="auto"/>
        <w:left w:val="none" w:sz="0" w:space="0" w:color="auto"/>
        <w:bottom w:val="none" w:sz="0" w:space="0" w:color="auto"/>
        <w:right w:val="none" w:sz="0" w:space="0" w:color="auto"/>
      </w:divBdr>
    </w:div>
    <w:div w:id="2095933937">
      <w:bodyDiv w:val="1"/>
      <w:marLeft w:val="0"/>
      <w:marRight w:val="0"/>
      <w:marTop w:val="0"/>
      <w:marBottom w:val="0"/>
      <w:divBdr>
        <w:top w:val="none" w:sz="0" w:space="0" w:color="auto"/>
        <w:left w:val="none" w:sz="0" w:space="0" w:color="auto"/>
        <w:bottom w:val="none" w:sz="0" w:space="0" w:color="auto"/>
        <w:right w:val="none" w:sz="0" w:space="0" w:color="auto"/>
      </w:divBdr>
    </w:div>
    <w:div w:id="2113553651">
      <w:bodyDiv w:val="1"/>
      <w:marLeft w:val="0"/>
      <w:marRight w:val="0"/>
      <w:marTop w:val="0"/>
      <w:marBottom w:val="0"/>
      <w:divBdr>
        <w:top w:val="none" w:sz="0" w:space="0" w:color="auto"/>
        <w:left w:val="none" w:sz="0" w:space="0" w:color="auto"/>
        <w:bottom w:val="none" w:sz="0" w:space="0" w:color="auto"/>
        <w:right w:val="none" w:sz="0" w:space="0" w:color="auto"/>
      </w:divBdr>
    </w:div>
    <w:div w:id="2121219701">
      <w:bodyDiv w:val="1"/>
      <w:marLeft w:val="0"/>
      <w:marRight w:val="0"/>
      <w:marTop w:val="0"/>
      <w:marBottom w:val="0"/>
      <w:divBdr>
        <w:top w:val="none" w:sz="0" w:space="0" w:color="auto"/>
        <w:left w:val="none" w:sz="0" w:space="0" w:color="auto"/>
        <w:bottom w:val="none" w:sz="0" w:space="0" w:color="auto"/>
        <w:right w:val="none" w:sz="0" w:space="0" w:color="auto"/>
      </w:divBdr>
    </w:div>
    <w:div w:id="2138864203">
      <w:bodyDiv w:val="1"/>
      <w:marLeft w:val="0"/>
      <w:marRight w:val="0"/>
      <w:marTop w:val="0"/>
      <w:marBottom w:val="0"/>
      <w:divBdr>
        <w:top w:val="none" w:sz="0" w:space="0" w:color="auto"/>
        <w:left w:val="none" w:sz="0" w:space="0" w:color="auto"/>
        <w:bottom w:val="none" w:sz="0" w:space="0" w:color="auto"/>
        <w:right w:val="none" w:sz="0" w:space="0" w:color="auto"/>
      </w:divBdr>
    </w:div>
    <w:div w:id="2139953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852</TotalTime>
  <Pages>65</Pages>
  <Words>14287</Words>
  <Characters>81440</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dc:creator>
  <cp:lastModifiedBy>Sree Vaishnavi</cp:lastModifiedBy>
  <cp:revision>3</cp:revision>
  <dcterms:created xsi:type="dcterms:W3CDTF">2024-11-04T18:39:00Z</dcterms:created>
  <dcterms:modified xsi:type="dcterms:W3CDTF">2024-11-05T18:12:00Z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FA012AA0D6934837906D7C40FD8998AE_12</vt:lpwstr>
  </property>
</Properties>
</file>